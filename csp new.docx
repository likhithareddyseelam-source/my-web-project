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3A2C3F0">
      <w:pPr>
        <w:pStyle w:val="2"/>
        <w:spacing w:before="61"/>
      </w:pPr>
      <w:r>
        <mc:AlternateContent>
          <mc:Choice Requires="wpg">
            <w:drawing>
              <wp:anchor distT="0" distB="0" distL="0" distR="0" simplePos="0" relativeHeight="251665408" behindDoc="1" locked="0" layoutInCell="1" allowOverlap="1">
                <wp:simplePos x="0" y="0"/>
                <wp:positionH relativeFrom="page">
                  <wp:posOffset>339090</wp:posOffset>
                </wp:positionH>
                <wp:positionV relativeFrom="page">
                  <wp:posOffset>304165</wp:posOffset>
                </wp:positionV>
                <wp:extent cx="6796405" cy="9845040"/>
                <wp:effectExtent l="0" t="0" r="0" b="0"/>
                <wp:wrapNone/>
                <wp:docPr id="1" name="Group 1"/>
                <wp:cNvGraphicFramePr/>
                <a:graphic xmlns:a="http://schemas.openxmlformats.org/drawingml/2006/main">
                  <a:graphicData uri="http://schemas.microsoft.com/office/word/2010/wordprocessingGroup">
                    <wpg:wgp>
                      <wpg:cNvGrpSpPr/>
                      <wpg:grpSpPr>
                        <a:xfrm>
                          <a:off x="0" y="0"/>
                          <a:ext cx="6796405" cy="9845040"/>
                          <a:chOff x="0" y="0"/>
                          <a:chExt cx="6796405" cy="9845040"/>
                        </a:xfrm>
                      </wpg:grpSpPr>
                      <wps:wsp>
                        <wps:cNvPr id="2" name="Graphic 2"/>
                        <wps:cNvSpPr/>
                        <wps:spPr>
                          <a:xfrm>
                            <a:off x="0" y="0"/>
                            <a:ext cx="6796405" cy="9845040"/>
                          </a:xfrm>
                          <a:custGeom>
                            <a:avLst/>
                            <a:gdLst/>
                            <a:ahLst/>
                            <a:cxnLst/>
                            <a:rect l="l" t="t" r="r" b="b"/>
                            <a:pathLst>
                              <a:path w="6796405" h="9845040">
                                <a:moveTo>
                                  <a:pt x="6796405" y="0"/>
                                </a:moveTo>
                                <a:lnTo>
                                  <a:pt x="0" y="0"/>
                                </a:lnTo>
                                <a:lnTo>
                                  <a:pt x="0" y="11430"/>
                                </a:lnTo>
                                <a:lnTo>
                                  <a:pt x="0" y="9832340"/>
                                </a:lnTo>
                                <a:lnTo>
                                  <a:pt x="0" y="9843770"/>
                                </a:lnTo>
                                <a:lnTo>
                                  <a:pt x="0" y="9845040"/>
                                </a:lnTo>
                                <a:lnTo>
                                  <a:pt x="6796405" y="9845040"/>
                                </a:lnTo>
                                <a:lnTo>
                                  <a:pt x="6796405" y="9843770"/>
                                </a:lnTo>
                                <a:lnTo>
                                  <a:pt x="6796405" y="9832340"/>
                                </a:lnTo>
                                <a:lnTo>
                                  <a:pt x="12065" y="9832340"/>
                                </a:lnTo>
                                <a:lnTo>
                                  <a:pt x="12065" y="11430"/>
                                </a:lnTo>
                                <a:lnTo>
                                  <a:pt x="6784340" y="11430"/>
                                </a:lnTo>
                                <a:lnTo>
                                  <a:pt x="6784340" y="9831705"/>
                                </a:lnTo>
                                <a:lnTo>
                                  <a:pt x="6796405" y="9831705"/>
                                </a:lnTo>
                                <a:lnTo>
                                  <a:pt x="6796405" y="11430"/>
                                </a:lnTo>
                                <a:lnTo>
                                  <a:pt x="6796405" y="0"/>
                                </a:lnTo>
                                <a:close/>
                              </a:path>
                            </a:pathLst>
                          </a:custGeom>
                          <a:solidFill>
                            <a:srgbClr val="000000"/>
                          </a:solidFill>
                        </wps:spPr>
                        <wps:bodyPr wrap="square" lIns="0" tIns="0" rIns="0" bIns="0" rtlCol="0">
                          <a:noAutofit/>
                        </wps:bodyPr>
                      </wps:wsp>
                      <pic:pic xmlns:pic="http://schemas.openxmlformats.org/drawingml/2006/picture">
                        <pic:nvPicPr>
                          <pic:cNvPr id="3" name="Image 3" descr="title"/>
                          <pic:cNvPicPr/>
                        </pic:nvPicPr>
                        <pic:blipFill>
                          <a:blip r:embed="rId45" cstate="print"/>
                          <a:stretch>
                            <a:fillRect/>
                          </a:stretch>
                        </pic:blipFill>
                        <pic:spPr>
                          <a:xfrm>
                            <a:off x="2988310" y="5147945"/>
                            <a:ext cx="1210868" cy="1371600"/>
                          </a:xfrm>
                          <a:prstGeom prst="rect">
                            <a:avLst/>
                          </a:prstGeom>
                        </pic:spPr>
                      </pic:pic>
                    </wpg:wgp>
                  </a:graphicData>
                </a:graphic>
              </wp:anchor>
            </w:drawing>
          </mc:Choice>
          <mc:Fallback>
            <w:pict>
              <v:group id="_x0000_s1026" o:spid="_x0000_s1026" o:spt="203" style="position:absolute;left:0pt;margin-left:26.7pt;margin-top:23.95pt;height:775.2pt;width:535.15pt;mso-position-horizontal-relative:page;mso-position-vertical-relative:page;z-index:-251651072;mso-width-relative:page;mso-height-relative:page;" coordsize="6796405,9845040" o:gfxdata="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">
                <o:lock v:ext="edit" aspectratio="f"/>
                <v:shape id="Graphic 2" o:spid="_x0000_s1026" o:spt="100" style="position:absolute;left:0;top:0;height:9845040;width:6796405;" fillcolor="#000000" filled="t" stroked="f" coordsize="6796405,9845040" o:gfxdata="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kWOWvvQAA&#10;ANoAAAAPAAAAAAAAAAEAIAAAACIAAABkcnMvZG93bnJldi54bWxQSwECFAAUAAAACACHTuJAMy8F&#10;njsAAAA5AAAAEAAAAAAAAAABACAAAAAMAQAAZHJzL3NoYXBleG1sLnhtbFBLBQYAAAAABgAGAFsB&#10;AAC2AwAAAAA=&#10;" path="m6796405,0l0,0,0,11430,0,9832340,0,9843770,0,9845040,6796405,9845040,6796405,9843770,6796405,9832340,12065,9832340,12065,11430,6784340,11430,6784340,9831705,6796405,9831705,6796405,11430,6796405,0xe">
                  <v:fill on="t" focussize="0,0"/>
                  <v:stroke on="f"/>
                  <v:imagedata o:title=""/>
                  <o:lock v:ext="edit" aspectratio="f"/>
                  <v:textbox inset="0mm,0mm,0mm,0mm"/>
                </v:shape>
                <v:shape id="Image 3" o:spid="_x0000_s1026" o:spt="75" alt="title" type="#_x0000_t75" style="position:absolute;left:2988310;top:5147945;height:1371600;width:1210868;" filled="f" o:preferrelative="t" stroked="f" coordsize="21600,21600" o:gfxdata="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1/gp6vQAA&#10;ANoAAAAPAAAAAAAAAAEAIAAAACIAAABkcnMvZG93bnJldi54bWxQSwECFAAUAAAACACHTuJAMy8F&#10;njsAAAA5AAAAEAAAAAAAAAABACAAAAAMAQAAZHJzL3NoYXBleG1sLnhtbFBLBQYAAAAABgAGAFsB&#10;AAC2AwAAAAA=&#10;">
                  <v:fill on="f" focussize="0,0"/>
                  <v:stroke on="f"/>
                  <v:imagedata r:id="rId45" o:title=""/>
                  <o:lock v:ext="edit" aspectratio="f"/>
                </v:shape>
              </v:group>
            </w:pict>
          </mc:Fallback>
        </mc:AlternateContent>
      </w:r>
      <w:bookmarkStart w:id="0" w:name="HEALTH CARE FACILITIES FOR THE PEOPLE"/>
      <w:bookmarkEnd w:id="0"/>
      <w:bookmarkStart w:id="1" w:name="48e1ed0ce55896acb2acb5cdfca21e8e72bda448"/>
      <w:bookmarkEnd w:id="1"/>
      <w:r>
        <w:rPr>
          <w:rFonts w:hint="default"/>
          <w:b/>
          <w:sz w:val="36"/>
          <w:szCs w:val="36"/>
          <w:lang w:val="en-US"/>
        </w:rPr>
        <w:t xml:space="preserve">       </w:t>
      </w:r>
      <w:r>
        <w:rPr>
          <w:b/>
          <w:sz w:val="40"/>
          <w:szCs w:val="40"/>
        </w:rPr>
        <w:t>Nutrition and Community Health</w:t>
      </w:r>
    </w:p>
    <w:p w14:paraId="26AF77D1">
      <w:pPr>
        <w:spacing w:before="309" w:line="379" w:lineRule="auto"/>
        <w:ind w:left="2186" w:right="1696" w:hanging="158"/>
        <w:jc w:val="center"/>
        <w:rPr>
          <w:sz w:val="28"/>
        </w:rPr>
      </w:pPr>
      <w:r>
        <w:rPr>
          <w:sz w:val="28"/>
        </w:rPr>
        <w:t>A</w:t>
      </w:r>
      <w:r>
        <w:rPr>
          <w:spacing w:val="-18"/>
          <w:sz w:val="28"/>
        </w:rPr>
        <w:t xml:space="preserve"> </w:t>
      </w:r>
      <w:r>
        <w:rPr>
          <w:sz w:val="28"/>
        </w:rPr>
        <w:t>Community</w:t>
      </w:r>
      <w:r>
        <w:rPr>
          <w:spacing w:val="-17"/>
          <w:sz w:val="28"/>
        </w:rPr>
        <w:t xml:space="preserve"> </w:t>
      </w:r>
      <w:r>
        <w:rPr>
          <w:sz w:val="28"/>
        </w:rPr>
        <w:t>Service</w:t>
      </w:r>
      <w:r>
        <w:rPr>
          <w:spacing w:val="-18"/>
          <w:sz w:val="28"/>
        </w:rPr>
        <w:t xml:space="preserve"> </w:t>
      </w:r>
      <w:r>
        <w:rPr>
          <w:sz w:val="28"/>
        </w:rPr>
        <w:t>Project</w:t>
      </w:r>
      <w:r>
        <w:rPr>
          <w:spacing w:val="-11"/>
          <w:sz w:val="28"/>
        </w:rPr>
        <w:t xml:space="preserve"> </w:t>
      </w:r>
      <w:r>
        <w:rPr>
          <w:sz w:val="28"/>
        </w:rPr>
        <w:t>report submitted</w:t>
      </w:r>
      <w:r>
        <w:rPr>
          <w:spacing w:val="-17"/>
          <w:sz w:val="28"/>
        </w:rPr>
        <w:t xml:space="preserve"> </w:t>
      </w:r>
      <w:r>
        <w:rPr>
          <w:sz w:val="28"/>
        </w:rPr>
        <w:t>in</w:t>
      </w:r>
      <w:r>
        <w:rPr>
          <w:spacing w:val="-18"/>
          <w:sz w:val="28"/>
        </w:rPr>
        <w:t xml:space="preserve"> </w:t>
      </w:r>
      <w:r>
        <w:rPr>
          <w:sz w:val="28"/>
        </w:rPr>
        <w:t>the</w:t>
      </w:r>
      <w:r>
        <w:rPr>
          <w:spacing w:val="-17"/>
          <w:sz w:val="28"/>
        </w:rPr>
        <w:t xml:space="preserve"> </w:t>
      </w:r>
      <w:r>
        <w:rPr>
          <w:sz w:val="28"/>
        </w:rPr>
        <w:t>partial</w:t>
      </w:r>
      <w:r>
        <w:rPr>
          <w:spacing w:val="-18"/>
          <w:sz w:val="28"/>
        </w:rPr>
        <w:t xml:space="preserve"> </w:t>
      </w:r>
      <w:r>
        <w:rPr>
          <w:sz w:val="28"/>
        </w:rPr>
        <w:t>fulfillment</w:t>
      </w:r>
      <w:r>
        <w:rPr>
          <w:spacing w:val="-4"/>
          <w:sz w:val="28"/>
        </w:rPr>
        <w:t xml:space="preserve"> </w:t>
      </w:r>
      <w:r>
        <w:rPr>
          <w:sz w:val="28"/>
        </w:rPr>
        <w:t>of</w:t>
      </w:r>
      <w:r>
        <w:rPr>
          <w:spacing w:val="-21"/>
          <w:sz w:val="28"/>
        </w:rPr>
        <w:t xml:space="preserve"> </w:t>
      </w:r>
      <w:r>
        <w:rPr>
          <w:sz w:val="28"/>
        </w:rPr>
        <w:t>the requirements</w:t>
      </w:r>
      <w:r>
        <w:rPr>
          <w:spacing w:val="-3"/>
          <w:sz w:val="28"/>
        </w:rPr>
        <w:t xml:space="preserve"> </w:t>
      </w:r>
      <w:r>
        <w:rPr>
          <w:sz w:val="28"/>
        </w:rPr>
        <w:t>forthe</w:t>
      </w:r>
      <w:r>
        <w:rPr>
          <w:spacing w:val="37"/>
          <w:sz w:val="28"/>
        </w:rPr>
        <w:t xml:space="preserve"> </w:t>
      </w:r>
      <w:r>
        <w:rPr>
          <w:sz w:val="28"/>
        </w:rPr>
        <w:t>award</w:t>
      </w:r>
      <w:r>
        <w:rPr>
          <w:spacing w:val="-8"/>
          <w:sz w:val="28"/>
        </w:rPr>
        <w:t xml:space="preserve"> </w:t>
      </w:r>
      <w:r>
        <w:rPr>
          <w:sz w:val="28"/>
        </w:rPr>
        <w:t>of</w:t>
      </w:r>
      <w:r>
        <w:rPr>
          <w:spacing w:val="-18"/>
          <w:sz w:val="28"/>
        </w:rPr>
        <w:t xml:space="preserve"> </w:t>
      </w:r>
      <w:r>
        <w:rPr>
          <w:sz w:val="28"/>
        </w:rPr>
        <w:t>the</w:t>
      </w:r>
      <w:r>
        <w:rPr>
          <w:spacing w:val="-12"/>
          <w:sz w:val="28"/>
        </w:rPr>
        <w:t xml:space="preserve"> </w:t>
      </w:r>
      <w:r>
        <w:rPr>
          <w:sz w:val="28"/>
        </w:rPr>
        <w:t>degree</w:t>
      </w:r>
      <w:r>
        <w:rPr>
          <w:spacing w:val="-7"/>
          <w:sz w:val="28"/>
        </w:rPr>
        <w:t xml:space="preserve"> </w:t>
      </w:r>
      <w:r>
        <w:rPr>
          <w:sz w:val="28"/>
        </w:rPr>
        <w:t>of</w:t>
      </w:r>
    </w:p>
    <w:p w14:paraId="69C3691C">
      <w:pPr>
        <w:spacing w:before="0" w:line="364" w:lineRule="exact"/>
        <w:ind w:left="277" w:right="0" w:firstLine="0"/>
        <w:jc w:val="center"/>
        <w:rPr>
          <w:sz w:val="32"/>
        </w:rPr>
      </w:pPr>
      <w:r>
        <w:rPr>
          <w:sz w:val="32"/>
        </w:rPr>
        <w:t>Bachelor</w:t>
      </w:r>
      <w:r>
        <w:rPr>
          <w:spacing w:val="-20"/>
          <w:sz w:val="32"/>
        </w:rPr>
        <w:t xml:space="preserve"> </w:t>
      </w:r>
      <w:r>
        <w:rPr>
          <w:sz w:val="32"/>
        </w:rPr>
        <w:t>of</w:t>
      </w:r>
      <w:r>
        <w:rPr>
          <w:spacing w:val="-13"/>
          <w:sz w:val="32"/>
        </w:rPr>
        <w:t xml:space="preserve"> </w:t>
      </w:r>
      <w:r>
        <w:rPr>
          <w:spacing w:val="-2"/>
          <w:sz w:val="32"/>
        </w:rPr>
        <w:t>Technology</w:t>
      </w:r>
    </w:p>
    <w:p w14:paraId="7461B0F1">
      <w:pPr>
        <w:spacing w:before="0" w:line="367" w:lineRule="exact"/>
        <w:ind w:left="338" w:right="475" w:firstLine="0"/>
        <w:jc w:val="center"/>
        <w:rPr>
          <w:sz w:val="32"/>
        </w:rPr>
      </w:pPr>
      <w:r>
        <w:rPr>
          <w:spacing w:val="-5"/>
          <w:sz w:val="32"/>
        </w:rPr>
        <w:t>in</w:t>
      </w:r>
    </w:p>
    <w:p w14:paraId="38AA078F">
      <w:pPr>
        <w:spacing w:before="1"/>
        <w:ind w:left="277" w:right="112" w:firstLine="0"/>
        <w:jc w:val="center"/>
        <w:rPr>
          <w:sz w:val="32"/>
        </w:rPr>
      </w:pPr>
      <w:bookmarkStart w:id="2" w:name="Computer Science and Engineering"/>
      <w:bookmarkEnd w:id="2"/>
      <w:r>
        <w:rPr>
          <w:b/>
          <w:bCs/>
          <w:sz w:val="32"/>
        </w:rPr>
        <w:t>Computer</w:t>
      </w:r>
      <w:r>
        <w:rPr>
          <w:b/>
          <w:bCs/>
          <w:spacing w:val="-20"/>
          <w:sz w:val="32"/>
        </w:rPr>
        <w:t xml:space="preserve"> </w:t>
      </w:r>
      <w:r>
        <w:rPr>
          <w:b/>
          <w:bCs/>
          <w:sz w:val="32"/>
        </w:rPr>
        <w:t>Science</w:t>
      </w:r>
      <w:r>
        <w:rPr>
          <w:b/>
          <w:bCs/>
          <w:spacing w:val="-18"/>
          <w:sz w:val="32"/>
        </w:rPr>
        <w:t xml:space="preserve"> </w:t>
      </w:r>
      <w:r>
        <w:rPr>
          <w:b/>
          <w:bCs/>
          <w:sz w:val="32"/>
        </w:rPr>
        <w:t>and</w:t>
      </w:r>
      <w:r>
        <w:rPr>
          <w:b/>
          <w:bCs/>
          <w:spacing w:val="-9"/>
          <w:sz w:val="32"/>
        </w:rPr>
        <w:t xml:space="preserve"> </w:t>
      </w:r>
      <w:r>
        <w:rPr>
          <w:b/>
          <w:bCs/>
          <w:spacing w:val="-2"/>
          <w:sz w:val="32"/>
        </w:rPr>
        <w:t>Engineering</w:t>
      </w:r>
    </w:p>
    <w:p w14:paraId="7E27D748">
      <w:pPr>
        <w:pStyle w:val="7"/>
        <w:spacing w:before="342"/>
        <w:ind w:left="475" w:right="137"/>
        <w:jc w:val="center"/>
        <w:rPr>
          <w:b/>
          <w:bCs/>
        </w:rPr>
      </w:pPr>
      <w:bookmarkStart w:id="3" w:name="Submitted by"/>
      <w:bookmarkEnd w:id="3"/>
      <w:r>
        <w:rPr>
          <w:rFonts w:hint="default"/>
          <w:b/>
          <w:bCs/>
          <w:lang w:val="en-IN"/>
        </w:rPr>
        <w:t xml:space="preserve"> </w:t>
      </w:r>
      <w:r>
        <w:rPr>
          <w:b/>
          <w:bCs/>
        </w:rPr>
        <w:t>Submitted</w:t>
      </w:r>
      <w:r>
        <w:rPr>
          <w:b/>
          <w:bCs/>
          <w:spacing w:val="-10"/>
        </w:rPr>
        <w:t xml:space="preserve"> </w:t>
      </w:r>
      <w:r>
        <w:rPr>
          <w:b/>
          <w:bCs/>
          <w:spacing w:val="-5"/>
        </w:rPr>
        <w:t>by</w:t>
      </w:r>
    </w:p>
    <w:p w14:paraId="535FD227">
      <w:pPr>
        <w:jc w:val="center"/>
        <w:rPr>
          <w:rFonts w:hint="default"/>
          <w:b/>
          <w:lang w:val="en-US"/>
        </w:rPr>
      </w:pPr>
    </w:p>
    <w:p w14:paraId="39168656">
      <w:pPr>
        <w:jc w:val="center"/>
        <w:rPr>
          <w:rFonts w:hint="default"/>
          <w:b/>
          <w:lang w:val="en-US"/>
        </w:rPr>
      </w:pPr>
    </w:p>
    <w:p w14:paraId="17355372">
      <w:pPr>
        <w:jc w:val="center"/>
        <w:rPr>
          <w:b/>
        </w:rPr>
      </w:pPr>
      <w:r>
        <w:rPr>
          <w:rFonts w:hint="default"/>
          <w:b/>
          <w:lang w:val="en-US"/>
        </w:rPr>
        <w:t xml:space="preserve">          S.Mohan Reddy</w:t>
      </w:r>
      <w:r>
        <w:rPr>
          <w:b/>
        </w:rPr>
        <w:t xml:space="preserve"> (</w:t>
      </w:r>
      <w:r>
        <w:rPr>
          <w:rFonts w:hint="default"/>
          <w:b/>
          <w:lang w:val="en-US"/>
        </w:rPr>
        <w:t>23761A05P0</w:t>
      </w:r>
      <w:r>
        <w:rPr>
          <w:b/>
        </w:rPr>
        <w:t>)</w:t>
      </w:r>
    </w:p>
    <w:p w14:paraId="73CEF941">
      <w:pPr>
        <w:ind w:firstLine="3192" w:firstLineChars="1450"/>
        <w:jc w:val="both"/>
        <w:rPr>
          <w:b/>
        </w:rPr>
      </w:pPr>
      <w:r>
        <w:rPr>
          <w:rFonts w:hint="default"/>
          <w:b/>
          <w:lang w:val="en-US"/>
        </w:rPr>
        <w:t>S.Likhitha</w:t>
      </w:r>
      <w:r>
        <w:rPr>
          <w:b/>
        </w:rPr>
        <w:t xml:space="preserve"> (</w:t>
      </w:r>
      <w:r>
        <w:rPr>
          <w:rFonts w:hint="default"/>
          <w:b/>
          <w:lang w:val="en-US"/>
        </w:rPr>
        <w:t>23761A05P1</w:t>
      </w:r>
      <w:r>
        <w:rPr>
          <w:b/>
        </w:rPr>
        <w:t>)</w:t>
      </w:r>
    </w:p>
    <w:p w14:paraId="663D1F55">
      <w:pPr>
        <w:jc w:val="center"/>
        <w:rPr>
          <w:b/>
        </w:rPr>
      </w:pPr>
      <w:r>
        <w:rPr>
          <w:rFonts w:hint="default"/>
          <w:b/>
          <w:lang w:val="en-US"/>
        </w:rPr>
        <w:t xml:space="preserve">             SK.Atiq Rehaman</w:t>
      </w:r>
      <w:r>
        <w:rPr>
          <w:b/>
        </w:rPr>
        <w:t>(</w:t>
      </w:r>
      <w:r>
        <w:rPr>
          <w:rFonts w:hint="default"/>
          <w:b/>
          <w:lang w:val="en-US"/>
        </w:rPr>
        <w:t>23761A05P2</w:t>
      </w:r>
      <w:r>
        <w:rPr>
          <w:b/>
        </w:rPr>
        <w:t>)</w:t>
      </w:r>
    </w:p>
    <w:p w14:paraId="6C329F79">
      <w:pPr>
        <w:ind w:firstLine="3192" w:firstLineChars="1450"/>
        <w:jc w:val="both"/>
        <w:rPr>
          <w:b/>
        </w:rPr>
      </w:pPr>
      <w:r>
        <w:rPr>
          <w:rFonts w:hint="default"/>
          <w:b/>
          <w:lang w:val="en-US"/>
        </w:rPr>
        <w:t>SK.Maheen</w:t>
      </w:r>
      <w:r>
        <w:rPr>
          <w:b/>
        </w:rPr>
        <w:t>(</w:t>
      </w:r>
      <w:r>
        <w:rPr>
          <w:rFonts w:hint="default"/>
          <w:b/>
          <w:lang w:val="en-US"/>
        </w:rPr>
        <w:t>23761A05P3</w:t>
      </w:r>
      <w:r>
        <w:rPr>
          <w:b/>
        </w:rPr>
        <w:t>)</w:t>
      </w:r>
    </w:p>
    <w:p w14:paraId="498CB5DE">
      <w:pPr>
        <w:ind w:firstLine="3192" w:firstLineChars="1450"/>
        <w:jc w:val="both"/>
        <w:rPr>
          <w:b/>
        </w:rPr>
      </w:pPr>
      <w:r>
        <w:rPr>
          <w:rFonts w:hint="default"/>
          <w:b/>
          <w:lang w:val="en-US"/>
        </w:rPr>
        <w:t>SK.Riyaz</w:t>
      </w:r>
      <w:r>
        <w:rPr>
          <w:b/>
        </w:rPr>
        <w:t xml:space="preserve"> (</w:t>
      </w:r>
      <w:r>
        <w:rPr>
          <w:rFonts w:hint="default"/>
          <w:b/>
          <w:lang w:val="en-US"/>
        </w:rPr>
        <w:t>23761A05P4</w:t>
      </w:r>
      <w:r>
        <w:rPr>
          <w:b/>
        </w:rPr>
        <w:t>)</w:t>
      </w:r>
    </w:p>
    <w:p w14:paraId="1D8217A1">
      <w:pPr>
        <w:spacing w:before="0"/>
        <w:ind w:right="53" w:firstLine="3080" w:firstLineChars="1100"/>
        <w:jc w:val="both"/>
        <w:rPr>
          <w:sz w:val="28"/>
        </w:rPr>
      </w:pPr>
    </w:p>
    <w:p w14:paraId="7BF2BC2F">
      <w:pPr>
        <w:spacing w:before="0"/>
        <w:ind w:right="53" w:firstLine="3362" w:firstLineChars="1200"/>
        <w:jc w:val="both"/>
        <w:rPr>
          <w:b/>
          <w:bCs/>
          <w:sz w:val="28"/>
        </w:rPr>
      </w:pPr>
      <w:r>
        <w:rPr>
          <w:b/>
          <w:bCs/>
          <w:sz w:val="28"/>
        </w:rPr>
        <w:t>under</w:t>
      </w:r>
      <w:r>
        <w:rPr>
          <w:b/>
          <w:bCs/>
          <w:spacing w:val="-6"/>
          <w:sz w:val="28"/>
        </w:rPr>
        <w:t xml:space="preserve"> </w:t>
      </w:r>
      <w:r>
        <w:rPr>
          <w:b/>
          <w:bCs/>
          <w:sz w:val="28"/>
        </w:rPr>
        <w:t>the guidance</w:t>
      </w:r>
      <w:r>
        <w:rPr>
          <w:b/>
          <w:bCs/>
          <w:spacing w:val="-3"/>
          <w:sz w:val="28"/>
        </w:rPr>
        <w:t xml:space="preserve"> </w:t>
      </w:r>
      <w:r>
        <w:rPr>
          <w:b/>
          <w:bCs/>
          <w:spacing w:val="-5"/>
          <w:sz w:val="28"/>
        </w:rPr>
        <w:t>of</w:t>
      </w:r>
    </w:p>
    <w:p w14:paraId="7E2F86AB">
      <w:pPr>
        <w:pStyle w:val="11"/>
        <w:spacing w:before="18"/>
        <w:rPr>
          <w:sz w:val="28"/>
        </w:rPr>
      </w:pPr>
    </w:p>
    <w:p w14:paraId="19A2E3E8">
      <w:pPr>
        <w:spacing w:before="1" w:line="322" w:lineRule="exact"/>
        <w:ind w:left="484" w:right="49" w:firstLine="0"/>
        <w:jc w:val="center"/>
        <w:rPr>
          <w:rFonts w:hint="default"/>
          <w:b/>
          <w:sz w:val="28"/>
          <w:lang w:val="en-US"/>
        </w:rPr>
      </w:pPr>
      <w:r>
        <w:rPr>
          <w:rFonts w:hint="default"/>
          <w:b/>
          <w:bCs/>
          <w:sz w:val="28"/>
          <w:szCs w:val="28"/>
          <w:lang w:val="en-US"/>
        </w:rPr>
        <w:t>Dr.D.Venkata Subbaiah</w:t>
      </w:r>
    </w:p>
    <w:p w14:paraId="7A2DF2F2">
      <w:pPr>
        <w:pStyle w:val="11"/>
        <w:rPr>
          <w:rFonts w:hint="default"/>
          <w:b/>
          <w:sz w:val="28"/>
          <w:lang w:val="en-US"/>
        </w:rPr>
      </w:pPr>
      <w:r>
        <w:rPr>
          <w:rFonts w:hint="default"/>
          <w:b/>
          <w:sz w:val="28"/>
          <w:lang w:val="en-US"/>
        </w:rPr>
        <w:tab/>
      </w:r>
      <w:r>
        <w:rPr>
          <w:rFonts w:hint="default"/>
          <w:b/>
          <w:sz w:val="28"/>
          <w:lang w:val="en-US"/>
        </w:rPr>
        <w:tab/>
      </w:r>
      <w:r>
        <w:rPr>
          <w:rFonts w:hint="default"/>
          <w:b/>
          <w:sz w:val="28"/>
          <w:lang w:val="en-US"/>
        </w:rPr>
        <w:tab/>
      </w:r>
      <w:r>
        <w:rPr>
          <w:rFonts w:hint="default"/>
          <w:b/>
          <w:sz w:val="28"/>
          <w:lang w:val="en-US"/>
        </w:rPr>
        <w:tab/>
      </w:r>
      <w:r>
        <w:rPr>
          <w:rFonts w:hint="default"/>
          <w:b/>
          <w:sz w:val="28"/>
          <w:lang w:val="en-US"/>
        </w:rPr>
        <w:t xml:space="preserve">             PROFESSOR</w:t>
      </w:r>
    </w:p>
    <w:p w14:paraId="6A4CFE4F">
      <w:pPr>
        <w:pStyle w:val="11"/>
        <w:rPr>
          <w:b/>
          <w:sz w:val="28"/>
        </w:rPr>
      </w:pPr>
    </w:p>
    <w:p w14:paraId="0374ECC4">
      <w:pPr>
        <w:pStyle w:val="11"/>
        <w:rPr>
          <w:b/>
          <w:sz w:val="28"/>
        </w:rPr>
      </w:pPr>
    </w:p>
    <w:p w14:paraId="676443E2">
      <w:pPr>
        <w:pStyle w:val="11"/>
        <w:rPr>
          <w:b/>
          <w:sz w:val="28"/>
        </w:rPr>
      </w:pPr>
    </w:p>
    <w:p w14:paraId="10FE1B4C">
      <w:pPr>
        <w:pStyle w:val="11"/>
        <w:rPr>
          <w:b/>
          <w:sz w:val="28"/>
        </w:rPr>
      </w:pPr>
    </w:p>
    <w:p w14:paraId="69180871">
      <w:pPr>
        <w:pStyle w:val="11"/>
        <w:rPr>
          <w:b/>
          <w:sz w:val="28"/>
        </w:rPr>
      </w:pPr>
    </w:p>
    <w:p w14:paraId="1B81223C">
      <w:pPr>
        <w:pStyle w:val="11"/>
        <w:rPr>
          <w:rFonts w:hint="default"/>
          <w:b/>
          <w:sz w:val="28"/>
          <w:lang w:val="en-IN"/>
        </w:rPr>
      </w:pPr>
    </w:p>
    <w:p w14:paraId="5020E2F5">
      <w:pPr>
        <w:pStyle w:val="11"/>
        <w:spacing w:before="272"/>
        <w:rPr>
          <w:b/>
          <w:sz w:val="28"/>
        </w:rPr>
      </w:pPr>
    </w:p>
    <w:p w14:paraId="7E22740A">
      <w:pPr>
        <w:pStyle w:val="3"/>
        <w:spacing w:before="0"/>
        <w:ind w:left="3790" w:right="0" w:hanging="1902"/>
        <w:jc w:val="left"/>
      </w:pPr>
      <w:bookmarkStart w:id="4" w:name="Department of Computer Science and Engin"/>
      <w:bookmarkEnd w:id="4"/>
      <w:r>
        <w:rPr>
          <w:color w:val="FF0000"/>
          <w:spacing w:val="-4"/>
        </w:rPr>
        <w:t>Department</w:t>
      </w:r>
      <w:r>
        <w:rPr>
          <w:color w:val="FF0000"/>
          <w:spacing w:val="-27"/>
        </w:rPr>
        <w:t xml:space="preserve"> </w:t>
      </w:r>
      <w:r>
        <w:rPr>
          <w:color w:val="FF0000"/>
          <w:spacing w:val="-4"/>
        </w:rPr>
        <w:t>of</w:t>
      </w:r>
      <w:r>
        <w:rPr>
          <w:color w:val="FF0000"/>
          <w:spacing w:val="-19"/>
        </w:rPr>
        <w:t xml:space="preserve"> </w:t>
      </w:r>
      <w:r>
        <w:rPr>
          <w:color w:val="FF0000"/>
          <w:spacing w:val="-4"/>
        </w:rPr>
        <w:t>Computer</w:t>
      </w:r>
      <w:r>
        <w:rPr>
          <w:color w:val="FF0000"/>
          <w:spacing w:val="-18"/>
        </w:rPr>
        <w:t xml:space="preserve"> </w:t>
      </w:r>
      <w:r>
        <w:rPr>
          <w:color w:val="FF0000"/>
          <w:spacing w:val="-4"/>
        </w:rPr>
        <w:t>Science</w:t>
      </w:r>
      <w:r>
        <w:rPr>
          <w:color w:val="FF0000"/>
          <w:spacing w:val="-19"/>
        </w:rPr>
        <w:t xml:space="preserve"> </w:t>
      </w:r>
      <w:r>
        <w:rPr>
          <w:color w:val="FF0000"/>
          <w:spacing w:val="-4"/>
        </w:rPr>
        <w:t xml:space="preserve">and </w:t>
      </w:r>
      <w:r>
        <w:rPr>
          <w:color w:val="FF0000"/>
          <w:spacing w:val="-2"/>
        </w:rPr>
        <w:t>Engineering</w:t>
      </w:r>
    </w:p>
    <w:p w14:paraId="6A6EB133">
      <w:pPr>
        <w:pStyle w:val="11"/>
        <w:spacing w:before="135"/>
        <w:rPr>
          <w:b/>
          <w:sz w:val="36"/>
        </w:rPr>
      </w:pPr>
    </w:p>
    <w:p w14:paraId="28211040">
      <w:pPr>
        <w:pStyle w:val="4"/>
        <w:spacing w:before="0"/>
        <w:ind w:right="19"/>
      </w:pPr>
      <w:bookmarkStart w:id="5" w:name="LAKIREDDY BALI REDDY COLLEGE OF ENGINEER"/>
      <w:bookmarkEnd w:id="5"/>
      <w:r>
        <w:t>LAKIREDDY</w:t>
      </w:r>
      <w:r>
        <w:rPr>
          <w:spacing w:val="-22"/>
        </w:rPr>
        <w:t xml:space="preserve"> </w:t>
      </w:r>
      <w:r>
        <w:t>BALI</w:t>
      </w:r>
      <w:r>
        <w:rPr>
          <w:spacing w:val="-20"/>
        </w:rPr>
        <w:t xml:space="preserve"> </w:t>
      </w:r>
      <w:r>
        <w:t>REDDY</w:t>
      </w:r>
      <w:r>
        <w:rPr>
          <w:spacing w:val="-20"/>
        </w:rPr>
        <w:t xml:space="preserve"> </w:t>
      </w:r>
      <w:r>
        <w:t>COLLEGE</w:t>
      </w:r>
      <w:r>
        <w:rPr>
          <w:spacing w:val="-17"/>
        </w:rPr>
        <w:t xml:space="preserve"> </w:t>
      </w:r>
      <w:r>
        <w:t>OF</w:t>
      </w:r>
      <w:r>
        <w:rPr>
          <w:spacing w:val="-20"/>
        </w:rPr>
        <w:t xml:space="preserve"> </w:t>
      </w:r>
      <w:r>
        <w:rPr>
          <w:spacing w:val="-2"/>
        </w:rPr>
        <w:t>ENGINEERING</w:t>
      </w:r>
    </w:p>
    <w:p w14:paraId="5C0179DA">
      <w:pPr>
        <w:spacing w:before="9"/>
        <w:ind w:left="277" w:right="113" w:firstLine="0"/>
        <w:jc w:val="center"/>
        <w:rPr>
          <w:b/>
          <w:sz w:val="22"/>
        </w:rPr>
      </w:pPr>
      <w:r>
        <w:rPr>
          <w:b/>
          <w:spacing w:val="-2"/>
          <w:sz w:val="22"/>
        </w:rPr>
        <w:t>(AUTONOMOUS)</w:t>
      </w:r>
    </w:p>
    <w:p w14:paraId="248CA26E">
      <w:pPr>
        <w:spacing w:before="1"/>
        <w:ind w:left="256" w:right="112" w:firstLine="0"/>
        <w:jc w:val="center"/>
        <w:rPr>
          <w:b/>
          <w:sz w:val="20"/>
        </w:rPr>
      </w:pPr>
      <w:r>
        <w:rPr>
          <w:b/>
          <w:sz w:val="20"/>
        </w:rPr>
        <w:t>Accredited</w:t>
      </w:r>
      <w:r>
        <w:rPr>
          <w:b/>
          <w:spacing w:val="-1"/>
          <w:sz w:val="20"/>
        </w:rPr>
        <w:t xml:space="preserve"> </w:t>
      </w:r>
      <w:r>
        <w:rPr>
          <w:b/>
          <w:sz w:val="20"/>
        </w:rPr>
        <w:t>by</w:t>
      </w:r>
      <w:r>
        <w:rPr>
          <w:b/>
          <w:spacing w:val="-13"/>
          <w:sz w:val="20"/>
        </w:rPr>
        <w:t xml:space="preserve"> </w:t>
      </w:r>
      <w:r>
        <w:rPr>
          <w:b/>
          <w:sz w:val="20"/>
        </w:rPr>
        <w:t>NAAC with</w:t>
      </w:r>
      <w:r>
        <w:rPr>
          <w:b/>
          <w:spacing w:val="-1"/>
          <w:sz w:val="20"/>
        </w:rPr>
        <w:t xml:space="preserve"> </w:t>
      </w:r>
      <w:r>
        <w:rPr>
          <w:b/>
          <w:sz w:val="20"/>
        </w:rPr>
        <w:t>‘A’</w:t>
      </w:r>
      <w:r>
        <w:rPr>
          <w:b/>
          <w:spacing w:val="-13"/>
          <w:sz w:val="20"/>
        </w:rPr>
        <w:t xml:space="preserve"> </w:t>
      </w:r>
      <w:r>
        <w:rPr>
          <w:b/>
          <w:sz w:val="20"/>
        </w:rPr>
        <w:t>Grade</w:t>
      </w:r>
      <w:r>
        <w:rPr>
          <w:b/>
          <w:spacing w:val="-11"/>
          <w:sz w:val="20"/>
        </w:rPr>
        <w:t xml:space="preserve"> </w:t>
      </w:r>
      <w:r>
        <w:rPr>
          <w:b/>
          <w:sz w:val="20"/>
        </w:rPr>
        <w:t>&amp;</w:t>
      </w:r>
      <w:r>
        <w:rPr>
          <w:b/>
          <w:spacing w:val="-4"/>
          <w:sz w:val="20"/>
        </w:rPr>
        <w:t xml:space="preserve"> </w:t>
      </w:r>
      <w:r>
        <w:rPr>
          <w:b/>
          <w:sz w:val="20"/>
        </w:rPr>
        <w:t>NBA</w:t>
      </w:r>
      <w:r>
        <w:rPr>
          <w:b/>
          <w:spacing w:val="-13"/>
          <w:sz w:val="20"/>
        </w:rPr>
        <w:t xml:space="preserve"> </w:t>
      </w:r>
      <w:r>
        <w:rPr>
          <w:b/>
          <w:sz w:val="20"/>
        </w:rPr>
        <w:t>(Under</w:t>
      </w:r>
      <w:r>
        <w:rPr>
          <w:b/>
          <w:spacing w:val="-7"/>
          <w:sz w:val="20"/>
        </w:rPr>
        <w:t xml:space="preserve"> </w:t>
      </w:r>
      <w:r>
        <w:rPr>
          <w:b/>
          <w:sz w:val="20"/>
        </w:rPr>
        <w:t>Tier -</w:t>
      </w:r>
      <w:r>
        <w:rPr>
          <w:b/>
          <w:spacing w:val="-4"/>
          <w:sz w:val="20"/>
        </w:rPr>
        <w:t xml:space="preserve"> </w:t>
      </w:r>
      <w:r>
        <w:rPr>
          <w:b/>
          <w:sz w:val="20"/>
        </w:rPr>
        <w:t>I),</w:t>
      </w:r>
      <w:r>
        <w:rPr>
          <w:b/>
          <w:spacing w:val="-2"/>
          <w:sz w:val="20"/>
        </w:rPr>
        <w:t xml:space="preserve"> </w:t>
      </w:r>
      <w:r>
        <w:rPr>
          <w:b/>
          <w:sz w:val="20"/>
        </w:rPr>
        <w:t>ISO</w:t>
      </w:r>
      <w:r>
        <w:rPr>
          <w:b/>
          <w:spacing w:val="-7"/>
          <w:sz w:val="20"/>
        </w:rPr>
        <w:t xml:space="preserve"> </w:t>
      </w:r>
      <w:r>
        <w:rPr>
          <w:b/>
          <w:sz w:val="20"/>
        </w:rPr>
        <w:t>9001:2015</w:t>
      </w:r>
      <w:r>
        <w:rPr>
          <w:b/>
          <w:spacing w:val="-8"/>
          <w:sz w:val="20"/>
        </w:rPr>
        <w:t xml:space="preserve"> </w:t>
      </w:r>
      <w:r>
        <w:rPr>
          <w:b/>
          <w:sz w:val="20"/>
        </w:rPr>
        <w:t>Certified</w:t>
      </w:r>
      <w:r>
        <w:rPr>
          <w:b/>
          <w:spacing w:val="-9"/>
          <w:sz w:val="20"/>
        </w:rPr>
        <w:t xml:space="preserve"> </w:t>
      </w:r>
      <w:r>
        <w:rPr>
          <w:b/>
          <w:sz w:val="20"/>
        </w:rPr>
        <w:t>Institution Approved by AICTE, New Delhi and Affiliated to JNTUK, Kakinada</w:t>
      </w:r>
    </w:p>
    <w:p w14:paraId="73817C48">
      <w:pPr>
        <w:spacing w:before="1"/>
        <w:ind w:left="1821" w:right="0" w:firstLine="0"/>
        <w:jc w:val="left"/>
        <w:rPr>
          <w:b/>
          <w:sz w:val="20"/>
        </w:rPr>
      </w:pPr>
      <w:bookmarkStart w:id="6" w:name="2024-2025"/>
      <w:bookmarkEnd w:id="6"/>
      <w:r>
        <w:rPr>
          <w:b/>
          <w:sz w:val="20"/>
        </w:rPr>
        <w:t>L.</w:t>
      </w:r>
      <w:r>
        <w:rPr>
          <w:b/>
          <w:spacing w:val="-13"/>
          <w:sz w:val="20"/>
        </w:rPr>
        <w:t xml:space="preserve"> </w:t>
      </w:r>
      <w:r>
        <w:rPr>
          <w:b/>
          <w:sz w:val="20"/>
        </w:rPr>
        <w:t>B.</w:t>
      </w:r>
      <w:r>
        <w:rPr>
          <w:b/>
          <w:spacing w:val="-11"/>
          <w:sz w:val="20"/>
        </w:rPr>
        <w:t xml:space="preserve"> </w:t>
      </w:r>
      <w:r>
        <w:rPr>
          <w:b/>
          <w:sz w:val="20"/>
        </w:rPr>
        <w:t>REDDY</w:t>
      </w:r>
      <w:r>
        <w:rPr>
          <w:b/>
          <w:spacing w:val="-9"/>
          <w:sz w:val="20"/>
        </w:rPr>
        <w:t xml:space="preserve"> </w:t>
      </w:r>
      <w:r>
        <w:rPr>
          <w:b/>
          <w:sz w:val="20"/>
        </w:rPr>
        <w:t>NAGAR,</w:t>
      </w:r>
      <w:r>
        <w:rPr>
          <w:b/>
          <w:spacing w:val="-12"/>
          <w:sz w:val="20"/>
        </w:rPr>
        <w:t xml:space="preserve"> </w:t>
      </w:r>
      <w:r>
        <w:rPr>
          <w:b/>
          <w:sz w:val="20"/>
        </w:rPr>
        <w:t>MYLAVARAM,</w:t>
      </w:r>
      <w:r>
        <w:rPr>
          <w:b/>
          <w:spacing w:val="-7"/>
          <w:sz w:val="20"/>
        </w:rPr>
        <w:t xml:space="preserve"> </w:t>
      </w:r>
      <w:r>
        <w:rPr>
          <w:b/>
          <w:sz w:val="20"/>
        </w:rPr>
        <w:t>NTR</w:t>
      </w:r>
      <w:r>
        <w:rPr>
          <w:b/>
          <w:spacing w:val="-14"/>
          <w:sz w:val="20"/>
        </w:rPr>
        <w:t xml:space="preserve"> </w:t>
      </w:r>
      <w:r>
        <w:rPr>
          <w:b/>
          <w:sz w:val="20"/>
        </w:rPr>
        <w:t>Dist,</w:t>
      </w:r>
      <w:r>
        <w:rPr>
          <w:b/>
          <w:spacing w:val="-5"/>
          <w:sz w:val="20"/>
        </w:rPr>
        <w:t xml:space="preserve"> </w:t>
      </w:r>
      <w:r>
        <w:rPr>
          <w:b/>
          <w:sz w:val="20"/>
        </w:rPr>
        <w:t>A.P.-521</w:t>
      </w:r>
      <w:r>
        <w:rPr>
          <w:b/>
          <w:spacing w:val="-8"/>
          <w:sz w:val="20"/>
        </w:rPr>
        <w:t xml:space="preserve"> </w:t>
      </w:r>
      <w:r>
        <w:rPr>
          <w:b/>
          <w:spacing w:val="-4"/>
          <w:sz w:val="20"/>
        </w:rPr>
        <w:t>230.</w:t>
      </w:r>
    </w:p>
    <w:p w14:paraId="73E8A32E">
      <w:pPr>
        <w:pStyle w:val="8"/>
        <w:spacing w:before="7"/>
        <w:ind w:left="450" w:right="137"/>
        <w:jc w:val="center"/>
        <w:rPr>
          <w:rFonts w:hint="default"/>
          <w:lang w:val="en-US"/>
        </w:rPr>
      </w:pPr>
      <w:r>
        <w:t>202</w:t>
      </w:r>
      <w:r>
        <w:rPr>
          <w:rFonts w:hint="default"/>
          <w:lang w:val="en-US"/>
        </w:rPr>
        <w:t>5</w:t>
      </w:r>
      <w:r>
        <w:t>-</w:t>
      </w:r>
      <w:r>
        <w:rPr>
          <w:spacing w:val="-4"/>
        </w:rPr>
        <w:t>202</w:t>
      </w:r>
      <w:r>
        <w:rPr>
          <w:rFonts w:hint="default"/>
          <w:spacing w:val="-4"/>
          <w:lang w:val="en-US"/>
        </w:rPr>
        <w:t>6</w:t>
      </w:r>
    </w:p>
    <w:p w14:paraId="44950553">
      <w:pPr>
        <w:spacing w:before="274"/>
        <w:ind w:left="450" w:right="137" w:firstLine="0"/>
        <w:jc w:val="center"/>
        <w:rPr>
          <w:rFonts w:hint="default"/>
          <w:b/>
          <w:sz w:val="20"/>
          <w:lang w:val="en-US"/>
        </w:rPr>
      </w:pPr>
      <w:r>
        <w:rPr>
          <w:b/>
          <w:sz w:val="20"/>
        </w:rPr>
        <w:t>JULY</w:t>
      </w:r>
      <w:r>
        <w:rPr>
          <w:b/>
          <w:spacing w:val="3"/>
          <w:sz w:val="20"/>
        </w:rPr>
        <w:t xml:space="preserve"> </w:t>
      </w:r>
      <w:r>
        <w:rPr>
          <w:b/>
          <w:spacing w:val="-4"/>
          <w:sz w:val="20"/>
        </w:rPr>
        <w:t>202</w:t>
      </w:r>
      <w:r>
        <w:rPr>
          <w:rFonts w:hint="default"/>
          <w:b/>
          <w:spacing w:val="-4"/>
          <w:sz w:val="20"/>
          <w:lang w:val="en-US"/>
        </w:rPr>
        <w:t>5</w:t>
      </w:r>
    </w:p>
    <w:p w14:paraId="6F7B2A01">
      <w:pPr>
        <w:spacing w:after="0"/>
        <w:jc w:val="center"/>
        <w:rPr>
          <w:b/>
          <w:sz w:val="20"/>
        </w:rPr>
        <w:sectPr>
          <w:footerReference r:id="rId5" w:type="even"/>
          <w:type w:val="continuous"/>
          <w:pgSz w:w="11960" w:h="16880"/>
          <w:pgMar w:top="1060" w:right="1700" w:bottom="280" w:left="1559" w:header="0" w:footer="0" w:gutter="0"/>
          <w:pgNumType w:start="8"/>
          <w:cols w:space="720" w:num="1"/>
        </w:sectPr>
      </w:pPr>
    </w:p>
    <w:p w14:paraId="115CA8E6">
      <w:pPr>
        <w:pStyle w:val="5"/>
        <w:spacing w:before="74"/>
        <w:ind w:left="1850"/>
      </w:pPr>
      <w:r>
        <mc:AlternateContent>
          <mc:Choice Requires="wpg">
            <w:drawing>
              <wp:anchor distT="0" distB="0" distL="0" distR="0" simplePos="0" relativeHeight="251666432" behindDoc="1" locked="0" layoutInCell="1" allowOverlap="1">
                <wp:simplePos x="0" y="0"/>
                <wp:positionH relativeFrom="page">
                  <wp:posOffset>393065</wp:posOffset>
                </wp:positionH>
                <wp:positionV relativeFrom="page">
                  <wp:posOffset>443865</wp:posOffset>
                </wp:positionV>
                <wp:extent cx="6797040" cy="9834245"/>
                <wp:effectExtent l="0" t="0" r="0" b="0"/>
                <wp:wrapNone/>
                <wp:docPr id="4" name="Group 4"/>
                <wp:cNvGraphicFramePr/>
                <a:graphic xmlns:a="http://schemas.openxmlformats.org/drawingml/2006/main">
                  <a:graphicData uri="http://schemas.microsoft.com/office/word/2010/wordprocessingGroup">
                    <wpg:wgp>
                      <wpg:cNvGrpSpPr/>
                      <wpg:grpSpPr>
                        <a:xfrm>
                          <a:off x="0" y="0"/>
                          <a:ext cx="6797040" cy="9834245"/>
                          <a:chOff x="0" y="0"/>
                          <a:chExt cx="6797040" cy="9834245"/>
                        </a:xfrm>
                      </wpg:grpSpPr>
                      <wps:wsp>
                        <wps:cNvPr id="5" name="Graphic 5"/>
                        <wps:cNvSpPr/>
                        <wps:spPr>
                          <a:xfrm>
                            <a:off x="0" y="380"/>
                            <a:ext cx="6796405" cy="9833610"/>
                          </a:xfrm>
                          <a:custGeom>
                            <a:avLst/>
                            <a:gdLst/>
                            <a:ahLst/>
                            <a:cxnLst/>
                            <a:rect l="l" t="t" r="r" b="b"/>
                            <a:pathLst>
                              <a:path w="6796405" h="9833610">
                                <a:moveTo>
                                  <a:pt x="6796405" y="0"/>
                                </a:moveTo>
                                <a:lnTo>
                                  <a:pt x="6784340" y="0"/>
                                </a:lnTo>
                                <a:lnTo>
                                  <a:pt x="6784340" y="9820910"/>
                                </a:lnTo>
                                <a:lnTo>
                                  <a:pt x="12065" y="9820910"/>
                                </a:lnTo>
                                <a:lnTo>
                                  <a:pt x="12065" y="0"/>
                                </a:lnTo>
                                <a:lnTo>
                                  <a:pt x="0" y="0"/>
                                </a:lnTo>
                                <a:lnTo>
                                  <a:pt x="0" y="9820910"/>
                                </a:lnTo>
                                <a:lnTo>
                                  <a:pt x="0" y="9833610"/>
                                </a:lnTo>
                                <a:lnTo>
                                  <a:pt x="6796405" y="9833610"/>
                                </a:lnTo>
                                <a:lnTo>
                                  <a:pt x="6796405" y="9820910"/>
                                </a:lnTo>
                                <a:lnTo>
                                  <a:pt x="6796405" y="0"/>
                                </a:lnTo>
                                <a:close/>
                              </a:path>
                            </a:pathLst>
                          </a:custGeom>
                          <a:solidFill>
                            <a:srgbClr val="000000"/>
                          </a:solidFill>
                        </wps:spPr>
                        <wps:bodyPr wrap="square" lIns="0" tIns="0" rIns="0" bIns="0" rtlCol="0">
                          <a:noAutofit/>
                        </wps:bodyPr>
                      </wps:wsp>
                      <wps:wsp>
                        <wps:cNvPr id="6" name="Graphic 6"/>
                        <wps:cNvSpPr/>
                        <wps:spPr>
                          <a:xfrm>
                            <a:off x="1500505" y="1253489"/>
                            <a:ext cx="5278755" cy="158750"/>
                          </a:xfrm>
                          <a:custGeom>
                            <a:avLst/>
                            <a:gdLst/>
                            <a:ahLst/>
                            <a:cxnLst/>
                            <a:rect l="l" t="t" r="r" b="b"/>
                            <a:pathLst>
                              <a:path w="5278755" h="158750">
                                <a:moveTo>
                                  <a:pt x="5278755" y="0"/>
                                </a:moveTo>
                                <a:lnTo>
                                  <a:pt x="0" y="0"/>
                                </a:lnTo>
                                <a:lnTo>
                                  <a:pt x="0" y="158750"/>
                                </a:lnTo>
                                <a:lnTo>
                                  <a:pt x="5278755" y="158750"/>
                                </a:lnTo>
                                <a:lnTo>
                                  <a:pt x="5278755" y="0"/>
                                </a:lnTo>
                                <a:close/>
                              </a:path>
                            </a:pathLst>
                          </a:custGeom>
                          <a:solidFill>
                            <a:srgbClr val="00ACEB"/>
                          </a:solidFill>
                        </wps:spPr>
                        <wps:bodyPr wrap="square" lIns="0" tIns="0" rIns="0" bIns="0" rtlCol="0">
                          <a:noAutofit/>
                        </wps:bodyPr>
                      </wps:wsp>
                      <wps:wsp>
                        <wps:cNvPr id="7" name="Graphic 7"/>
                        <wps:cNvSpPr/>
                        <wps:spPr>
                          <a:xfrm>
                            <a:off x="9525" y="0"/>
                            <a:ext cx="6787515" cy="1423670"/>
                          </a:xfrm>
                          <a:custGeom>
                            <a:avLst/>
                            <a:gdLst/>
                            <a:ahLst/>
                            <a:cxnLst/>
                            <a:rect l="l" t="t" r="r" b="b"/>
                            <a:pathLst>
                              <a:path w="6787515" h="1423670">
                                <a:moveTo>
                                  <a:pt x="6787515" y="1417955"/>
                                </a:moveTo>
                                <a:lnTo>
                                  <a:pt x="0" y="1417955"/>
                                </a:lnTo>
                                <a:lnTo>
                                  <a:pt x="0" y="1423670"/>
                                </a:lnTo>
                                <a:lnTo>
                                  <a:pt x="6787515" y="1423670"/>
                                </a:lnTo>
                                <a:lnTo>
                                  <a:pt x="6787515" y="1417955"/>
                                </a:lnTo>
                                <a:close/>
                              </a:path>
                              <a:path w="6787515" h="1423670">
                                <a:moveTo>
                                  <a:pt x="6787515" y="1411605"/>
                                </a:moveTo>
                                <a:lnTo>
                                  <a:pt x="6769100" y="1411605"/>
                                </a:lnTo>
                                <a:lnTo>
                                  <a:pt x="6769100" y="1399540"/>
                                </a:lnTo>
                                <a:lnTo>
                                  <a:pt x="1490980" y="1399540"/>
                                </a:lnTo>
                                <a:lnTo>
                                  <a:pt x="1490980" y="1411605"/>
                                </a:lnTo>
                                <a:lnTo>
                                  <a:pt x="0" y="1411605"/>
                                </a:lnTo>
                                <a:lnTo>
                                  <a:pt x="0" y="1414780"/>
                                </a:lnTo>
                                <a:lnTo>
                                  <a:pt x="6787515" y="1414780"/>
                                </a:lnTo>
                                <a:lnTo>
                                  <a:pt x="6787515" y="1411605"/>
                                </a:lnTo>
                                <a:close/>
                              </a:path>
                              <a:path w="6787515" h="1423670">
                                <a:moveTo>
                                  <a:pt x="6787515" y="5715"/>
                                </a:moveTo>
                                <a:lnTo>
                                  <a:pt x="0" y="5715"/>
                                </a:lnTo>
                                <a:lnTo>
                                  <a:pt x="0" y="12065"/>
                                </a:lnTo>
                                <a:lnTo>
                                  <a:pt x="6787515" y="12065"/>
                                </a:lnTo>
                                <a:lnTo>
                                  <a:pt x="6787515" y="5715"/>
                                </a:lnTo>
                                <a:close/>
                              </a:path>
                              <a:path w="6787515" h="1423670">
                                <a:moveTo>
                                  <a:pt x="6787515" y="0"/>
                                </a:moveTo>
                                <a:lnTo>
                                  <a:pt x="0" y="0"/>
                                </a:lnTo>
                                <a:lnTo>
                                  <a:pt x="0" y="3175"/>
                                </a:lnTo>
                                <a:lnTo>
                                  <a:pt x="6787515" y="3175"/>
                                </a:lnTo>
                                <a:lnTo>
                                  <a:pt x="6787515" y="0"/>
                                </a:lnTo>
                                <a:close/>
                              </a:path>
                            </a:pathLst>
                          </a:custGeom>
                          <a:solidFill>
                            <a:srgbClr val="000000"/>
                          </a:solidFill>
                        </wps:spPr>
                        <wps:bodyPr wrap="square" lIns="0" tIns="0" rIns="0" bIns="0" rtlCol="0">
                          <a:noAutofit/>
                        </wps:bodyPr>
                      </wps:wsp>
                      <pic:pic xmlns:pic="http://schemas.openxmlformats.org/drawingml/2006/picture">
                        <pic:nvPicPr>
                          <pic:cNvPr id="8" name="Image 8"/>
                          <pic:cNvPicPr/>
                        </pic:nvPicPr>
                        <pic:blipFill>
                          <a:blip r:embed="rId46" cstate="print"/>
                          <a:stretch>
                            <a:fillRect/>
                          </a:stretch>
                        </pic:blipFill>
                        <pic:spPr>
                          <a:xfrm>
                            <a:off x="132079" y="176529"/>
                            <a:ext cx="1195070" cy="1121409"/>
                          </a:xfrm>
                          <a:prstGeom prst="rect">
                            <a:avLst/>
                          </a:prstGeom>
                        </pic:spPr>
                      </pic:pic>
                    </wpg:wgp>
                  </a:graphicData>
                </a:graphic>
              </wp:anchor>
            </w:drawing>
          </mc:Choice>
          <mc:Fallback>
            <w:pict>
              <v:group id="_x0000_s1026" o:spid="_x0000_s1026" o:spt="203" style="position:absolute;left:0pt;margin-left:30.95pt;margin-top:34.95pt;height:774.35pt;width:535.2pt;mso-position-horizontal-relative:page;mso-position-vertical-relative:page;z-index:-251650048;mso-width-relative:page;mso-height-relative:page;" coordsize="6797040,9834245" o:gfxdata="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">
                <o:lock v:ext="edit" aspectratio="f"/>
                <v:shape id="Graphic 5" o:spid="_x0000_s1026" o:spt="100" style="position:absolute;left:0;top:380;height:9833610;width:6796405;" fillcolor="#000000" filled="t" stroked="f" coordsize="6796405,9833610" o:gfxdata="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6Tj04rsAAADa&#10;AAAADwAAAAAAAAABACAAAAAiAAAAZHJzL2Rvd25yZXYueG1sUEsBAhQAFAAAAAgAh07iQDMvBZ47&#10;AAAAOQAAABAAAAAAAAAAAQAgAAAACgEAAGRycy9zaGFwZXhtbC54bWxQSwUGAAAAAAYABgBbAQAA&#10;tAMAAAAA&#10;" path="m6796405,0l6784340,0,6784340,9820910,12065,9820910,12065,0,0,0,0,9820910,0,9833610,6796405,9833610,6796405,9820910,6796405,0xe">
                  <v:fill on="t" focussize="0,0"/>
                  <v:stroke on="f"/>
                  <v:imagedata o:title=""/>
                  <o:lock v:ext="edit" aspectratio="f"/>
                  <v:textbox inset="0mm,0mm,0mm,0mm"/>
                </v:shape>
                <v:shape id="Graphic 6" o:spid="_x0000_s1026" o:spt="100" style="position:absolute;left:1500505;top:1253489;height:158750;width:5278755;" fillcolor="#00ACEB" filled="t" stroked="f" coordsize="5278755,158750" o:gfxdata="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go1rK7sAAADa&#10;AAAADwAAAAAAAAABACAAAAAiAAAAZHJzL2Rvd25yZXYueG1sUEsBAhQAFAAAAAgAh07iQDMvBZ47&#10;AAAAOQAAABAAAAAAAAAAAQAgAAAACgEAAGRycy9zaGFwZXhtbC54bWxQSwUGAAAAAAYABgBbAQAA&#10;tAMAAAAA&#10;" path="m5278755,0l0,0,0,158750,5278755,158750,5278755,0xe">
                  <v:fill on="t" focussize="0,0"/>
                  <v:stroke on="f"/>
                  <v:imagedata o:title=""/>
                  <o:lock v:ext="edit" aspectratio="f"/>
                  <v:textbox inset="0mm,0mm,0mm,0mm"/>
                </v:shape>
                <v:shape id="Graphic 7" o:spid="_x0000_s1026" o:spt="100" style="position:absolute;left:9525;top:0;height:1423670;width:6787515;" fillcolor="#000000" filled="t" stroked="f" coordsize="6787515,1423670" o:gfxdata="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sl1km&#10;wAAAANoAAAAPAAAAAAAAAAEAIAAAACIAAABkcnMvZG93bnJldi54bWxQSwECFAAUAAAACACHTuJA&#10;My8FnjsAAAA5AAAAEAAAAAAAAAABACAAAAAPAQAAZHJzL3NoYXBleG1sLnhtbFBLBQYAAAAABgAG&#10;AFsBAAC5AwAAAAA=&#10;" path="m6787515,1417955l0,1417955,0,1423670,6787515,1423670,6787515,1417955xem6787515,1411605l6769100,1411605,6769100,1399540,1490980,1399540,1490980,1411605,0,1411605,0,1414780,6787515,1414780,6787515,1411605xem6787515,5715l0,5715,0,12065,6787515,12065,6787515,5715xem6787515,0l0,0,0,3175,6787515,3175,6787515,0xe">
                  <v:fill on="t" focussize="0,0"/>
                  <v:stroke on="f"/>
                  <v:imagedata o:title=""/>
                  <o:lock v:ext="edit" aspectratio="f"/>
                  <v:textbox inset="0mm,0mm,0mm,0mm"/>
                </v:shape>
                <v:shape id="Image 8" o:spid="_x0000_s1026" o:spt="75" type="#_x0000_t75" style="position:absolute;left:132079;top:176529;height:1121409;width:1195070;" filled="f" o:preferrelative="t" stroked="f" coordsize="21600,21600" o:gfxdata="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77DUHLgAAADaAAAA&#10;DwAAAAAAAAABACAAAAAiAAAAZHJzL2Rvd25yZXYueG1sUEsBAhQAFAAAAAgAh07iQDMvBZ47AAAA&#10;OQAAABAAAAAAAAAAAQAgAAAABwEAAGRycy9zaGFwZXhtbC54bWxQSwUGAAAAAAYABgBbAQAAsQMA&#10;AAAA&#10;">
                  <v:fill on="f" focussize="0,0"/>
                  <v:stroke on="f"/>
                  <v:imagedata r:id="rId46" o:title=""/>
                  <o:lock v:ext="edit" aspectratio="f"/>
                </v:shape>
              </v:group>
            </w:pict>
          </mc:Fallback>
        </mc:AlternateContent>
      </w:r>
      <w:bookmarkStart w:id="7" w:name="48e1ed0ce55896acb2acb5cdfca21e8e72bda448"/>
      <w:bookmarkEnd w:id="7"/>
      <w:bookmarkStart w:id="8" w:name="LAKIREDDY BALI REDDY COLLEGE OF ENGINEER"/>
      <w:bookmarkEnd w:id="8"/>
      <w:r>
        <w:t>LAKIREDDY</w:t>
      </w:r>
      <w:r>
        <w:rPr>
          <w:spacing w:val="-12"/>
        </w:rPr>
        <w:t xml:space="preserve"> </w:t>
      </w:r>
      <w:r>
        <w:t>BALI</w:t>
      </w:r>
      <w:r>
        <w:rPr>
          <w:spacing w:val="-10"/>
        </w:rPr>
        <w:t xml:space="preserve"> </w:t>
      </w:r>
      <w:r>
        <w:t>REDDY</w:t>
      </w:r>
      <w:r>
        <w:rPr>
          <w:spacing w:val="-17"/>
        </w:rPr>
        <w:t xml:space="preserve"> </w:t>
      </w:r>
      <w:r>
        <w:t>COLLEGE</w:t>
      </w:r>
      <w:r>
        <w:rPr>
          <w:spacing w:val="-10"/>
        </w:rPr>
        <w:t xml:space="preserve"> </w:t>
      </w:r>
      <w:r>
        <w:t>OF</w:t>
      </w:r>
      <w:r>
        <w:rPr>
          <w:spacing w:val="-9"/>
        </w:rPr>
        <w:t xml:space="preserve"> </w:t>
      </w:r>
      <w:r>
        <w:rPr>
          <w:spacing w:val="-2"/>
        </w:rPr>
        <w:t>ENGINEERING</w:t>
      </w:r>
    </w:p>
    <w:p w14:paraId="22357135">
      <w:pPr>
        <w:spacing w:before="9" w:line="256" w:lineRule="auto"/>
        <w:ind w:left="2791" w:right="1498" w:firstLine="648"/>
        <w:jc w:val="left"/>
        <w:rPr>
          <w:rFonts w:ascii="Cambria" w:hAnsi="Cambria"/>
          <w:b/>
          <w:sz w:val="21"/>
        </w:rPr>
      </w:pPr>
      <w:r>
        <w:rPr>
          <w:rFonts w:ascii="Cambria" w:hAnsi="Cambria"/>
          <w:b/>
          <w:sz w:val="21"/>
        </w:rPr>
        <w:t>(An Autonomous Institution since 2010) Accredited</w:t>
      </w:r>
      <w:r>
        <w:rPr>
          <w:rFonts w:ascii="Cambria" w:hAnsi="Cambria"/>
          <w:b/>
          <w:spacing w:val="-9"/>
          <w:sz w:val="21"/>
        </w:rPr>
        <w:t xml:space="preserve"> </w:t>
      </w:r>
      <w:r>
        <w:rPr>
          <w:rFonts w:ascii="Cambria" w:hAnsi="Cambria"/>
          <w:b/>
          <w:sz w:val="21"/>
        </w:rPr>
        <w:t>by</w:t>
      </w:r>
      <w:r>
        <w:rPr>
          <w:rFonts w:ascii="Cambria" w:hAnsi="Cambria"/>
          <w:b/>
          <w:spacing w:val="-12"/>
          <w:sz w:val="21"/>
        </w:rPr>
        <w:t xml:space="preserve"> </w:t>
      </w:r>
      <w:r>
        <w:rPr>
          <w:rFonts w:ascii="Cambria" w:hAnsi="Cambria"/>
          <w:b/>
          <w:sz w:val="21"/>
        </w:rPr>
        <w:t>NAAC</w:t>
      </w:r>
      <w:r>
        <w:rPr>
          <w:rFonts w:ascii="Cambria" w:hAnsi="Cambria"/>
          <w:b/>
          <w:spacing w:val="-11"/>
          <w:sz w:val="21"/>
        </w:rPr>
        <w:t xml:space="preserve"> </w:t>
      </w:r>
      <w:r>
        <w:rPr>
          <w:rFonts w:ascii="Cambria" w:hAnsi="Cambria"/>
          <w:b/>
          <w:sz w:val="21"/>
        </w:rPr>
        <w:t>with</w:t>
      </w:r>
      <w:r>
        <w:rPr>
          <w:rFonts w:ascii="Cambria" w:hAnsi="Cambria"/>
          <w:b/>
          <w:spacing w:val="-14"/>
          <w:sz w:val="21"/>
        </w:rPr>
        <w:t xml:space="preserve"> </w:t>
      </w:r>
      <w:r>
        <w:rPr>
          <w:rFonts w:ascii="Cambria" w:hAnsi="Cambria"/>
          <w:b/>
          <w:sz w:val="21"/>
        </w:rPr>
        <w:t>‘A’</w:t>
      </w:r>
      <w:r>
        <w:rPr>
          <w:rFonts w:ascii="Cambria" w:hAnsi="Cambria"/>
          <w:b/>
          <w:spacing w:val="-8"/>
          <w:sz w:val="21"/>
        </w:rPr>
        <w:t xml:space="preserve"> </w:t>
      </w:r>
      <w:r>
        <w:rPr>
          <w:rFonts w:ascii="Cambria" w:hAnsi="Cambria"/>
          <w:b/>
          <w:sz w:val="21"/>
        </w:rPr>
        <w:t>Grade&amp;</w:t>
      </w:r>
      <w:r>
        <w:rPr>
          <w:rFonts w:ascii="Cambria" w:hAnsi="Cambria"/>
          <w:b/>
          <w:spacing w:val="-8"/>
          <w:sz w:val="21"/>
        </w:rPr>
        <w:t xml:space="preserve"> </w:t>
      </w:r>
      <w:r>
        <w:rPr>
          <w:rFonts w:ascii="Cambria" w:hAnsi="Cambria"/>
          <w:b/>
          <w:sz w:val="21"/>
        </w:rPr>
        <w:t>NBA</w:t>
      </w:r>
      <w:r>
        <w:rPr>
          <w:rFonts w:ascii="Cambria" w:hAnsi="Cambria"/>
          <w:b/>
          <w:spacing w:val="-5"/>
          <w:sz w:val="21"/>
        </w:rPr>
        <w:t xml:space="preserve"> </w:t>
      </w:r>
      <w:r>
        <w:rPr>
          <w:rFonts w:ascii="Cambria" w:hAnsi="Cambria"/>
          <w:b/>
          <w:sz w:val="21"/>
        </w:rPr>
        <w:t>(Under</w:t>
      </w:r>
      <w:r>
        <w:rPr>
          <w:rFonts w:ascii="Cambria" w:hAnsi="Cambria"/>
          <w:b/>
          <w:spacing w:val="-3"/>
          <w:sz w:val="21"/>
        </w:rPr>
        <w:t xml:space="preserve"> </w:t>
      </w:r>
      <w:r>
        <w:rPr>
          <w:rFonts w:ascii="Cambria" w:hAnsi="Cambria"/>
          <w:b/>
          <w:sz w:val="21"/>
        </w:rPr>
        <w:t>Tier</w:t>
      </w:r>
      <w:r>
        <w:rPr>
          <w:rFonts w:ascii="Cambria" w:hAnsi="Cambria"/>
          <w:b/>
          <w:spacing w:val="-3"/>
          <w:sz w:val="21"/>
        </w:rPr>
        <w:t xml:space="preserve"> </w:t>
      </w:r>
      <w:r>
        <w:rPr>
          <w:rFonts w:ascii="Cambria" w:hAnsi="Cambria"/>
          <w:b/>
          <w:sz w:val="21"/>
        </w:rPr>
        <w:t>-</w:t>
      </w:r>
      <w:r>
        <w:rPr>
          <w:rFonts w:ascii="Cambria" w:hAnsi="Cambria"/>
          <w:b/>
          <w:spacing w:val="-1"/>
          <w:sz w:val="21"/>
        </w:rPr>
        <w:t xml:space="preserve"> </w:t>
      </w:r>
      <w:r>
        <w:rPr>
          <w:rFonts w:ascii="Cambria" w:hAnsi="Cambria"/>
          <w:b/>
          <w:sz w:val="21"/>
        </w:rPr>
        <w:t>I),</w:t>
      </w:r>
    </w:p>
    <w:p w14:paraId="79F5F630">
      <w:pPr>
        <w:spacing w:before="0" w:line="223" w:lineRule="exact"/>
        <w:ind w:left="2133" w:right="0" w:firstLine="0"/>
        <w:jc w:val="left"/>
        <w:rPr>
          <w:rFonts w:ascii="Cambria"/>
          <w:b/>
          <w:sz w:val="21"/>
        </w:rPr>
      </w:pPr>
      <w:r>
        <w:rPr>
          <w:rFonts w:ascii="Cambria"/>
          <w:b/>
          <w:spacing w:val="-2"/>
          <w:sz w:val="21"/>
        </w:rPr>
        <w:t>An</w:t>
      </w:r>
      <w:r>
        <w:rPr>
          <w:rFonts w:ascii="Cambria"/>
          <w:b/>
          <w:spacing w:val="-10"/>
          <w:sz w:val="21"/>
        </w:rPr>
        <w:t xml:space="preserve"> </w:t>
      </w:r>
      <w:r>
        <w:rPr>
          <w:rFonts w:ascii="Cambria"/>
          <w:b/>
          <w:spacing w:val="-2"/>
          <w:sz w:val="21"/>
        </w:rPr>
        <w:t>ISO</w:t>
      </w:r>
      <w:r>
        <w:rPr>
          <w:rFonts w:ascii="Cambria"/>
          <w:b/>
          <w:spacing w:val="-7"/>
          <w:sz w:val="21"/>
        </w:rPr>
        <w:t xml:space="preserve"> </w:t>
      </w:r>
      <w:r>
        <w:rPr>
          <w:rFonts w:ascii="Cambria"/>
          <w:b/>
          <w:spacing w:val="-2"/>
          <w:sz w:val="21"/>
        </w:rPr>
        <w:t>21001:2018,14001:2015,50001:2018</w:t>
      </w:r>
      <w:r>
        <w:rPr>
          <w:rFonts w:ascii="Cambria"/>
          <w:b/>
          <w:spacing w:val="-4"/>
          <w:sz w:val="21"/>
        </w:rPr>
        <w:t xml:space="preserve"> </w:t>
      </w:r>
      <w:r>
        <w:rPr>
          <w:rFonts w:ascii="Cambria"/>
          <w:b/>
          <w:spacing w:val="-2"/>
          <w:sz w:val="21"/>
        </w:rPr>
        <w:t>Certified</w:t>
      </w:r>
      <w:r>
        <w:rPr>
          <w:rFonts w:ascii="Cambria"/>
          <w:b/>
          <w:spacing w:val="-6"/>
          <w:sz w:val="21"/>
        </w:rPr>
        <w:t xml:space="preserve"> </w:t>
      </w:r>
      <w:r>
        <w:rPr>
          <w:rFonts w:ascii="Cambria"/>
          <w:b/>
          <w:spacing w:val="-2"/>
          <w:sz w:val="21"/>
        </w:rPr>
        <w:t>Institution</w:t>
      </w:r>
    </w:p>
    <w:p w14:paraId="1541B379">
      <w:pPr>
        <w:spacing w:before="3"/>
        <w:ind w:left="2109" w:right="0" w:firstLine="0"/>
        <w:jc w:val="left"/>
        <w:rPr>
          <w:rFonts w:ascii="Cambria"/>
          <w:b/>
          <w:sz w:val="21"/>
        </w:rPr>
      </w:pPr>
      <w:r>
        <w:rPr>
          <w:rFonts w:ascii="Cambria"/>
          <w:b/>
          <w:sz w:val="21"/>
        </w:rPr>
        <w:t>Approved</w:t>
      </w:r>
      <w:r>
        <w:rPr>
          <w:rFonts w:ascii="Cambria"/>
          <w:b/>
          <w:spacing w:val="-14"/>
          <w:sz w:val="21"/>
        </w:rPr>
        <w:t xml:space="preserve"> </w:t>
      </w:r>
      <w:r>
        <w:rPr>
          <w:rFonts w:ascii="Cambria"/>
          <w:b/>
          <w:sz w:val="21"/>
        </w:rPr>
        <w:t>by</w:t>
      </w:r>
      <w:r>
        <w:rPr>
          <w:rFonts w:ascii="Cambria"/>
          <w:b/>
          <w:spacing w:val="-12"/>
          <w:sz w:val="21"/>
        </w:rPr>
        <w:t xml:space="preserve"> </w:t>
      </w:r>
      <w:r>
        <w:rPr>
          <w:rFonts w:ascii="Cambria"/>
          <w:b/>
          <w:sz w:val="21"/>
        </w:rPr>
        <w:t>AICTE,New</w:t>
      </w:r>
      <w:r>
        <w:rPr>
          <w:rFonts w:ascii="Cambria"/>
          <w:b/>
          <w:spacing w:val="-11"/>
          <w:sz w:val="21"/>
        </w:rPr>
        <w:t xml:space="preserve"> </w:t>
      </w:r>
      <w:r>
        <w:rPr>
          <w:rFonts w:ascii="Cambria"/>
          <w:b/>
          <w:sz w:val="21"/>
        </w:rPr>
        <w:t>Delhi</w:t>
      </w:r>
      <w:r>
        <w:rPr>
          <w:rFonts w:ascii="Cambria"/>
          <w:b/>
          <w:spacing w:val="-12"/>
          <w:sz w:val="21"/>
        </w:rPr>
        <w:t xml:space="preserve"> </w:t>
      </w:r>
      <w:r>
        <w:rPr>
          <w:rFonts w:ascii="Cambria"/>
          <w:b/>
          <w:sz w:val="21"/>
        </w:rPr>
        <w:t>and</w:t>
      </w:r>
      <w:r>
        <w:rPr>
          <w:rFonts w:ascii="Cambria"/>
          <w:b/>
          <w:spacing w:val="-14"/>
          <w:sz w:val="21"/>
        </w:rPr>
        <w:t xml:space="preserve"> </w:t>
      </w:r>
      <w:r>
        <w:rPr>
          <w:rFonts w:ascii="Cambria"/>
          <w:b/>
          <w:sz w:val="21"/>
        </w:rPr>
        <w:t>Affiliated</w:t>
      </w:r>
      <w:r>
        <w:rPr>
          <w:rFonts w:ascii="Cambria"/>
          <w:b/>
          <w:spacing w:val="-11"/>
          <w:sz w:val="21"/>
        </w:rPr>
        <w:t xml:space="preserve"> </w:t>
      </w:r>
      <w:r>
        <w:rPr>
          <w:rFonts w:ascii="Cambria"/>
          <w:b/>
          <w:sz w:val="21"/>
        </w:rPr>
        <w:t>to</w:t>
      </w:r>
      <w:r>
        <w:rPr>
          <w:rFonts w:ascii="Cambria"/>
          <w:b/>
          <w:spacing w:val="-11"/>
          <w:sz w:val="21"/>
        </w:rPr>
        <w:t xml:space="preserve"> </w:t>
      </w:r>
      <w:r>
        <w:rPr>
          <w:rFonts w:ascii="Cambria"/>
          <w:b/>
          <w:spacing w:val="-2"/>
          <w:sz w:val="21"/>
        </w:rPr>
        <w:t>JNTUK,Kakinada</w:t>
      </w:r>
    </w:p>
    <w:p w14:paraId="5B77ACCA">
      <w:pPr>
        <w:spacing w:before="3"/>
        <w:ind w:left="2147" w:right="0" w:firstLine="0"/>
        <w:jc w:val="left"/>
        <w:rPr>
          <w:rFonts w:ascii="Cambria"/>
          <w:b/>
          <w:sz w:val="21"/>
        </w:rPr>
      </w:pPr>
      <w:r>
        <w:rPr>
          <w:rFonts w:ascii="Cambria"/>
          <w:b/>
          <w:sz w:val="21"/>
        </w:rPr>
        <w:t>L.B.</w:t>
      </w:r>
      <w:r>
        <w:rPr>
          <w:rFonts w:ascii="Cambria"/>
          <w:b/>
          <w:spacing w:val="-12"/>
          <w:sz w:val="21"/>
        </w:rPr>
        <w:t xml:space="preserve"> </w:t>
      </w:r>
      <w:r>
        <w:rPr>
          <w:rFonts w:ascii="Cambria"/>
          <w:b/>
          <w:sz w:val="21"/>
        </w:rPr>
        <w:t>REDDY</w:t>
      </w:r>
      <w:r>
        <w:rPr>
          <w:rFonts w:ascii="Cambria"/>
          <w:b/>
          <w:spacing w:val="-12"/>
          <w:sz w:val="21"/>
        </w:rPr>
        <w:t xml:space="preserve"> </w:t>
      </w:r>
      <w:r>
        <w:rPr>
          <w:rFonts w:ascii="Cambria"/>
          <w:b/>
          <w:sz w:val="21"/>
        </w:rPr>
        <w:t>NAGAR,</w:t>
      </w:r>
      <w:r>
        <w:rPr>
          <w:rFonts w:ascii="Cambria"/>
          <w:b/>
          <w:spacing w:val="-11"/>
          <w:sz w:val="21"/>
        </w:rPr>
        <w:t xml:space="preserve"> </w:t>
      </w:r>
      <w:r>
        <w:rPr>
          <w:rFonts w:ascii="Cambria"/>
          <w:b/>
          <w:sz w:val="21"/>
        </w:rPr>
        <w:t>MYLAVARAM,</w:t>
      </w:r>
      <w:r>
        <w:rPr>
          <w:rFonts w:ascii="Cambria"/>
          <w:b/>
          <w:spacing w:val="-13"/>
          <w:sz w:val="21"/>
        </w:rPr>
        <w:t xml:space="preserve"> </w:t>
      </w:r>
      <w:r>
        <w:rPr>
          <w:rFonts w:ascii="Cambria"/>
          <w:b/>
          <w:sz w:val="21"/>
        </w:rPr>
        <w:t>NTR</w:t>
      </w:r>
      <w:r>
        <w:rPr>
          <w:rFonts w:ascii="Cambria"/>
          <w:b/>
          <w:spacing w:val="-12"/>
          <w:sz w:val="21"/>
        </w:rPr>
        <w:t xml:space="preserve"> </w:t>
      </w:r>
      <w:r>
        <w:rPr>
          <w:rFonts w:ascii="Cambria"/>
          <w:b/>
          <w:sz w:val="21"/>
        </w:rPr>
        <w:t>DIST.,</w:t>
      </w:r>
      <w:r>
        <w:rPr>
          <w:rFonts w:ascii="Cambria"/>
          <w:b/>
          <w:spacing w:val="-13"/>
          <w:sz w:val="21"/>
        </w:rPr>
        <w:t xml:space="preserve"> </w:t>
      </w:r>
      <w:r>
        <w:rPr>
          <w:rFonts w:ascii="Cambria"/>
          <w:b/>
          <w:sz w:val="21"/>
        </w:rPr>
        <w:t>A.P.-521</w:t>
      </w:r>
      <w:r>
        <w:rPr>
          <w:rFonts w:ascii="Cambria"/>
          <w:b/>
          <w:spacing w:val="-8"/>
          <w:sz w:val="21"/>
        </w:rPr>
        <w:t xml:space="preserve"> </w:t>
      </w:r>
      <w:r>
        <w:rPr>
          <w:rFonts w:ascii="Cambria"/>
          <w:b/>
          <w:spacing w:val="-4"/>
          <w:sz w:val="21"/>
        </w:rPr>
        <w:t>230.</w:t>
      </w:r>
    </w:p>
    <w:p w14:paraId="7B91AB8F">
      <w:pPr>
        <w:spacing w:before="24"/>
        <w:ind w:left="1711" w:right="0" w:firstLine="0"/>
        <w:jc w:val="left"/>
        <w:rPr>
          <w:rFonts w:ascii="Cambria"/>
          <w:sz w:val="21"/>
        </w:rPr>
      </w:pPr>
      <w:r>
        <w:rPr>
          <w:rFonts w:ascii="Cambria"/>
          <w:sz w:val="21"/>
        </w:rPr>
        <mc:AlternateContent>
          <mc:Choice Requires="wps">
            <w:drawing>
              <wp:anchor distT="0" distB="0" distL="0" distR="0" simplePos="0" relativeHeight="251704320" behindDoc="1" locked="0" layoutInCell="1" allowOverlap="1">
                <wp:simplePos x="0" y="0"/>
                <wp:positionH relativeFrom="page">
                  <wp:posOffset>1893570</wp:posOffset>
                </wp:positionH>
                <wp:positionV relativeFrom="paragraph">
                  <wp:posOffset>201295</wp:posOffset>
                </wp:positionV>
                <wp:extent cx="5278755" cy="158750"/>
                <wp:effectExtent l="0" t="0" r="0" b="0"/>
                <wp:wrapTopAndBottom/>
                <wp:docPr id="9" name="Textbox 9"/>
                <wp:cNvGraphicFramePr/>
                <a:graphic xmlns:a="http://schemas.openxmlformats.org/drawingml/2006/main">
                  <a:graphicData uri="http://schemas.microsoft.com/office/word/2010/wordprocessingShape">
                    <wps:wsp>
                      <wps:cNvSpPr txBox="1"/>
                      <wps:spPr>
                        <a:xfrm>
                          <a:off x="0" y="0"/>
                          <a:ext cx="5278755" cy="158750"/>
                        </a:xfrm>
                        <a:prstGeom prst="rect">
                          <a:avLst/>
                        </a:prstGeom>
                      </wps:spPr>
                      <wps:txbx>
                        <w:txbxContent>
                          <w:p w14:paraId="3E447F83">
                            <w:pPr>
                              <w:spacing w:before="0" w:line="239" w:lineRule="exact"/>
                              <w:ind w:left="643" w:right="0" w:firstLine="0"/>
                              <w:jc w:val="left"/>
                              <w:rPr>
                                <w:b/>
                                <w:sz w:val="21"/>
                              </w:rPr>
                            </w:pPr>
                            <w:r>
                              <w:rPr>
                                <w:b/>
                                <w:spacing w:val="-2"/>
                                <w:sz w:val="21"/>
                              </w:rPr>
                              <w:t>DEPARTMENT OF</w:t>
                            </w:r>
                            <w:r>
                              <w:rPr>
                                <w:b/>
                                <w:spacing w:val="-17"/>
                                <w:sz w:val="21"/>
                              </w:rPr>
                              <w:t xml:space="preserve"> </w:t>
                            </w:r>
                            <w:r>
                              <w:rPr>
                                <w:b/>
                                <w:spacing w:val="-2"/>
                                <w:sz w:val="21"/>
                              </w:rPr>
                              <w:t>COMPUTER</w:t>
                            </w:r>
                            <w:r>
                              <w:rPr>
                                <w:b/>
                                <w:spacing w:val="8"/>
                                <w:sz w:val="21"/>
                              </w:rPr>
                              <w:t xml:space="preserve"> </w:t>
                            </w:r>
                            <w:r>
                              <w:rPr>
                                <w:b/>
                                <w:spacing w:val="-2"/>
                                <w:sz w:val="21"/>
                              </w:rPr>
                              <w:t>SCIENCE</w:t>
                            </w:r>
                            <w:r>
                              <w:rPr>
                                <w:b/>
                                <w:spacing w:val="-15"/>
                                <w:sz w:val="21"/>
                              </w:rPr>
                              <w:t xml:space="preserve"> </w:t>
                            </w:r>
                            <w:r>
                              <w:rPr>
                                <w:b/>
                                <w:spacing w:val="-2"/>
                                <w:sz w:val="21"/>
                              </w:rPr>
                              <w:t>&amp;</w:t>
                            </w:r>
                            <w:r>
                              <w:rPr>
                                <w:b/>
                                <w:spacing w:val="-17"/>
                                <w:sz w:val="21"/>
                              </w:rPr>
                              <w:t xml:space="preserve"> </w:t>
                            </w:r>
                            <w:r>
                              <w:rPr>
                                <w:b/>
                                <w:spacing w:val="-2"/>
                                <w:sz w:val="21"/>
                              </w:rPr>
                              <w:t>ENGINEERING</w:t>
                            </w:r>
                          </w:p>
                        </w:txbxContent>
                      </wps:txbx>
                      <wps:bodyPr wrap="square" lIns="0" tIns="0" rIns="0" bIns="0" rtlCol="0">
                        <a:noAutofit/>
                      </wps:bodyPr>
                    </wps:wsp>
                  </a:graphicData>
                </a:graphic>
              </wp:anchor>
            </w:drawing>
          </mc:Choice>
          <mc:Fallback>
            <w:pict>
              <v:shape id="Textbox 9" o:spid="_x0000_s1026" o:spt="202" type="#_x0000_t202" style="position:absolute;left:0pt;margin-left:149.1pt;margin-top:15.85pt;height:12.5pt;width:415.65pt;mso-position-horizontal-relative:page;mso-wrap-distance-bottom:0pt;mso-wrap-distance-top:0pt;z-index:-251612160;mso-width-relative:page;mso-height-relative:page;" filled="f" stroked="f" coordsize="21600,21600" o:gfxdata="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Vn5Bx9kAAAAKAQAADwAAAAAAAAABACAAAAAiAAAAZHJzL2Rvd25yZXYueG1sUEsBAhQAFAAAAAgA&#10;h07iQPGuRmOyAQAAdAMAAA4AAAAAAAAAAQAgAAAAKAEAAGRycy9lMm9Eb2MueG1sUEsFBgAAAAAG&#10;AAYAWQEAAEwFAAAAAA==&#10;">
                <v:fill on="f" focussize="0,0"/>
                <v:stroke on="f"/>
                <v:imagedata o:title=""/>
                <o:lock v:ext="edit" aspectratio="f"/>
                <v:textbox inset="0mm,0mm,0mm,0mm">
                  <w:txbxContent>
                    <w:p w14:paraId="3E447F83">
                      <w:pPr>
                        <w:spacing w:before="0" w:line="239" w:lineRule="exact"/>
                        <w:ind w:left="643" w:right="0" w:firstLine="0"/>
                        <w:jc w:val="left"/>
                        <w:rPr>
                          <w:b/>
                          <w:sz w:val="21"/>
                        </w:rPr>
                      </w:pPr>
                      <w:r>
                        <w:rPr>
                          <w:b/>
                          <w:spacing w:val="-2"/>
                          <w:sz w:val="21"/>
                        </w:rPr>
                        <w:t>DEPARTMENT OF</w:t>
                      </w:r>
                      <w:r>
                        <w:rPr>
                          <w:b/>
                          <w:spacing w:val="-17"/>
                          <w:sz w:val="21"/>
                        </w:rPr>
                        <w:t xml:space="preserve"> </w:t>
                      </w:r>
                      <w:r>
                        <w:rPr>
                          <w:b/>
                          <w:spacing w:val="-2"/>
                          <w:sz w:val="21"/>
                        </w:rPr>
                        <w:t>COMPUTER</w:t>
                      </w:r>
                      <w:r>
                        <w:rPr>
                          <w:b/>
                          <w:spacing w:val="8"/>
                          <w:sz w:val="21"/>
                        </w:rPr>
                        <w:t xml:space="preserve"> </w:t>
                      </w:r>
                      <w:r>
                        <w:rPr>
                          <w:b/>
                          <w:spacing w:val="-2"/>
                          <w:sz w:val="21"/>
                        </w:rPr>
                        <w:t>SCIENCE</w:t>
                      </w:r>
                      <w:r>
                        <w:rPr>
                          <w:b/>
                          <w:spacing w:val="-15"/>
                          <w:sz w:val="21"/>
                        </w:rPr>
                        <w:t xml:space="preserve"> </w:t>
                      </w:r>
                      <w:r>
                        <w:rPr>
                          <w:b/>
                          <w:spacing w:val="-2"/>
                          <w:sz w:val="21"/>
                        </w:rPr>
                        <w:t>&amp;</w:t>
                      </w:r>
                      <w:r>
                        <w:rPr>
                          <w:b/>
                          <w:spacing w:val="-17"/>
                          <w:sz w:val="21"/>
                        </w:rPr>
                        <w:t xml:space="preserve"> </w:t>
                      </w:r>
                      <w:r>
                        <w:rPr>
                          <w:b/>
                          <w:spacing w:val="-2"/>
                          <w:sz w:val="21"/>
                        </w:rPr>
                        <w:t>ENGINEERING</w:t>
                      </w:r>
                    </w:p>
                  </w:txbxContent>
                </v:textbox>
                <w10:wrap type="topAndBottom"/>
              </v:shape>
            </w:pict>
          </mc:Fallback>
        </mc:AlternateContent>
      </w:r>
      <w:r>
        <w:rPr>
          <w:rFonts w:ascii="Cambria"/>
          <w:color w:val="0000FF"/>
          <w:spacing w:val="-2"/>
          <w:sz w:val="21"/>
          <w:u w:val="single" w:color="0000FF"/>
        </w:rPr>
        <w:t>hodcse@lbrce.ac.in,</w:t>
      </w:r>
      <w:r>
        <w:rPr>
          <w:rFonts w:ascii="Cambria"/>
          <w:color w:val="0000FF"/>
          <w:spacing w:val="2"/>
          <w:sz w:val="21"/>
          <w:u w:val="single" w:color="0000FF"/>
        </w:rPr>
        <w:t xml:space="preserve"> </w:t>
      </w:r>
      <w:r>
        <w:rPr>
          <w:rFonts w:ascii="Cambria"/>
          <w:color w:val="0000FF"/>
          <w:spacing w:val="-2"/>
          <w:sz w:val="21"/>
          <w:u w:val="single" w:color="0000FF"/>
        </w:rPr>
        <w:t>cseoffice@lbrce.ac.in</w:t>
      </w:r>
      <w:r>
        <w:rPr>
          <w:rFonts w:ascii="Cambria"/>
          <w:color w:val="0000FF"/>
          <w:spacing w:val="-2"/>
          <w:sz w:val="21"/>
        </w:rPr>
        <w:t xml:space="preserve">, </w:t>
      </w:r>
      <w:r>
        <w:rPr>
          <w:rFonts w:ascii="Cambria"/>
          <w:spacing w:val="-2"/>
          <w:sz w:val="21"/>
        </w:rPr>
        <w:t>Phone:</w:t>
      </w:r>
      <w:r>
        <w:rPr>
          <w:rFonts w:ascii="Cambria"/>
          <w:spacing w:val="7"/>
          <w:sz w:val="21"/>
        </w:rPr>
        <w:t xml:space="preserve"> </w:t>
      </w:r>
      <w:r>
        <w:rPr>
          <w:rFonts w:ascii="Cambria"/>
          <w:spacing w:val="-2"/>
          <w:sz w:val="21"/>
        </w:rPr>
        <w:t>08659-222</w:t>
      </w:r>
      <w:r>
        <w:rPr>
          <w:rFonts w:ascii="Cambria"/>
          <w:spacing w:val="-4"/>
          <w:sz w:val="21"/>
        </w:rPr>
        <w:t xml:space="preserve"> </w:t>
      </w:r>
      <w:r>
        <w:rPr>
          <w:rFonts w:ascii="Cambria"/>
          <w:spacing w:val="-2"/>
          <w:sz w:val="21"/>
        </w:rPr>
        <w:t>933, Fax:</w:t>
      </w:r>
      <w:r>
        <w:rPr>
          <w:rFonts w:ascii="Cambria"/>
          <w:spacing w:val="7"/>
          <w:sz w:val="21"/>
        </w:rPr>
        <w:t xml:space="preserve"> </w:t>
      </w:r>
      <w:r>
        <w:rPr>
          <w:rFonts w:ascii="Cambria"/>
          <w:spacing w:val="-2"/>
          <w:sz w:val="21"/>
        </w:rPr>
        <w:t>08659-222931</w:t>
      </w:r>
    </w:p>
    <w:p w14:paraId="60D28165">
      <w:pPr>
        <w:pStyle w:val="11"/>
        <w:spacing w:before="292"/>
        <w:rPr>
          <w:rFonts w:ascii="Cambria"/>
          <w:sz w:val="32"/>
        </w:rPr>
      </w:pPr>
    </w:p>
    <w:p w14:paraId="7ABB29FB">
      <w:pPr>
        <w:spacing w:before="0"/>
        <w:ind w:left="0" w:right="750" w:firstLine="0"/>
        <w:jc w:val="center"/>
        <w:rPr>
          <w:b/>
          <w:sz w:val="32"/>
        </w:rPr>
      </w:pPr>
      <w:r>
        <w:rPr>
          <w:b/>
          <w:spacing w:val="-2"/>
          <w:sz w:val="32"/>
          <w:u w:val="single"/>
        </w:rPr>
        <w:t>Certificate</w:t>
      </w:r>
    </w:p>
    <w:p w14:paraId="0A9D9F58">
      <w:pPr>
        <w:pStyle w:val="11"/>
        <w:spacing w:before="43"/>
        <w:rPr>
          <w:b/>
          <w:sz w:val="28"/>
        </w:rPr>
      </w:pPr>
    </w:p>
    <w:p w14:paraId="618310A9">
      <w:pPr>
        <w:jc w:val="both"/>
        <w:rPr>
          <w:b/>
          <w:bCs/>
          <w:sz w:val="24"/>
          <w:szCs w:val="24"/>
        </w:rPr>
      </w:pPr>
      <w:r>
        <w:rPr>
          <w:sz w:val="24"/>
          <w:szCs w:val="24"/>
        </w:rPr>
        <w:t>This is to certify that the community service project entitled “</w:t>
      </w:r>
      <w:r>
        <w:rPr>
          <w:b/>
          <w:bCs/>
          <w:sz w:val="24"/>
          <w:szCs w:val="24"/>
        </w:rPr>
        <w:t>Nutrition and Community</w:t>
      </w:r>
    </w:p>
    <w:p w14:paraId="46D1540F">
      <w:pPr>
        <w:jc w:val="both"/>
        <w:rPr>
          <w:b/>
          <w:sz w:val="24"/>
          <w:szCs w:val="24"/>
        </w:rPr>
      </w:pPr>
      <w:r>
        <w:rPr>
          <w:b/>
          <w:bCs/>
          <w:sz w:val="24"/>
          <w:szCs w:val="24"/>
        </w:rPr>
        <w:t>Health</w:t>
      </w:r>
      <w:r>
        <w:rPr>
          <w:sz w:val="24"/>
          <w:szCs w:val="24"/>
        </w:rPr>
        <w:t xml:space="preserve">” is being submitted by </w:t>
      </w:r>
      <w:r>
        <w:rPr>
          <w:rFonts w:hint="default"/>
          <w:sz w:val="24"/>
          <w:szCs w:val="24"/>
          <w:lang w:val="en-US"/>
        </w:rPr>
        <w:t xml:space="preserve"> </w:t>
      </w:r>
      <w:r>
        <w:rPr>
          <w:rFonts w:hint="default"/>
          <w:b/>
          <w:sz w:val="24"/>
          <w:szCs w:val="24"/>
          <w:lang w:val="en-US"/>
        </w:rPr>
        <w:t>S.Mohan Reddy</w:t>
      </w:r>
      <w:r>
        <w:rPr>
          <w:b/>
          <w:sz w:val="24"/>
          <w:szCs w:val="24"/>
        </w:rPr>
        <w:t xml:space="preserve"> (</w:t>
      </w:r>
      <w:r>
        <w:rPr>
          <w:rFonts w:hint="default"/>
          <w:b/>
          <w:sz w:val="24"/>
          <w:szCs w:val="24"/>
          <w:lang w:val="en-US"/>
        </w:rPr>
        <w:t>23761A05P0</w:t>
      </w:r>
      <w:r>
        <w:rPr>
          <w:b/>
          <w:sz w:val="24"/>
          <w:szCs w:val="24"/>
        </w:rPr>
        <w:t>)</w:t>
      </w:r>
      <w:r>
        <w:rPr>
          <w:rFonts w:hint="default"/>
          <w:b/>
          <w:sz w:val="24"/>
          <w:szCs w:val="24"/>
          <w:lang w:val="en-US"/>
        </w:rPr>
        <w:t xml:space="preserve"> </w:t>
      </w:r>
      <w:r>
        <w:rPr>
          <w:b/>
          <w:sz w:val="24"/>
          <w:szCs w:val="24"/>
        </w:rPr>
        <w:t>,</w:t>
      </w:r>
      <w:r>
        <w:rPr>
          <w:rFonts w:hint="default"/>
          <w:b/>
          <w:sz w:val="24"/>
          <w:szCs w:val="24"/>
          <w:lang w:val="en-US"/>
        </w:rPr>
        <w:t xml:space="preserve"> S.Likhitha</w:t>
      </w:r>
      <w:r>
        <w:rPr>
          <w:b/>
          <w:sz w:val="24"/>
          <w:szCs w:val="24"/>
        </w:rPr>
        <w:t xml:space="preserve"> (</w:t>
      </w:r>
      <w:r>
        <w:rPr>
          <w:rFonts w:hint="default"/>
          <w:b/>
          <w:sz w:val="24"/>
          <w:szCs w:val="24"/>
          <w:lang w:val="en-US"/>
        </w:rPr>
        <w:t>23761A05P1</w:t>
      </w:r>
      <w:r>
        <w:rPr>
          <w:b/>
          <w:sz w:val="24"/>
          <w:szCs w:val="24"/>
        </w:rPr>
        <w:t>)</w:t>
      </w:r>
    </w:p>
    <w:p w14:paraId="51ACD49C">
      <w:pPr>
        <w:jc w:val="both"/>
        <w:rPr>
          <w:b/>
          <w:sz w:val="24"/>
          <w:szCs w:val="24"/>
        </w:rPr>
      </w:pPr>
      <w:r>
        <w:rPr>
          <w:rFonts w:hint="default"/>
          <w:b/>
          <w:sz w:val="24"/>
          <w:szCs w:val="24"/>
          <w:lang w:val="en-US"/>
        </w:rPr>
        <w:t>SK.Atiq Rehaman</w:t>
      </w:r>
      <w:r>
        <w:rPr>
          <w:b/>
          <w:sz w:val="24"/>
          <w:szCs w:val="24"/>
        </w:rPr>
        <w:t>(</w:t>
      </w:r>
      <w:r>
        <w:rPr>
          <w:rFonts w:hint="default"/>
          <w:b/>
          <w:sz w:val="24"/>
          <w:szCs w:val="24"/>
          <w:lang w:val="en-US"/>
        </w:rPr>
        <w:t>23761A05P2</w:t>
      </w:r>
      <w:r>
        <w:rPr>
          <w:b/>
          <w:sz w:val="24"/>
          <w:szCs w:val="24"/>
        </w:rPr>
        <w:t>) ,</w:t>
      </w:r>
      <w:r>
        <w:rPr>
          <w:rFonts w:hint="default"/>
          <w:b/>
          <w:sz w:val="24"/>
          <w:szCs w:val="24"/>
          <w:lang w:val="en-US"/>
        </w:rPr>
        <w:t xml:space="preserve">  SK.Maheen</w:t>
      </w:r>
      <w:r>
        <w:rPr>
          <w:b/>
          <w:sz w:val="24"/>
          <w:szCs w:val="24"/>
        </w:rPr>
        <w:t>(</w:t>
      </w:r>
      <w:r>
        <w:rPr>
          <w:rFonts w:hint="default"/>
          <w:b/>
          <w:sz w:val="24"/>
          <w:szCs w:val="24"/>
          <w:lang w:val="en-US"/>
        </w:rPr>
        <w:t>23761A05P3</w:t>
      </w:r>
      <w:r>
        <w:rPr>
          <w:b/>
          <w:sz w:val="24"/>
          <w:szCs w:val="24"/>
        </w:rPr>
        <w:t>)</w:t>
      </w:r>
      <w:r>
        <w:rPr>
          <w:rFonts w:hint="default"/>
          <w:b/>
          <w:sz w:val="24"/>
          <w:szCs w:val="24"/>
          <w:lang w:val="en-US"/>
        </w:rPr>
        <w:t xml:space="preserve">  , SK.Riyaz</w:t>
      </w:r>
      <w:r>
        <w:rPr>
          <w:b/>
          <w:sz w:val="24"/>
          <w:szCs w:val="24"/>
        </w:rPr>
        <w:t xml:space="preserve"> (</w:t>
      </w:r>
      <w:r>
        <w:rPr>
          <w:rFonts w:hint="default"/>
          <w:b/>
          <w:sz w:val="24"/>
          <w:szCs w:val="24"/>
          <w:lang w:val="en-US"/>
        </w:rPr>
        <w:t>23761A05P4</w:t>
      </w:r>
      <w:r>
        <w:rPr>
          <w:b/>
          <w:sz w:val="24"/>
          <w:szCs w:val="24"/>
        </w:rPr>
        <w:t>)</w:t>
      </w:r>
    </w:p>
    <w:p w14:paraId="7999FDC1">
      <w:pPr>
        <w:jc w:val="both"/>
        <w:rPr>
          <w:sz w:val="24"/>
          <w:szCs w:val="24"/>
        </w:rPr>
      </w:pPr>
      <w:r>
        <w:rPr>
          <w:sz w:val="24"/>
          <w:szCs w:val="24"/>
        </w:rPr>
        <w:t>in partial fulfillment for the award of B. Tech in Computer Science &amp; Engineering to the</w:t>
      </w:r>
    </w:p>
    <w:p w14:paraId="3438EF9E">
      <w:pPr>
        <w:jc w:val="both"/>
        <w:rPr>
          <w:rFonts w:hint="default"/>
          <w:sz w:val="24"/>
          <w:szCs w:val="24"/>
          <w:lang w:val="en-US"/>
        </w:rPr>
      </w:pPr>
      <w:r>
        <w:rPr>
          <w:sz w:val="24"/>
          <w:szCs w:val="24"/>
        </w:rPr>
        <w:t xml:space="preserve"> Jawaharlal Nehru Technological University Kakinada is a record of bonafide work carried </w:t>
      </w:r>
      <w:r>
        <w:rPr>
          <w:rFonts w:hint="default"/>
          <w:sz w:val="24"/>
          <w:szCs w:val="24"/>
          <w:lang w:val="en-US"/>
        </w:rPr>
        <w:t xml:space="preserve">   </w:t>
      </w:r>
    </w:p>
    <w:p w14:paraId="3E10A870">
      <w:pPr>
        <w:jc w:val="both"/>
        <w:rPr>
          <w:sz w:val="24"/>
          <w:szCs w:val="24"/>
        </w:rPr>
      </w:pPr>
      <w:r>
        <w:rPr>
          <w:sz w:val="24"/>
          <w:szCs w:val="24"/>
        </w:rPr>
        <w:t xml:space="preserve">out by him/her under our guidance. </w:t>
      </w:r>
    </w:p>
    <w:p w14:paraId="24A8D94E">
      <w:pPr>
        <w:pStyle w:val="11"/>
        <w:rPr>
          <w:sz w:val="24"/>
          <w:szCs w:val="24"/>
        </w:rPr>
      </w:pPr>
      <w:r>
        <w:rPr>
          <w:sz w:val="24"/>
          <w:szCs w:val="24"/>
        </w:rPr>
        <w:t xml:space="preserve">The results embodied in this project report have not been submitted to any other University </w:t>
      </w:r>
    </w:p>
    <w:p w14:paraId="40ECEC31">
      <w:pPr>
        <w:pStyle w:val="11"/>
        <w:rPr>
          <w:rFonts w:hint="default"/>
          <w:sz w:val="22"/>
          <w:szCs w:val="22"/>
          <w:lang w:val="en-US"/>
        </w:rPr>
      </w:pPr>
      <w:r>
        <w:rPr>
          <w:sz w:val="24"/>
          <w:szCs w:val="24"/>
        </w:rPr>
        <w:t>or Institute for the award of any degree or diploma</w:t>
      </w:r>
      <w:r>
        <w:rPr>
          <w:rFonts w:hint="default"/>
          <w:sz w:val="24"/>
          <w:szCs w:val="24"/>
          <w:lang w:val="en-US"/>
        </w:rPr>
        <w:t>.</w:t>
      </w:r>
    </w:p>
    <w:p w14:paraId="205DE300">
      <w:pPr>
        <w:pStyle w:val="11"/>
        <w:spacing w:before="122"/>
        <w:rPr>
          <w:sz w:val="28"/>
        </w:rPr>
      </w:pPr>
    </w:p>
    <w:p w14:paraId="17D50758">
      <w:pPr>
        <w:spacing w:before="1"/>
        <w:ind w:left="121" w:right="0" w:firstLine="0"/>
        <w:jc w:val="left"/>
        <w:rPr>
          <w:rFonts w:hint="default"/>
          <w:b/>
          <w:sz w:val="28"/>
          <w:lang w:val="en-US"/>
        </w:rPr>
      </w:pPr>
      <w:r>
        <w:rPr>
          <w:b/>
          <w:sz w:val="28"/>
        </w:rPr>
        <w:t>Period</w:t>
      </w:r>
      <w:r>
        <w:rPr>
          <w:b/>
          <w:spacing w:val="-18"/>
          <w:sz w:val="28"/>
        </w:rPr>
        <w:t xml:space="preserve"> </w:t>
      </w:r>
      <w:r>
        <w:rPr>
          <w:b/>
          <w:sz w:val="28"/>
        </w:rPr>
        <w:t>of</w:t>
      </w:r>
      <w:r>
        <w:rPr>
          <w:b/>
          <w:spacing w:val="-17"/>
          <w:sz w:val="28"/>
        </w:rPr>
        <w:t xml:space="preserve"> </w:t>
      </w:r>
      <w:r>
        <w:rPr>
          <w:b/>
          <w:sz w:val="28"/>
        </w:rPr>
        <w:t>CSP</w:t>
      </w:r>
      <w:r>
        <w:rPr>
          <w:sz w:val="28"/>
        </w:rPr>
        <w:t>:</w:t>
      </w:r>
      <w:r>
        <w:rPr>
          <w:spacing w:val="-12"/>
          <w:sz w:val="28"/>
        </w:rPr>
        <w:t xml:space="preserve"> </w:t>
      </w:r>
      <w:r>
        <w:rPr>
          <w:sz w:val="28"/>
        </w:rPr>
        <w:t>From:</w:t>
      </w:r>
      <w:r>
        <w:rPr>
          <w:spacing w:val="-17"/>
          <w:sz w:val="28"/>
        </w:rPr>
        <w:t xml:space="preserve"> </w:t>
      </w:r>
      <w:r>
        <w:rPr>
          <w:b/>
          <w:sz w:val="28"/>
        </w:rPr>
        <w:t>01-06-202</w:t>
      </w:r>
      <w:r>
        <w:rPr>
          <w:rFonts w:hint="default"/>
          <w:b/>
          <w:sz w:val="28"/>
          <w:lang w:val="en-US"/>
        </w:rPr>
        <w:t>5</w:t>
      </w:r>
      <w:r>
        <w:rPr>
          <w:b/>
          <w:spacing w:val="-6"/>
          <w:sz w:val="28"/>
        </w:rPr>
        <w:t xml:space="preserve"> </w:t>
      </w:r>
      <w:r>
        <w:rPr>
          <w:sz w:val="28"/>
        </w:rPr>
        <w:t>To:</w:t>
      </w:r>
      <w:r>
        <w:rPr>
          <w:spacing w:val="-18"/>
          <w:sz w:val="28"/>
        </w:rPr>
        <w:t xml:space="preserve"> </w:t>
      </w:r>
      <w:r>
        <w:rPr>
          <w:b/>
          <w:sz w:val="28"/>
        </w:rPr>
        <w:t>13-07-</w:t>
      </w:r>
      <w:r>
        <w:rPr>
          <w:b/>
          <w:spacing w:val="-4"/>
          <w:sz w:val="28"/>
        </w:rPr>
        <w:t>202</w:t>
      </w:r>
      <w:r>
        <w:rPr>
          <w:rFonts w:hint="default"/>
          <w:b/>
          <w:spacing w:val="-4"/>
          <w:sz w:val="28"/>
          <w:lang w:val="en-US"/>
        </w:rPr>
        <w:t>5</w:t>
      </w:r>
    </w:p>
    <w:p w14:paraId="1E0DDB00">
      <w:pPr>
        <w:pStyle w:val="11"/>
        <w:spacing w:before="273"/>
        <w:rPr>
          <w:b/>
          <w:sz w:val="28"/>
        </w:rPr>
      </w:pPr>
    </w:p>
    <w:p w14:paraId="27175B12">
      <w:pPr>
        <w:spacing w:before="0"/>
        <w:ind w:left="121" w:right="0" w:firstLine="0"/>
        <w:jc w:val="left"/>
        <w:rPr>
          <w:sz w:val="28"/>
        </w:rPr>
      </w:pPr>
      <w:r>
        <w:rPr>
          <w:rFonts w:hint="default" w:ascii="Times New Roman" w:hAnsi="Times New Roman" w:cs="Times New Roman"/>
          <w:b/>
          <w:bCs w:val="0"/>
          <w:w w:val="90"/>
          <w:sz w:val="28"/>
        </w:rPr>
        <w:t>Name</w:t>
      </w:r>
      <w:r>
        <w:rPr>
          <w:rFonts w:hint="default" w:ascii="Times New Roman" w:hAnsi="Times New Roman" w:cs="Times New Roman"/>
          <w:b/>
          <w:bCs w:val="0"/>
          <w:spacing w:val="64"/>
          <w:sz w:val="28"/>
        </w:rPr>
        <w:t xml:space="preserve"> </w:t>
      </w:r>
      <w:r>
        <w:rPr>
          <w:rFonts w:hint="default" w:ascii="Times New Roman" w:hAnsi="Times New Roman" w:cs="Times New Roman"/>
          <w:b/>
          <w:bCs w:val="0"/>
          <w:w w:val="90"/>
          <w:sz w:val="28"/>
        </w:rPr>
        <w:t>&amp;</w:t>
      </w:r>
      <w:r>
        <w:rPr>
          <w:rFonts w:hint="default" w:ascii="Times New Roman" w:hAnsi="Times New Roman" w:cs="Times New Roman"/>
          <w:b/>
          <w:bCs w:val="0"/>
          <w:spacing w:val="73"/>
          <w:sz w:val="28"/>
        </w:rPr>
        <w:t xml:space="preserve"> </w:t>
      </w:r>
      <w:r>
        <w:rPr>
          <w:rFonts w:hint="default" w:ascii="Times New Roman" w:hAnsi="Times New Roman" w:cs="Times New Roman"/>
          <w:b/>
          <w:bCs w:val="0"/>
          <w:w w:val="90"/>
          <w:sz w:val="28"/>
        </w:rPr>
        <w:t>Address</w:t>
      </w:r>
      <w:r>
        <w:rPr>
          <w:rFonts w:hint="default" w:ascii="Times New Roman" w:hAnsi="Times New Roman" w:cs="Times New Roman"/>
          <w:b/>
          <w:bCs w:val="0"/>
          <w:spacing w:val="34"/>
          <w:sz w:val="28"/>
        </w:rPr>
        <w:t xml:space="preserve"> </w:t>
      </w:r>
      <w:r>
        <w:rPr>
          <w:rFonts w:hint="default" w:ascii="Times New Roman" w:hAnsi="Times New Roman" w:cs="Times New Roman"/>
          <w:b/>
          <w:bCs w:val="0"/>
          <w:w w:val="90"/>
          <w:sz w:val="28"/>
        </w:rPr>
        <w:t>of</w:t>
      </w:r>
      <w:r>
        <w:rPr>
          <w:rFonts w:hint="default" w:ascii="Times New Roman" w:hAnsi="Times New Roman" w:cs="Times New Roman"/>
          <w:b/>
          <w:bCs w:val="0"/>
          <w:spacing w:val="55"/>
          <w:sz w:val="28"/>
        </w:rPr>
        <w:t xml:space="preserve"> </w:t>
      </w:r>
      <w:r>
        <w:rPr>
          <w:rFonts w:hint="default" w:ascii="Times New Roman" w:hAnsi="Times New Roman" w:cs="Times New Roman"/>
          <w:b/>
          <w:bCs w:val="0"/>
          <w:w w:val="90"/>
          <w:sz w:val="28"/>
        </w:rPr>
        <w:t>the</w:t>
      </w:r>
      <w:r>
        <w:rPr>
          <w:rFonts w:hint="default" w:ascii="Times New Roman" w:hAnsi="Times New Roman" w:cs="Times New Roman"/>
          <w:b/>
          <w:bCs w:val="0"/>
          <w:spacing w:val="55"/>
          <w:w w:val="150"/>
          <w:sz w:val="28"/>
        </w:rPr>
        <w:t xml:space="preserve"> </w:t>
      </w:r>
      <w:r>
        <w:rPr>
          <w:rFonts w:hint="default" w:ascii="Times New Roman" w:hAnsi="Times New Roman" w:cs="Times New Roman"/>
          <w:b/>
          <w:bCs w:val="0"/>
          <w:w w:val="90"/>
          <w:sz w:val="28"/>
        </w:rPr>
        <w:t>Community/Habitation</w:t>
      </w:r>
      <w:r>
        <w:rPr>
          <w:w w:val="90"/>
          <w:sz w:val="28"/>
        </w:rPr>
        <w:t>:</w:t>
      </w:r>
      <w:r>
        <w:rPr>
          <w:rFonts w:hint="default"/>
          <w:w w:val="90"/>
          <w:sz w:val="28"/>
          <w:lang w:val="en-US"/>
        </w:rPr>
        <w:t>Tummalapalem</w:t>
      </w:r>
      <w:r>
        <w:rPr>
          <w:spacing w:val="-2"/>
          <w:w w:val="90"/>
          <w:sz w:val="28"/>
        </w:rPr>
        <w:t>(village),</w:t>
      </w:r>
    </w:p>
    <w:p w14:paraId="7440E053">
      <w:pPr>
        <w:spacing w:before="134"/>
        <w:ind w:left="3065" w:right="0" w:firstLine="0"/>
        <w:jc w:val="left"/>
        <w:rPr>
          <w:rFonts w:hint="default"/>
          <w:sz w:val="28"/>
          <w:lang w:val="en-US"/>
        </w:rPr>
      </w:pPr>
      <w:r>
        <w:rPr>
          <w:rFonts w:hint="default"/>
          <w:spacing w:val="-2"/>
          <w:w w:val="90"/>
          <w:sz w:val="28"/>
          <w:lang w:val="en-US"/>
        </w:rPr>
        <w:t>Ibrahimpatnam</w:t>
      </w:r>
      <w:r>
        <w:rPr>
          <w:spacing w:val="-2"/>
          <w:w w:val="90"/>
          <w:sz w:val="28"/>
        </w:rPr>
        <w:t>(Mandal),</w:t>
      </w:r>
      <w:r>
        <w:rPr>
          <w:rFonts w:hint="default"/>
          <w:spacing w:val="-2"/>
          <w:w w:val="90"/>
          <w:sz w:val="28"/>
          <w:lang w:val="en-US"/>
        </w:rPr>
        <w:t>NTR</w:t>
      </w:r>
      <w:r>
        <w:rPr>
          <w:spacing w:val="-2"/>
          <w:w w:val="90"/>
          <w:sz w:val="28"/>
        </w:rPr>
        <w:t>(District),PinCode:5212</w:t>
      </w:r>
      <w:r>
        <w:rPr>
          <w:rFonts w:hint="default"/>
          <w:spacing w:val="-2"/>
          <w:w w:val="90"/>
          <w:sz w:val="28"/>
          <w:lang w:val="en-US"/>
        </w:rPr>
        <w:t>41</w:t>
      </w:r>
    </w:p>
    <w:p w14:paraId="244780EC">
      <w:pPr>
        <w:spacing w:before="158"/>
        <w:ind w:left="140" w:right="0" w:firstLine="0"/>
        <w:jc w:val="left"/>
        <w:rPr>
          <w:sz w:val="24"/>
        </w:rPr>
      </w:pPr>
      <w:bookmarkStart w:id="9" w:name="Date of Submission:"/>
      <w:bookmarkEnd w:id="9"/>
      <w:r>
        <w:rPr>
          <w:b/>
          <w:sz w:val="28"/>
        </w:rPr>
        <w:t>Date</w:t>
      </w:r>
      <w:r>
        <w:rPr>
          <w:b/>
          <w:spacing w:val="-18"/>
          <w:sz w:val="28"/>
        </w:rPr>
        <w:t xml:space="preserve"> </w:t>
      </w:r>
      <w:r>
        <w:rPr>
          <w:b/>
          <w:sz w:val="28"/>
        </w:rPr>
        <w:t>of</w:t>
      </w:r>
      <w:r>
        <w:rPr>
          <w:b/>
          <w:spacing w:val="-17"/>
          <w:sz w:val="28"/>
        </w:rPr>
        <w:t xml:space="preserve"> </w:t>
      </w:r>
      <w:r>
        <w:rPr>
          <w:b/>
          <w:spacing w:val="-2"/>
          <w:sz w:val="28"/>
        </w:rPr>
        <w:t>Submission</w:t>
      </w:r>
      <w:r>
        <w:rPr>
          <w:spacing w:val="-2"/>
          <w:sz w:val="24"/>
        </w:rPr>
        <w:t>:</w:t>
      </w:r>
    </w:p>
    <w:p w14:paraId="4B954921">
      <w:pPr>
        <w:pStyle w:val="11"/>
        <w:rPr>
          <w:sz w:val="28"/>
        </w:rPr>
      </w:pPr>
    </w:p>
    <w:p w14:paraId="6AC74AE6">
      <w:pPr>
        <w:pStyle w:val="11"/>
        <w:rPr>
          <w:sz w:val="28"/>
        </w:rPr>
      </w:pPr>
    </w:p>
    <w:p w14:paraId="021B6E6E">
      <w:pPr>
        <w:pStyle w:val="11"/>
        <w:rPr>
          <w:sz w:val="28"/>
        </w:rPr>
      </w:pPr>
    </w:p>
    <w:p w14:paraId="76A0EDC7">
      <w:pPr>
        <w:pStyle w:val="11"/>
        <w:rPr>
          <w:sz w:val="28"/>
        </w:rPr>
      </w:pPr>
    </w:p>
    <w:p w14:paraId="30B5B86E">
      <w:pPr>
        <w:pStyle w:val="11"/>
        <w:spacing w:before="305"/>
        <w:rPr>
          <w:sz w:val="28"/>
        </w:rPr>
      </w:pPr>
    </w:p>
    <w:p w14:paraId="105AC4C8">
      <w:pPr>
        <w:tabs>
          <w:tab w:val="left" w:pos="6546"/>
        </w:tabs>
        <w:spacing w:before="1"/>
        <w:ind w:left="121" w:right="0" w:firstLine="0"/>
        <w:jc w:val="left"/>
        <w:rPr>
          <w:b/>
          <w:spacing w:val="-2"/>
          <w:sz w:val="28"/>
        </w:rPr>
      </w:pPr>
      <w:r>
        <w:rPr>
          <w:b/>
          <w:w w:val="90"/>
          <w:sz w:val="28"/>
        </w:rPr>
        <w:t>Project</w:t>
      </w:r>
      <w:r>
        <w:rPr>
          <w:b/>
          <w:spacing w:val="33"/>
          <w:sz w:val="28"/>
        </w:rPr>
        <w:t xml:space="preserve"> </w:t>
      </w:r>
      <w:r>
        <w:rPr>
          <w:b/>
          <w:spacing w:val="-2"/>
          <w:sz w:val="28"/>
        </w:rPr>
        <w:t>guide</w:t>
      </w:r>
      <w:r>
        <w:rPr>
          <w:b/>
          <w:sz w:val="28"/>
        </w:rPr>
        <w:tab/>
      </w:r>
      <w:r>
        <w:rPr>
          <w:b/>
          <w:sz w:val="28"/>
        </w:rPr>
        <w:t>Head</w:t>
      </w:r>
      <w:r>
        <w:rPr>
          <w:b/>
          <w:spacing w:val="-18"/>
          <w:sz w:val="28"/>
        </w:rPr>
        <w:t xml:space="preserve"> </w:t>
      </w:r>
      <w:r>
        <w:rPr>
          <w:b/>
          <w:sz w:val="28"/>
        </w:rPr>
        <w:t>of</w:t>
      </w:r>
      <w:r>
        <w:rPr>
          <w:b/>
          <w:spacing w:val="-15"/>
          <w:sz w:val="28"/>
        </w:rPr>
        <w:t xml:space="preserve"> </w:t>
      </w:r>
      <w:r>
        <w:rPr>
          <w:b/>
          <w:sz w:val="28"/>
        </w:rPr>
        <w:t>the</w:t>
      </w:r>
      <w:r>
        <w:rPr>
          <w:b/>
          <w:spacing w:val="-18"/>
          <w:sz w:val="28"/>
        </w:rPr>
        <w:t xml:space="preserve"> </w:t>
      </w:r>
      <w:r>
        <w:rPr>
          <w:b/>
          <w:spacing w:val="-2"/>
          <w:sz w:val="28"/>
        </w:rPr>
        <w:t>department</w:t>
      </w:r>
    </w:p>
    <w:p w14:paraId="64036266">
      <w:pPr>
        <w:tabs>
          <w:tab w:val="left" w:pos="6546"/>
        </w:tabs>
        <w:spacing w:before="1"/>
        <w:ind w:left="121" w:right="0" w:firstLine="0"/>
        <w:jc w:val="left"/>
        <w:rPr>
          <w:b/>
          <w:spacing w:val="-2"/>
          <w:sz w:val="24"/>
          <w:szCs w:val="24"/>
        </w:rPr>
      </w:pPr>
    </w:p>
    <w:p w14:paraId="2A9675E2">
      <w:pPr>
        <w:tabs>
          <w:tab w:val="left" w:pos="6546"/>
        </w:tabs>
        <w:spacing w:before="1"/>
        <w:ind w:left="121" w:right="0" w:firstLine="0"/>
        <w:jc w:val="left"/>
        <w:rPr>
          <w:rFonts w:hint="default"/>
          <w:b/>
          <w:spacing w:val="-2"/>
          <w:sz w:val="24"/>
          <w:szCs w:val="24"/>
          <w:lang w:val="en-US"/>
        </w:rPr>
      </w:pPr>
      <w:r>
        <w:rPr>
          <w:b/>
          <w:spacing w:val="-2"/>
          <w:sz w:val="24"/>
          <w:szCs w:val="24"/>
        </w:rPr>
        <w:t>Dr.</w:t>
      </w:r>
      <w:r>
        <w:rPr>
          <w:rFonts w:hint="default"/>
          <w:b/>
          <w:spacing w:val="-2"/>
          <w:sz w:val="24"/>
          <w:szCs w:val="24"/>
          <w:lang w:val="en-US"/>
        </w:rPr>
        <w:t>D.Venkata Subbaiah</w:t>
      </w:r>
      <w:r>
        <w:rPr>
          <w:rFonts w:hint="default"/>
          <w:b/>
          <w:spacing w:val="-2"/>
          <w:sz w:val="24"/>
          <w:szCs w:val="24"/>
          <w:lang w:val="en-US"/>
        </w:rPr>
        <w:tab/>
      </w:r>
      <w:r>
        <w:rPr>
          <w:rFonts w:hint="default"/>
          <w:b/>
          <w:spacing w:val="-2"/>
          <w:sz w:val="24"/>
          <w:szCs w:val="24"/>
          <w:lang w:val="en-US"/>
        </w:rPr>
        <w:t>Dr.S.NAGARJUNA REDDY</w:t>
      </w:r>
    </w:p>
    <w:p w14:paraId="08385EBB">
      <w:pPr>
        <w:spacing w:before="1" w:line="322" w:lineRule="exact"/>
        <w:ind w:right="49" w:firstLine="236" w:firstLineChars="100"/>
        <w:jc w:val="both"/>
        <w:rPr>
          <w:b/>
          <w:sz w:val="24"/>
        </w:rPr>
      </w:pPr>
      <w:r>
        <w:rPr>
          <w:rFonts w:hint="default"/>
          <w:b/>
          <w:spacing w:val="-2"/>
          <w:sz w:val="24"/>
          <w:szCs w:val="24"/>
          <w:lang w:val="en-US"/>
        </w:rPr>
        <w:t xml:space="preserve"> professor</w:t>
      </w:r>
      <w:r>
        <w:rPr>
          <w:rFonts w:hint="default"/>
          <w:b/>
          <w:spacing w:val="-2"/>
          <w:sz w:val="24"/>
          <w:szCs w:val="24"/>
          <w:lang w:val="en-US"/>
        </w:rPr>
        <w:tab/>
      </w:r>
      <w:r>
        <w:rPr>
          <w:rFonts w:hint="default"/>
          <w:b/>
          <w:spacing w:val="-2"/>
          <w:sz w:val="24"/>
          <w:szCs w:val="24"/>
          <w:lang w:val="en-US"/>
        </w:rPr>
        <w:tab/>
      </w:r>
      <w:r>
        <w:rPr>
          <w:rFonts w:hint="default"/>
          <w:b/>
          <w:spacing w:val="-2"/>
          <w:sz w:val="24"/>
          <w:szCs w:val="24"/>
          <w:lang w:val="en-US"/>
        </w:rPr>
        <w:tab/>
      </w:r>
      <w:r>
        <w:rPr>
          <w:rFonts w:hint="default"/>
          <w:b/>
          <w:spacing w:val="-2"/>
          <w:sz w:val="24"/>
          <w:szCs w:val="24"/>
          <w:lang w:val="en-US"/>
        </w:rPr>
        <w:tab/>
      </w:r>
      <w:r>
        <w:rPr>
          <w:rFonts w:hint="default"/>
          <w:b/>
          <w:spacing w:val="-2"/>
          <w:sz w:val="24"/>
          <w:szCs w:val="24"/>
          <w:lang w:val="en-US"/>
        </w:rPr>
        <w:tab/>
      </w:r>
      <w:r>
        <w:rPr>
          <w:rFonts w:hint="default"/>
          <w:b/>
          <w:spacing w:val="-2"/>
          <w:sz w:val="24"/>
          <w:szCs w:val="24"/>
          <w:lang w:val="en-US"/>
        </w:rPr>
        <w:tab/>
      </w:r>
      <w:r>
        <w:rPr>
          <w:rFonts w:hint="default"/>
          <w:b/>
          <w:spacing w:val="-2"/>
          <w:sz w:val="24"/>
          <w:szCs w:val="24"/>
          <w:lang w:val="en-US"/>
        </w:rPr>
        <w:t xml:space="preserve">                           </w:t>
      </w:r>
      <w:r>
        <w:rPr>
          <w:rFonts w:hint="default"/>
          <w:b/>
          <w:spacing w:val="-2"/>
          <w:sz w:val="24"/>
          <w:szCs w:val="24"/>
          <w:lang w:val="en-IN"/>
        </w:rPr>
        <w:t>AssociateP</w:t>
      </w:r>
      <w:r>
        <w:rPr>
          <w:b/>
          <w:sz w:val="24"/>
        </w:rPr>
        <w:t>rofessor</w:t>
      </w:r>
      <w:r>
        <w:rPr>
          <w:b/>
          <w:spacing w:val="-17"/>
          <w:sz w:val="24"/>
        </w:rPr>
        <w:t xml:space="preserve"> </w:t>
      </w:r>
      <w:r>
        <w:rPr>
          <w:b/>
          <w:sz w:val="24"/>
        </w:rPr>
        <w:t xml:space="preserve">&amp; </w:t>
      </w:r>
      <w:r>
        <w:rPr>
          <w:b/>
          <w:spacing w:val="-5"/>
          <w:sz w:val="24"/>
        </w:rPr>
        <w:t>HOD</w:t>
      </w:r>
    </w:p>
    <w:p w14:paraId="37397532">
      <w:pPr>
        <w:spacing w:after="0"/>
        <w:jc w:val="left"/>
        <w:rPr>
          <w:b/>
          <w:sz w:val="24"/>
        </w:rPr>
        <w:sectPr>
          <w:pgSz w:w="11970" w:h="16890"/>
          <w:pgMar w:top="700" w:right="566" w:bottom="280" w:left="1559" w:header="0" w:footer="0" w:gutter="0"/>
          <w:cols w:space="720" w:num="1"/>
        </w:sectPr>
      </w:pPr>
    </w:p>
    <w:p w14:paraId="77CE32E3">
      <w:pPr>
        <w:pStyle w:val="3"/>
        <w:spacing w:before="66"/>
        <w:ind w:left="399" w:right="534"/>
      </w:pPr>
      <w:r>
        <mc:AlternateContent>
          <mc:Choice Requires="wps">
            <w:drawing>
              <wp:anchor distT="0" distB="0" distL="0" distR="0" simplePos="0" relativeHeight="251667456" behindDoc="1" locked="0" layoutInCell="1" allowOverlap="1">
                <wp:simplePos x="0" y="0"/>
                <wp:positionH relativeFrom="page">
                  <wp:posOffset>393065</wp:posOffset>
                </wp:positionH>
                <wp:positionV relativeFrom="page">
                  <wp:posOffset>432435</wp:posOffset>
                </wp:positionV>
                <wp:extent cx="6796405" cy="9845040"/>
                <wp:effectExtent l="0" t="0" r="0" b="0"/>
                <wp:wrapNone/>
                <wp:docPr id="10" name="Graphic 10"/>
                <wp:cNvGraphicFramePr/>
                <a:graphic xmlns:a="http://schemas.openxmlformats.org/drawingml/2006/main">
                  <a:graphicData uri="http://schemas.microsoft.com/office/word/2010/wordprocessingShape">
                    <wps:wsp>
                      <wps:cNvSpPr/>
                      <wps:spPr>
                        <a:xfrm>
                          <a:off x="0" y="0"/>
                          <a:ext cx="6796405" cy="9845040"/>
                        </a:xfrm>
                        <a:custGeom>
                          <a:avLst/>
                          <a:gdLst/>
                          <a:ahLst/>
                          <a:cxnLst/>
                          <a:rect l="l" t="t" r="r" b="b"/>
                          <a:pathLst>
                            <a:path w="6796405" h="9845040">
                              <a:moveTo>
                                <a:pt x="6796405" y="0"/>
                              </a:moveTo>
                              <a:lnTo>
                                <a:pt x="0" y="0"/>
                              </a:lnTo>
                              <a:lnTo>
                                <a:pt x="0" y="11430"/>
                              </a:lnTo>
                              <a:lnTo>
                                <a:pt x="0" y="9832340"/>
                              </a:lnTo>
                              <a:lnTo>
                                <a:pt x="0" y="9843770"/>
                              </a:lnTo>
                              <a:lnTo>
                                <a:pt x="0" y="9845040"/>
                              </a:lnTo>
                              <a:lnTo>
                                <a:pt x="6796405" y="9845040"/>
                              </a:lnTo>
                              <a:lnTo>
                                <a:pt x="6796405" y="9843770"/>
                              </a:lnTo>
                              <a:lnTo>
                                <a:pt x="6796405" y="9832340"/>
                              </a:lnTo>
                              <a:lnTo>
                                <a:pt x="12065" y="9832340"/>
                              </a:lnTo>
                              <a:lnTo>
                                <a:pt x="12065" y="11430"/>
                              </a:lnTo>
                              <a:lnTo>
                                <a:pt x="6784340" y="11430"/>
                              </a:lnTo>
                              <a:lnTo>
                                <a:pt x="6784340" y="9831705"/>
                              </a:lnTo>
                              <a:lnTo>
                                <a:pt x="6796405" y="9831705"/>
                              </a:lnTo>
                              <a:lnTo>
                                <a:pt x="6796405" y="11430"/>
                              </a:lnTo>
                              <a:lnTo>
                                <a:pt x="6796405" y="0"/>
                              </a:lnTo>
                              <a:close/>
                            </a:path>
                          </a:pathLst>
                        </a:custGeom>
                        <a:solidFill>
                          <a:srgbClr val="000000"/>
                        </a:solidFill>
                      </wps:spPr>
                      <wps:bodyPr wrap="square" lIns="0" tIns="0" rIns="0" bIns="0" rtlCol="0">
                        <a:noAutofit/>
                      </wps:bodyPr>
                    </wps:wsp>
                  </a:graphicData>
                </a:graphic>
              </wp:anchor>
            </w:drawing>
          </mc:Choice>
          <mc:Fallback>
            <w:pict>
              <v:shape id="Graphic 10" o:spid="_x0000_s1026" o:spt="100" style="position:absolute;left:0pt;margin-left:30.95pt;margin-top:34.05pt;height:775.2pt;width:535.15pt;mso-position-horizontal-relative:page;mso-position-vertical-relative:page;z-index:-251649024;mso-width-relative:page;mso-height-relative:page;" fillcolor="#000000" filled="t" stroked="f" coordsize="6796405,9845040" o:gfxdata="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" path="m6796405,0l0,0,0,11430,0,9832340,0,9843770,0,9845040,6796405,9845040,6796405,9843770,6796405,9832340,12065,9832340,12065,11430,6784340,11430,6784340,9831705,6796405,9831705,6796405,11430,6796405,0xe">
                <v:fill on="t" focussize="0,0"/>
                <v:stroke on="f"/>
                <v:imagedata o:title=""/>
                <o:lock v:ext="edit" aspectratio="f"/>
                <v:textbox inset="0mm,0mm,0mm,0mm"/>
              </v:shape>
            </w:pict>
          </mc:Fallback>
        </mc:AlternateContent>
      </w:r>
      <w:bookmarkStart w:id="10" w:name="Student’s Declaration"/>
      <w:bookmarkEnd w:id="10"/>
      <w:bookmarkStart w:id="11" w:name="48e1ed0ce55896acb2acb5cdfca21e8e72bda448"/>
      <w:bookmarkEnd w:id="11"/>
      <w:r>
        <w:rPr>
          <w:spacing w:val="-2"/>
        </w:rPr>
        <w:t>Student’s</w:t>
      </w:r>
      <w:r>
        <w:rPr>
          <w:spacing w:val="-12"/>
        </w:rPr>
        <w:t xml:space="preserve"> </w:t>
      </w:r>
      <w:r>
        <w:rPr>
          <w:spacing w:val="-2"/>
        </w:rPr>
        <w:t>Declaration</w:t>
      </w:r>
    </w:p>
    <w:p w14:paraId="61EA683D">
      <w:pPr>
        <w:pStyle w:val="11"/>
        <w:spacing w:before="178"/>
        <w:rPr>
          <w:b/>
          <w:sz w:val="36"/>
        </w:rPr>
      </w:pPr>
    </w:p>
    <w:p w14:paraId="4A4D87D1">
      <w:pPr>
        <w:spacing w:before="0" w:line="360" w:lineRule="auto"/>
        <w:ind w:left="126" w:right="52" w:firstLine="1800"/>
        <w:jc w:val="both"/>
        <w:rPr>
          <w:sz w:val="24"/>
        </w:rPr>
      </w:pPr>
      <w:r>
        <w:rPr>
          <w:w w:val="105"/>
          <w:sz w:val="24"/>
        </w:rPr>
        <w:t>I,</w:t>
      </w:r>
      <w:r>
        <w:rPr>
          <w:rFonts w:hint="default"/>
          <w:b/>
          <w:bCs/>
          <w:w w:val="105"/>
          <w:sz w:val="28"/>
          <w:szCs w:val="28"/>
          <w:lang w:val="en-US"/>
        </w:rPr>
        <w:t>S.Mohan Reddy</w:t>
      </w:r>
      <w:r>
        <w:rPr>
          <w:w w:val="105"/>
          <w:sz w:val="24"/>
        </w:rPr>
        <w:t xml:space="preserve">, a student of </w:t>
      </w:r>
      <w:r>
        <w:rPr>
          <w:b/>
          <w:w w:val="105"/>
          <w:sz w:val="24"/>
        </w:rPr>
        <w:t xml:space="preserve">BTECH </w:t>
      </w:r>
      <w:r>
        <w:rPr>
          <w:w w:val="105"/>
          <w:sz w:val="24"/>
        </w:rPr>
        <w:t>Program, Reg.No.</w:t>
      </w:r>
      <w:r>
        <w:rPr>
          <w:b/>
          <w:w w:val="105"/>
          <w:sz w:val="24"/>
        </w:rPr>
        <w:t>2</w:t>
      </w:r>
      <w:r>
        <w:rPr>
          <w:rFonts w:hint="default"/>
          <w:b/>
          <w:w w:val="105"/>
          <w:sz w:val="24"/>
          <w:lang w:val="en-IN"/>
        </w:rPr>
        <w:t>3</w:t>
      </w:r>
      <w:r>
        <w:rPr>
          <w:b/>
          <w:w w:val="105"/>
          <w:sz w:val="24"/>
        </w:rPr>
        <w:t>761A05</w:t>
      </w:r>
      <w:r>
        <w:rPr>
          <w:rFonts w:hint="default"/>
          <w:b/>
          <w:w w:val="105"/>
          <w:sz w:val="24"/>
          <w:lang w:val="en-US"/>
        </w:rPr>
        <w:t>P0</w:t>
      </w:r>
      <w:r>
        <w:rPr>
          <w:b/>
          <w:w w:val="105"/>
          <w:sz w:val="24"/>
        </w:rPr>
        <w:t xml:space="preserve"> </w:t>
      </w:r>
      <w:r>
        <w:rPr>
          <w:w w:val="105"/>
          <w:sz w:val="24"/>
        </w:rPr>
        <w:t xml:space="preserve">of the Department of </w:t>
      </w:r>
      <w:r>
        <w:rPr>
          <w:b/>
          <w:w w:val="105"/>
          <w:sz w:val="24"/>
        </w:rPr>
        <w:t xml:space="preserve">COMPUTER SCIENCE AND ENGINEERING </w:t>
      </w:r>
      <w:r>
        <w:rPr>
          <w:w w:val="105"/>
          <w:sz w:val="24"/>
        </w:rPr>
        <w:t xml:space="preserve">in College do here by declare that I have completed the mandatory community service from </w:t>
      </w:r>
      <w:r>
        <w:rPr>
          <w:b/>
          <w:w w:val="105"/>
          <w:sz w:val="24"/>
        </w:rPr>
        <w:t>01-06-202</w:t>
      </w:r>
      <w:r>
        <w:rPr>
          <w:rFonts w:hint="default"/>
          <w:b/>
          <w:w w:val="105"/>
          <w:sz w:val="24"/>
          <w:lang w:val="en-US"/>
        </w:rPr>
        <w:t>5</w:t>
      </w:r>
      <w:r>
        <w:rPr>
          <w:b/>
          <w:w w:val="105"/>
          <w:sz w:val="24"/>
        </w:rPr>
        <w:t xml:space="preserve"> </w:t>
      </w:r>
      <w:r>
        <w:rPr>
          <w:w w:val="105"/>
          <w:sz w:val="24"/>
        </w:rPr>
        <w:t>to</w:t>
      </w:r>
      <w:r>
        <w:rPr>
          <w:spacing w:val="80"/>
          <w:w w:val="105"/>
          <w:sz w:val="24"/>
        </w:rPr>
        <w:t xml:space="preserve"> </w:t>
      </w:r>
      <w:r>
        <w:rPr>
          <w:b/>
          <w:w w:val="105"/>
          <w:sz w:val="24"/>
        </w:rPr>
        <w:t>13-07- 202</w:t>
      </w:r>
      <w:r>
        <w:rPr>
          <w:rFonts w:hint="default"/>
          <w:b/>
          <w:w w:val="105"/>
          <w:sz w:val="24"/>
          <w:lang w:val="en-US"/>
        </w:rPr>
        <w:t>5</w:t>
      </w:r>
      <w:r>
        <w:rPr>
          <w:b/>
          <w:w w:val="105"/>
          <w:sz w:val="24"/>
        </w:rPr>
        <w:t xml:space="preserve"> </w:t>
      </w:r>
      <w:r>
        <w:rPr>
          <w:w w:val="105"/>
          <w:sz w:val="24"/>
        </w:rPr>
        <w:t xml:space="preserve">in </w:t>
      </w:r>
      <w:r>
        <w:rPr>
          <w:rFonts w:hint="default"/>
          <w:b/>
          <w:bCs/>
          <w:w w:val="105"/>
          <w:sz w:val="24"/>
          <w:lang w:val="en-US"/>
        </w:rPr>
        <w:t>TUMMALAPALEM</w:t>
      </w:r>
      <w:r>
        <w:rPr>
          <w:b/>
          <w:bCs/>
          <w:w w:val="105"/>
          <w:sz w:val="24"/>
        </w:rPr>
        <w:t xml:space="preserve"> </w:t>
      </w:r>
      <w:r>
        <w:rPr>
          <w:w w:val="105"/>
          <w:sz w:val="24"/>
        </w:rPr>
        <w:t xml:space="preserve">under the Faculty Guideship of </w:t>
      </w:r>
      <w:r>
        <w:rPr>
          <w:b/>
          <w:w w:val="105"/>
          <w:sz w:val="24"/>
        </w:rPr>
        <w:t>Dr.</w:t>
      </w:r>
      <w:r>
        <w:rPr>
          <w:rFonts w:hint="default"/>
          <w:b/>
          <w:bCs/>
          <w:sz w:val="24"/>
          <w:szCs w:val="24"/>
          <w:lang w:val="en-US"/>
        </w:rPr>
        <w:t>D.Venkata Subbaiah</w:t>
      </w:r>
      <w:r>
        <w:rPr>
          <w:w w:val="105"/>
          <w:sz w:val="24"/>
        </w:rPr>
        <w:t>, Department of</w:t>
      </w:r>
      <w:r>
        <w:rPr>
          <w:spacing w:val="40"/>
          <w:w w:val="105"/>
          <w:sz w:val="24"/>
        </w:rPr>
        <w:t xml:space="preserve"> </w:t>
      </w:r>
      <w:r>
        <w:rPr>
          <w:b/>
          <w:w w:val="105"/>
          <w:sz w:val="24"/>
        </w:rPr>
        <w:t>COMPUTER SCIENCE AND ENGINEERING</w:t>
      </w:r>
      <w:r>
        <w:rPr>
          <w:b/>
          <w:spacing w:val="40"/>
          <w:w w:val="105"/>
          <w:sz w:val="24"/>
        </w:rPr>
        <w:t xml:space="preserve"> </w:t>
      </w:r>
      <w:r>
        <w:rPr>
          <w:w w:val="105"/>
          <w:sz w:val="24"/>
        </w:rPr>
        <w:t>in College.</w:t>
      </w:r>
    </w:p>
    <w:p w14:paraId="60E97298">
      <w:pPr>
        <w:pStyle w:val="11"/>
      </w:pPr>
    </w:p>
    <w:p w14:paraId="37D6CC98">
      <w:pPr>
        <w:pStyle w:val="11"/>
      </w:pPr>
    </w:p>
    <w:p w14:paraId="2ACD140B">
      <w:pPr>
        <w:pStyle w:val="11"/>
      </w:pPr>
    </w:p>
    <w:p w14:paraId="468859CD">
      <w:pPr>
        <w:pStyle w:val="11"/>
      </w:pPr>
    </w:p>
    <w:p w14:paraId="0637D9ED">
      <w:pPr>
        <w:pStyle w:val="11"/>
      </w:pPr>
    </w:p>
    <w:p w14:paraId="468FAC7D">
      <w:pPr>
        <w:pStyle w:val="11"/>
      </w:pPr>
    </w:p>
    <w:p w14:paraId="6B8943F1">
      <w:pPr>
        <w:pStyle w:val="11"/>
        <w:spacing w:before="32"/>
      </w:pPr>
    </w:p>
    <w:p w14:paraId="79D95146">
      <w:pPr>
        <w:pStyle w:val="11"/>
        <w:ind w:right="323"/>
        <w:jc w:val="right"/>
        <w:rPr>
          <w:rFonts w:ascii="Palatino Linotype"/>
        </w:rPr>
      </w:pPr>
      <w:r>
        <w:t>(Signature</w:t>
      </w:r>
      <w:r>
        <w:rPr>
          <w:spacing w:val="-17"/>
        </w:rPr>
        <w:t xml:space="preserve"> </w:t>
      </w:r>
      <w:r>
        <w:t>and</w:t>
      </w:r>
      <w:r>
        <w:rPr>
          <w:spacing w:val="-10"/>
        </w:rPr>
        <w:t xml:space="preserve"> </w:t>
      </w:r>
      <w:r>
        <w:rPr>
          <w:spacing w:val="-4"/>
        </w:rPr>
        <w:t>Date</w:t>
      </w:r>
      <w:r>
        <w:rPr>
          <w:rFonts w:ascii="Palatino Linotype"/>
          <w:spacing w:val="-4"/>
        </w:rPr>
        <w:t>)</w:t>
      </w:r>
    </w:p>
    <w:p w14:paraId="4FA3D8EA">
      <w:pPr>
        <w:pStyle w:val="11"/>
        <w:rPr>
          <w:rFonts w:ascii="Palatino Linotype"/>
        </w:rPr>
      </w:pPr>
    </w:p>
    <w:p w14:paraId="3663887D">
      <w:pPr>
        <w:pStyle w:val="11"/>
        <w:spacing w:before="154"/>
        <w:rPr>
          <w:rFonts w:ascii="Palatino Linotype"/>
        </w:rPr>
      </w:pPr>
    </w:p>
    <w:p w14:paraId="35E2524D">
      <w:pPr>
        <w:pStyle w:val="8"/>
      </w:pPr>
      <w:bookmarkStart w:id="12" w:name="Faculty Guide"/>
      <w:bookmarkEnd w:id="12"/>
      <w:r>
        <w:t>Faculty</w:t>
      </w:r>
      <w:r>
        <w:rPr>
          <w:spacing w:val="5"/>
        </w:rPr>
        <w:t xml:space="preserve"> </w:t>
      </w:r>
      <w:r>
        <w:rPr>
          <w:spacing w:val="-2"/>
        </w:rPr>
        <w:t>Guide</w:t>
      </w:r>
    </w:p>
    <w:p w14:paraId="0B415216">
      <w:pPr>
        <w:pStyle w:val="11"/>
        <w:spacing w:before="271" w:line="242" w:lineRule="auto"/>
        <w:ind w:left="448" w:right="6663"/>
        <w:rPr>
          <w:rFonts w:hint="default"/>
          <w:spacing w:val="40"/>
          <w:lang w:val="en-US"/>
        </w:rPr>
      </w:pPr>
      <w:r>
        <w:t>Dr</w:t>
      </w:r>
      <w:r>
        <w:rPr>
          <w:rFonts w:hint="default"/>
          <w:lang w:val="en-IN"/>
        </w:rPr>
        <w:t xml:space="preserve"> </w:t>
      </w:r>
      <w:r>
        <w:t>.</w:t>
      </w:r>
      <w:r>
        <w:rPr>
          <w:rFonts w:hint="default"/>
          <w:lang w:val="en-IN"/>
        </w:rPr>
        <w:t xml:space="preserve"> </w:t>
      </w:r>
      <w:r>
        <w:rPr>
          <w:rFonts w:hint="default"/>
          <w:lang w:val="en-US"/>
        </w:rPr>
        <w:t>D.Venkata Subbaiah</w:t>
      </w:r>
      <w:r>
        <w:rPr>
          <w:rFonts w:hint="default"/>
          <w:lang w:val="en-IN"/>
        </w:rPr>
        <w:t xml:space="preserve">  </w:t>
      </w:r>
      <w:r>
        <w:rPr>
          <w:rFonts w:hint="default"/>
          <w:lang w:val="en-US"/>
        </w:rPr>
        <w:t xml:space="preserve"> Professor</w:t>
      </w:r>
      <w:r>
        <w:rPr>
          <w:spacing w:val="40"/>
        </w:rPr>
        <w:t xml:space="preserve"> </w:t>
      </w:r>
    </w:p>
    <w:p w14:paraId="1D00F01C">
      <w:pPr>
        <w:pStyle w:val="11"/>
        <w:spacing w:before="2"/>
      </w:pPr>
    </w:p>
    <w:p w14:paraId="0454E9C1">
      <w:pPr>
        <w:pStyle w:val="8"/>
      </w:pPr>
      <w:bookmarkStart w:id="13" w:name="Head of the Department"/>
      <w:bookmarkEnd w:id="13"/>
      <w:r>
        <w:t>Head</w:t>
      </w:r>
      <w:r>
        <w:rPr>
          <w:spacing w:val="13"/>
        </w:rPr>
        <w:t xml:space="preserve"> </w:t>
      </w:r>
      <w:r>
        <w:t>of</w:t>
      </w:r>
      <w:r>
        <w:rPr>
          <w:spacing w:val="4"/>
        </w:rPr>
        <w:t xml:space="preserve"> </w:t>
      </w:r>
      <w:r>
        <w:t>the</w:t>
      </w:r>
      <w:r>
        <w:rPr>
          <w:spacing w:val="7"/>
        </w:rPr>
        <w:t xml:space="preserve"> </w:t>
      </w:r>
      <w:r>
        <w:rPr>
          <w:spacing w:val="-2"/>
        </w:rPr>
        <w:t>Department</w:t>
      </w:r>
    </w:p>
    <w:p w14:paraId="2F3967A7">
      <w:pPr>
        <w:pStyle w:val="11"/>
        <w:spacing w:before="267" w:line="242" w:lineRule="auto"/>
        <w:ind w:left="448" w:right="7254"/>
      </w:pPr>
      <w:r>
        <w:rPr>
          <w:spacing w:val="-2"/>
        </w:rPr>
        <w:t>Dr.</w:t>
      </w:r>
      <w:r>
        <w:rPr>
          <w:rFonts w:hint="default"/>
          <w:spacing w:val="-2"/>
          <w:lang w:val="en-IN"/>
        </w:rPr>
        <w:t>S</w:t>
      </w:r>
      <w:r>
        <w:rPr>
          <w:spacing w:val="-2"/>
        </w:rPr>
        <w:t>.</w:t>
      </w:r>
      <w:r>
        <w:rPr>
          <w:rFonts w:hint="default"/>
          <w:spacing w:val="-2"/>
          <w:lang w:val="en-IN"/>
        </w:rPr>
        <w:t>Nagarjuna Reddy Associate</w:t>
      </w:r>
      <w:r>
        <w:t>Professo</w:t>
      </w:r>
      <w:r>
        <w:rPr>
          <w:rFonts w:hint="default"/>
          <w:lang w:val="en-IN"/>
        </w:rPr>
        <w:t xml:space="preserve">r </w:t>
      </w:r>
      <w:r>
        <w:rPr>
          <w:rFonts w:hint="default"/>
          <w:spacing w:val="-15"/>
          <w:lang w:val="en-IN"/>
        </w:rPr>
        <w:t>&amp;</w:t>
      </w:r>
      <w:r>
        <w:t>HOD</w:t>
      </w:r>
    </w:p>
    <w:p w14:paraId="748D5E5D">
      <w:pPr>
        <w:pStyle w:val="11"/>
        <w:spacing w:before="2"/>
      </w:pPr>
    </w:p>
    <w:p w14:paraId="713AFB1E">
      <w:pPr>
        <w:pStyle w:val="8"/>
        <w:ind w:left="515"/>
      </w:pPr>
      <w:bookmarkStart w:id="14" w:name="Principal"/>
      <w:bookmarkEnd w:id="14"/>
      <w:r>
        <w:rPr>
          <w:spacing w:val="-2"/>
          <w:w w:val="110"/>
        </w:rPr>
        <w:t>Principal</w:t>
      </w:r>
    </w:p>
    <w:p w14:paraId="2EE37B80">
      <w:pPr>
        <w:pStyle w:val="11"/>
        <w:spacing w:before="65"/>
        <w:ind w:left="448"/>
      </w:pPr>
      <w:r>
        <w:t>Dr.K.Appa</w:t>
      </w:r>
      <w:r>
        <w:rPr>
          <w:spacing w:val="-13"/>
        </w:rPr>
        <w:t xml:space="preserve"> </w:t>
      </w:r>
      <w:r>
        <w:rPr>
          <w:spacing w:val="-5"/>
        </w:rPr>
        <w:t>Rao</w:t>
      </w:r>
    </w:p>
    <w:p w14:paraId="2EC82167">
      <w:pPr>
        <w:pStyle w:val="11"/>
        <w:spacing w:after="0"/>
        <w:sectPr>
          <w:pgSz w:w="11960" w:h="16880"/>
          <w:pgMar w:top="1400" w:right="992" w:bottom="280" w:left="992" w:header="0" w:footer="0" w:gutter="0"/>
          <w:cols w:space="720" w:num="1"/>
        </w:sectPr>
      </w:pPr>
    </w:p>
    <w:p w14:paraId="0579C682">
      <w:pPr>
        <w:pStyle w:val="3"/>
        <w:ind w:left="399" w:right="889"/>
      </w:pPr>
      <w:r>
        <mc:AlternateContent>
          <mc:Choice Requires="wps">
            <w:drawing>
              <wp:anchor distT="0" distB="0" distL="0" distR="0" simplePos="0" relativeHeight="251667456" behindDoc="1" locked="0" layoutInCell="1" allowOverlap="1">
                <wp:simplePos x="0" y="0"/>
                <wp:positionH relativeFrom="page">
                  <wp:posOffset>393065</wp:posOffset>
                </wp:positionH>
                <wp:positionV relativeFrom="page">
                  <wp:posOffset>432435</wp:posOffset>
                </wp:positionV>
                <wp:extent cx="6796405" cy="9845040"/>
                <wp:effectExtent l="0" t="0" r="0" b="0"/>
                <wp:wrapNone/>
                <wp:docPr id="11" name="Graphic 11"/>
                <wp:cNvGraphicFramePr/>
                <a:graphic xmlns:a="http://schemas.openxmlformats.org/drawingml/2006/main">
                  <a:graphicData uri="http://schemas.microsoft.com/office/word/2010/wordprocessingShape">
                    <wps:wsp>
                      <wps:cNvSpPr/>
                      <wps:spPr>
                        <a:xfrm>
                          <a:off x="0" y="0"/>
                          <a:ext cx="6796405" cy="9845040"/>
                        </a:xfrm>
                        <a:custGeom>
                          <a:avLst/>
                          <a:gdLst/>
                          <a:ahLst/>
                          <a:cxnLst/>
                          <a:rect l="l" t="t" r="r" b="b"/>
                          <a:pathLst>
                            <a:path w="6796405" h="9845040">
                              <a:moveTo>
                                <a:pt x="6796405" y="0"/>
                              </a:moveTo>
                              <a:lnTo>
                                <a:pt x="0" y="0"/>
                              </a:lnTo>
                              <a:lnTo>
                                <a:pt x="0" y="11430"/>
                              </a:lnTo>
                              <a:lnTo>
                                <a:pt x="0" y="9832340"/>
                              </a:lnTo>
                              <a:lnTo>
                                <a:pt x="0" y="9843770"/>
                              </a:lnTo>
                              <a:lnTo>
                                <a:pt x="0" y="9845040"/>
                              </a:lnTo>
                              <a:lnTo>
                                <a:pt x="6796405" y="9845040"/>
                              </a:lnTo>
                              <a:lnTo>
                                <a:pt x="6796405" y="9843770"/>
                              </a:lnTo>
                              <a:lnTo>
                                <a:pt x="6796405" y="9832340"/>
                              </a:lnTo>
                              <a:lnTo>
                                <a:pt x="12065" y="9832340"/>
                              </a:lnTo>
                              <a:lnTo>
                                <a:pt x="12065" y="11430"/>
                              </a:lnTo>
                              <a:lnTo>
                                <a:pt x="6784340" y="11430"/>
                              </a:lnTo>
                              <a:lnTo>
                                <a:pt x="6784340" y="9831705"/>
                              </a:lnTo>
                              <a:lnTo>
                                <a:pt x="6796405" y="9831705"/>
                              </a:lnTo>
                              <a:lnTo>
                                <a:pt x="6796405" y="11430"/>
                              </a:lnTo>
                              <a:lnTo>
                                <a:pt x="6796405" y="0"/>
                              </a:lnTo>
                              <a:close/>
                            </a:path>
                          </a:pathLst>
                        </a:custGeom>
                        <a:solidFill>
                          <a:srgbClr val="000000"/>
                        </a:solidFill>
                      </wps:spPr>
                      <wps:bodyPr wrap="square" lIns="0" tIns="0" rIns="0" bIns="0" rtlCol="0">
                        <a:noAutofit/>
                      </wps:bodyPr>
                    </wps:wsp>
                  </a:graphicData>
                </a:graphic>
              </wp:anchor>
            </w:drawing>
          </mc:Choice>
          <mc:Fallback>
            <w:pict>
              <v:shape id="Graphic 11" o:spid="_x0000_s1026" o:spt="100" style="position:absolute;left:0pt;margin-left:30.95pt;margin-top:34.05pt;height:775.2pt;width:535.15pt;mso-position-horizontal-relative:page;mso-position-vertical-relative:page;z-index:-251649024;mso-width-relative:page;mso-height-relative:page;" fillcolor="#000000" filled="t" stroked="f" coordsize="6796405,9845040" o:gfxdata="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" path="m6796405,0l0,0,0,11430,0,9832340,0,9843770,0,9845040,6796405,9845040,6796405,9843770,6796405,9832340,12065,9832340,12065,11430,6784340,11430,6784340,9831705,6796405,9831705,6796405,11430,6796405,0xe">
                <v:fill on="t" focussize="0,0"/>
                <v:stroke on="f"/>
                <v:imagedata o:title=""/>
                <o:lock v:ext="edit" aspectratio="f"/>
                <v:textbox inset="0mm,0mm,0mm,0mm"/>
              </v:shape>
            </w:pict>
          </mc:Fallback>
        </mc:AlternateContent>
      </w:r>
      <w:bookmarkStart w:id="15" w:name="Student’s Declaration (1)"/>
      <w:bookmarkEnd w:id="15"/>
      <w:r>
        <w:rPr>
          <w:spacing w:val="-2"/>
        </w:rPr>
        <w:t>Student’s</w:t>
      </w:r>
      <w:r>
        <w:rPr>
          <w:spacing w:val="-12"/>
        </w:rPr>
        <w:t xml:space="preserve"> </w:t>
      </w:r>
      <w:r>
        <w:rPr>
          <w:spacing w:val="-2"/>
        </w:rPr>
        <w:t>Declaration</w:t>
      </w:r>
    </w:p>
    <w:p w14:paraId="03648E17">
      <w:pPr>
        <w:pStyle w:val="11"/>
        <w:spacing w:before="182"/>
        <w:rPr>
          <w:b/>
          <w:sz w:val="36"/>
        </w:rPr>
      </w:pPr>
    </w:p>
    <w:p w14:paraId="19E839E2">
      <w:pPr>
        <w:spacing w:before="0" w:line="360" w:lineRule="auto"/>
        <w:ind w:left="126" w:right="51" w:firstLine="1800"/>
        <w:jc w:val="both"/>
        <w:rPr>
          <w:b/>
          <w:sz w:val="24"/>
        </w:rPr>
      </w:pPr>
      <w:r>
        <w:rPr>
          <w:w w:val="105"/>
          <w:sz w:val="24"/>
        </w:rPr>
        <w:t>I,</w:t>
      </w:r>
      <w:r>
        <w:rPr>
          <w:rFonts w:hint="default"/>
          <w:b/>
          <w:bCs/>
          <w:w w:val="105"/>
          <w:sz w:val="28"/>
          <w:szCs w:val="28"/>
          <w:lang w:val="en-US"/>
        </w:rPr>
        <w:t>Seelam.Likhitha</w:t>
      </w:r>
      <w:r>
        <w:rPr>
          <w:w w:val="105"/>
          <w:sz w:val="24"/>
        </w:rPr>
        <w:t xml:space="preserve">,a student of </w:t>
      </w:r>
      <w:r>
        <w:rPr>
          <w:b/>
          <w:w w:val="105"/>
          <w:sz w:val="24"/>
        </w:rPr>
        <w:t xml:space="preserve">BTECH </w:t>
      </w:r>
      <w:r>
        <w:rPr>
          <w:w w:val="105"/>
          <w:sz w:val="24"/>
        </w:rPr>
        <w:t xml:space="preserve">Program, Reg.No. </w:t>
      </w:r>
      <w:r>
        <w:rPr>
          <w:b/>
          <w:w w:val="105"/>
          <w:sz w:val="24"/>
        </w:rPr>
        <w:t>2</w:t>
      </w:r>
      <w:r>
        <w:rPr>
          <w:rFonts w:hint="default"/>
          <w:b/>
          <w:w w:val="105"/>
          <w:sz w:val="24"/>
          <w:lang w:val="en-IN"/>
        </w:rPr>
        <w:t>3</w:t>
      </w:r>
      <w:r>
        <w:rPr>
          <w:b/>
          <w:w w:val="105"/>
          <w:sz w:val="24"/>
        </w:rPr>
        <w:t>761A05</w:t>
      </w:r>
      <w:r>
        <w:rPr>
          <w:rFonts w:hint="default"/>
          <w:b/>
          <w:w w:val="105"/>
          <w:sz w:val="24"/>
          <w:lang w:val="en-US"/>
        </w:rPr>
        <w:t>P1</w:t>
      </w:r>
      <w:r>
        <w:rPr>
          <w:b/>
          <w:w w:val="105"/>
          <w:sz w:val="24"/>
        </w:rPr>
        <w:t xml:space="preserve"> </w:t>
      </w:r>
      <w:r>
        <w:rPr>
          <w:w w:val="105"/>
          <w:sz w:val="24"/>
        </w:rPr>
        <w:t xml:space="preserve">of the Department of </w:t>
      </w:r>
      <w:r>
        <w:rPr>
          <w:b/>
          <w:w w:val="105"/>
          <w:sz w:val="24"/>
        </w:rPr>
        <w:t>COMPUTER SCIENCE AND ENGINEERING</w:t>
      </w:r>
      <w:r>
        <w:rPr>
          <w:b/>
          <w:spacing w:val="40"/>
          <w:w w:val="105"/>
          <w:sz w:val="24"/>
        </w:rPr>
        <w:t xml:space="preserve"> </w:t>
      </w:r>
      <w:r>
        <w:rPr>
          <w:w w:val="105"/>
          <w:sz w:val="24"/>
        </w:rPr>
        <w:t>in College do here by declare that I have completed the mandatory community service from</w:t>
      </w:r>
      <w:r>
        <w:rPr>
          <w:spacing w:val="40"/>
          <w:w w:val="105"/>
          <w:sz w:val="24"/>
        </w:rPr>
        <w:t xml:space="preserve"> </w:t>
      </w:r>
      <w:r>
        <w:rPr>
          <w:b/>
          <w:w w:val="105"/>
          <w:sz w:val="24"/>
        </w:rPr>
        <w:t>01-</w:t>
      </w:r>
      <w:r>
        <w:rPr>
          <w:b/>
          <w:spacing w:val="40"/>
          <w:w w:val="105"/>
          <w:sz w:val="24"/>
        </w:rPr>
        <w:t xml:space="preserve"> </w:t>
      </w:r>
      <w:r>
        <w:rPr>
          <w:b/>
          <w:w w:val="105"/>
          <w:sz w:val="24"/>
        </w:rPr>
        <w:t>06-202</w:t>
      </w:r>
      <w:r>
        <w:rPr>
          <w:rFonts w:hint="default"/>
          <w:b/>
          <w:w w:val="105"/>
          <w:sz w:val="24"/>
          <w:lang w:val="en-IN"/>
        </w:rPr>
        <w:t>5</w:t>
      </w:r>
      <w:r>
        <w:rPr>
          <w:b/>
          <w:w w:val="105"/>
          <w:sz w:val="24"/>
        </w:rPr>
        <w:t xml:space="preserve"> </w:t>
      </w:r>
      <w:r>
        <w:rPr>
          <w:w w:val="105"/>
          <w:sz w:val="24"/>
        </w:rPr>
        <w:t xml:space="preserve">to </w:t>
      </w:r>
      <w:r>
        <w:rPr>
          <w:b/>
          <w:w w:val="105"/>
          <w:sz w:val="24"/>
        </w:rPr>
        <w:t>13-07-202</w:t>
      </w:r>
      <w:r>
        <w:rPr>
          <w:rFonts w:hint="default"/>
          <w:b/>
          <w:w w:val="105"/>
          <w:sz w:val="24"/>
          <w:lang w:val="en-IN"/>
        </w:rPr>
        <w:t>5</w:t>
      </w:r>
      <w:r>
        <w:rPr>
          <w:b/>
          <w:w w:val="105"/>
          <w:sz w:val="24"/>
        </w:rPr>
        <w:t xml:space="preserve"> </w:t>
      </w:r>
      <w:r>
        <w:rPr>
          <w:w w:val="105"/>
          <w:sz w:val="24"/>
        </w:rPr>
        <w:t xml:space="preserve">in </w:t>
      </w:r>
      <w:r>
        <w:rPr>
          <w:rFonts w:hint="default"/>
          <w:b/>
          <w:bCs/>
          <w:w w:val="105"/>
          <w:sz w:val="24"/>
          <w:lang w:val="en-US"/>
        </w:rPr>
        <w:t>TUMMALAPALEM</w:t>
      </w:r>
      <w:r>
        <w:rPr>
          <w:b/>
          <w:w w:val="105"/>
          <w:sz w:val="24"/>
        </w:rPr>
        <w:t xml:space="preserve"> </w:t>
      </w:r>
      <w:r>
        <w:rPr>
          <w:w w:val="105"/>
          <w:sz w:val="24"/>
        </w:rPr>
        <w:t xml:space="preserve">under the Faculty Guideship of  </w:t>
      </w:r>
      <w:r>
        <w:rPr>
          <w:b/>
          <w:w w:val="105"/>
          <w:sz w:val="24"/>
        </w:rPr>
        <w:t>Dr.</w:t>
      </w:r>
      <w:r>
        <w:rPr>
          <w:rFonts w:hint="default"/>
          <w:b/>
          <w:bCs/>
          <w:sz w:val="24"/>
          <w:szCs w:val="24"/>
          <w:lang w:val="en-US"/>
        </w:rPr>
        <w:t>D.Venkata Subbaiah</w:t>
      </w:r>
      <w:r>
        <w:rPr>
          <w:w w:val="105"/>
          <w:sz w:val="24"/>
        </w:rPr>
        <w:t>,</w:t>
      </w:r>
      <w:r>
        <w:rPr>
          <w:spacing w:val="33"/>
          <w:w w:val="105"/>
          <w:sz w:val="24"/>
        </w:rPr>
        <w:t xml:space="preserve"> </w:t>
      </w:r>
      <w:r>
        <w:rPr>
          <w:w w:val="105"/>
          <w:sz w:val="24"/>
        </w:rPr>
        <w:t>Department</w:t>
      </w:r>
      <w:r>
        <w:rPr>
          <w:spacing w:val="37"/>
          <w:w w:val="105"/>
          <w:sz w:val="24"/>
        </w:rPr>
        <w:t xml:space="preserve"> </w:t>
      </w:r>
      <w:r>
        <w:rPr>
          <w:w w:val="105"/>
          <w:sz w:val="24"/>
        </w:rPr>
        <w:t>of</w:t>
      </w:r>
      <w:r>
        <w:rPr>
          <w:spacing w:val="40"/>
          <w:w w:val="105"/>
          <w:sz w:val="24"/>
        </w:rPr>
        <w:t xml:space="preserve"> </w:t>
      </w:r>
      <w:r>
        <w:rPr>
          <w:b/>
          <w:w w:val="105"/>
          <w:sz w:val="24"/>
        </w:rPr>
        <w:t>COMPUTER SCIENCE</w:t>
      </w:r>
      <w:r>
        <w:rPr>
          <w:b/>
          <w:spacing w:val="40"/>
          <w:w w:val="105"/>
          <w:sz w:val="24"/>
        </w:rPr>
        <w:t xml:space="preserve"> </w:t>
      </w:r>
      <w:r>
        <w:rPr>
          <w:b/>
          <w:w w:val="105"/>
          <w:sz w:val="24"/>
        </w:rPr>
        <w:t>AND</w:t>
      </w:r>
      <w:r>
        <w:rPr>
          <w:b/>
          <w:spacing w:val="39"/>
          <w:w w:val="105"/>
          <w:sz w:val="24"/>
        </w:rPr>
        <w:t xml:space="preserve"> </w:t>
      </w:r>
      <w:r>
        <w:rPr>
          <w:b/>
          <w:w w:val="105"/>
          <w:sz w:val="24"/>
        </w:rPr>
        <w:t>ENGINEERING</w:t>
      </w:r>
    </w:p>
    <w:p w14:paraId="428939D5">
      <w:pPr>
        <w:pStyle w:val="11"/>
        <w:spacing w:before="4"/>
        <w:ind w:left="126"/>
      </w:pPr>
      <w:r>
        <w:rPr>
          <w:w w:val="105"/>
        </w:rPr>
        <w:t>in</w:t>
      </w:r>
      <w:r>
        <w:rPr>
          <w:spacing w:val="-6"/>
          <w:w w:val="105"/>
        </w:rPr>
        <w:t xml:space="preserve"> </w:t>
      </w:r>
      <w:r>
        <w:rPr>
          <w:spacing w:val="-2"/>
          <w:w w:val="105"/>
        </w:rPr>
        <w:t>College.</w:t>
      </w:r>
    </w:p>
    <w:p w14:paraId="57271C30">
      <w:pPr>
        <w:pStyle w:val="11"/>
      </w:pPr>
    </w:p>
    <w:p w14:paraId="7DA71CB3">
      <w:pPr>
        <w:pStyle w:val="11"/>
      </w:pPr>
    </w:p>
    <w:p w14:paraId="3B180E75">
      <w:pPr>
        <w:pStyle w:val="11"/>
      </w:pPr>
    </w:p>
    <w:p w14:paraId="22821B26">
      <w:pPr>
        <w:pStyle w:val="11"/>
      </w:pPr>
    </w:p>
    <w:p w14:paraId="7B6BA86E">
      <w:pPr>
        <w:pStyle w:val="11"/>
      </w:pPr>
    </w:p>
    <w:p w14:paraId="66F1501F">
      <w:pPr>
        <w:pStyle w:val="11"/>
      </w:pPr>
    </w:p>
    <w:p w14:paraId="3784F64D">
      <w:pPr>
        <w:pStyle w:val="11"/>
        <w:spacing w:before="156"/>
      </w:pPr>
    </w:p>
    <w:p w14:paraId="742895DC">
      <w:pPr>
        <w:pStyle w:val="11"/>
        <w:ind w:right="323"/>
        <w:jc w:val="right"/>
        <w:rPr>
          <w:rFonts w:ascii="Palatino Linotype"/>
        </w:rPr>
      </w:pPr>
      <w:r>
        <w:t>(Signature</w:t>
      </w:r>
      <w:r>
        <w:rPr>
          <w:spacing w:val="-17"/>
        </w:rPr>
        <w:t xml:space="preserve"> </w:t>
      </w:r>
      <w:r>
        <w:t>and</w:t>
      </w:r>
      <w:r>
        <w:rPr>
          <w:spacing w:val="-10"/>
        </w:rPr>
        <w:t xml:space="preserve"> </w:t>
      </w:r>
      <w:r>
        <w:rPr>
          <w:spacing w:val="-4"/>
        </w:rPr>
        <w:t>Date</w:t>
      </w:r>
      <w:r>
        <w:rPr>
          <w:rFonts w:ascii="Palatino Linotype"/>
          <w:spacing w:val="-4"/>
        </w:rPr>
        <w:t>)</w:t>
      </w:r>
    </w:p>
    <w:p w14:paraId="64EB4065">
      <w:pPr>
        <w:pStyle w:val="11"/>
        <w:rPr>
          <w:rFonts w:ascii="Palatino Linotype"/>
        </w:rPr>
      </w:pPr>
    </w:p>
    <w:p w14:paraId="20C8E3A6">
      <w:pPr>
        <w:pStyle w:val="11"/>
        <w:rPr>
          <w:rFonts w:ascii="Palatino Linotype"/>
        </w:rPr>
      </w:pPr>
    </w:p>
    <w:p w14:paraId="50119025">
      <w:pPr>
        <w:pStyle w:val="11"/>
        <w:spacing w:before="38"/>
        <w:rPr>
          <w:rFonts w:ascii="Palatino Linotype"/>
        </w:rPr>
      </w:pPr>
    </w:p>
    <w:p w14:paraId="316CF974">
      <w:pPr>
        <w:pStyle w:val="8"/>
        <w:spacing w:before="1"/>
      </w:pPr>
      <w:bookmarkStart w:id="16" w:name="Faculty Guide"/>
      <w:bookmarkEnd w:id="16"/>
      <w:r>
        <w:t>Faculty</w:t>
      </w:r>
      <w:r>
        <w:rPr>
          <w:spacing w:val="5"/>
        </w:rPr>
        <w:t xml:space="preserve"> </w:t>
      </w:r>
      <w:r>
        <w:rPr>
          <w:spacing w:val="-2"/>
        </w:rPr>
        <w:t>Guide</w:t>
      </w:r>
    </w:p>
    <w:p w14:paraId="6E6699CA">
      <w:pPr>
        <w:pStyle w:val="11"/>
        <w:spacing w:before="271" w:line="242" w:lineRule="auto"/>
        <w:ind w:left="448" w:right="6663"/>
        <w:rPr>
          <w:rFonts w:hint="default"/>
          <w:spacing w:val="40"/>
          <w:lang w:val="en-US"/>
        </w:rPr>
      </w:pPr>
      <w:bookmarkStart w:id="17" w:name="Head of the Department"/>
      <w:bookmarkEnd w:id="17"/>
      <w:r>
        <w:t>Dr</w:t>
      </w:r>
      <w:r>
        <w:rPr>
          <w:rFonts w:hint="default"/>
          <w:lang w:val="en-IN"/>
        </w:rPr>
        <w:t xml:space="preserve"> </w:t>
      </w:r>
      <w:r>
        <w:t>.</w:t>
      </w:r>
      <w:r>
        <w:rPr>
          <w:rFonts w:hint="default"/>
          <w:lang w:val="en-IN"/>
        </w:rPr>
        <w:t xml:space="preserve"> </w:t>
      </w:r>
      <w:r>
        <w:rPr>
          <w:rFonts w:hint="default"/>
          <w:lang w:val="en-US"/>
        </w:rPr>
        <w:t>D.Venkata Subbaiah</w:t>
      </w:r>
      <w:r>
        <w:rPr>
          <w:rFonts w:hint="default"/>
          <w:lang w:val="en-IN"/>
        </w:rPr>
        <w:t xml:space="preserve"> </w:t>
      </w:r>
      <w:r>
        <w:rPr>
          <w:rFonts w:hint="default"/>
          <w:lang w:val="en-US"/>
        </w:rPr>
        <w:t>Professor</w:t>
      </w:r>
      <w:r>
        <w:rPr>
          <w:spacing w:val="40"/>
        </w:rPr>
        <w:t xml:space="preserve"> </w:t>
      </w:r>
    </w:p>
    <w:p w14:paraId="3983CF3D">
      <w:pPr>
        <w:pStyle w:val="8"/>
        <w:spacing w:before="1"/>
      </w:pPr>
    </w:p>
    <w:p w14:paraId="5C0788DA">
      <w:pPr>
        <w:pStyle w:val="8"/>
        <w:spacing w:before="1"/>
      </w:pPr>
      <w:r>
        <w:t>Head</w:t>
      </w:r>
      <w:r>
        <w:rPr>
          <w:spacing w:val="13"/>
        </w:rPr>
        <w:t xml:space="preserve"> </w:t>
      </w:r>
      <w:r>
        <w:t>of</w:t>
      </w:r>
      <w:r>
        <w:rPr>
          <w:spacing w:val="4"/>
        </w:rPr>
        <w:t xml:space="preserve"> </w:t>
      </w:r>
      <w:r>
        <w:t>the</w:t>
      </w:r>
      <w:r>
        <w:rPr>
          <w:spacing w:val="7"/>
        </w:rPr>
        <w:t xml:space="preserve"> </w:t>
      </w:r>
      <w:r>
        <w:rPr>
          <w:spacing w:val="-2"/>
        </w:rPr>
        <w:t>Department</w:t>
      </w:r>
    </w:p>
    <w:p w14:paraId="6A6D6F54">
      <w:pPr>
        <w:pStyle w:val="11"/>
        <w:spacing w:before="267" w:line="242" w:lineRule="auto"/>
        <w:ind w:left="448" w:right="7254"/>
      </w:pPr>
      <w:r>
        <w:rPr>
          <w:spacing w:val="-2"/>
        </w:rPr>
        <w:t>Dr.</w:t>
      </w:r>
      <w:r>
        <w:rPr>
          <w:rFonts w:hint="default"/>
          <w:spacing w:val="-2"/>
          <w:lang w:val="en-IN"/>
        </w:rPr>
        <w:t>S</w:t>
      </w:r>
      <w:r>
        <w:rPr>
          <w:spacing w:val="-2"/>
        </w:rPr>
        <w:t>.</w:t>
      </w:r>
      <w:r>
        <w:rPr>
          <w:rFonts w:hint="default"/>
          <w:spacing w:val="-2"/>
          <w:lang w:val="en-IN"/>
        </w:rPr>
        <w:t>Nagarjuna Reddy Associate</w:t>
      </w:r>
      <w:r>
        <w:t>Professo</w:t>
      </w:r>
      <w:r>
        <w:rPr>
          <w:rFonts w:hint="default"/>
          <w:lang w:val="en-IN"/>
        </w:rPr>
        <w:t xml:space="preserve">r </w:t>
      </w:r>
      <w:r>
        <w:rPr>
          <w:rFonts w:hint="default"/>
          <w:spacing w:val="-15"/>
          <w:lang w:val="en-IN"/>
        </w:rPr>
        <w:t>&amp;</w:t>
      </w:r>
      <w:r>
        <w:t>HOD</w:t>
      </w:r>
    </w:p>
    <w:p w14:paraId="0ED667ED">
      <w:pPr>
        <w:pStyle w:val="11"/>
        <w:spacing w:before="13"/>
      </w:pPr>
    </w:p>
    <w:p w14:paraId="63B8AD9F">
      <w:pPr>
        <w:pStyle w:val="8"/>
        <w:ind w:left="515"/>
      </w:pPr>
      <w:bookmarkStart w:id="18" w:name="Principal"/>
      <w:bookmarkEnd w:id="18"/>
      <w:r>
        <w:rPr>
          <w:spacing w:val="-2"/>
          <w:w w:val="110"/>
        </w:rPr>
        <w:t>Principal</w:t>
      </w:r>
    </w:p>
    <w:p w14:paraId="204FBF16">
      <w:pPr>
        <w:pStyle w:val="11"/>
        <w:spacing w:before="69"/>
        <w:ind w:left="448"/>
      </w:pPr>
      <w:r>
        <w:t>Dr.K.Appa</w:t>
      </w:r>
      <w:r>
        <w:rPr>
          <w:spacing w:val="-13"/>
        </w:rPr>
        <w:t xml:space="preserve"> </w:t>
      </w:r>
      <w:r>
        <w:rPr>
          <w:spacing w:val="-5"/>
        </w:rPr>
        <w:t>Rao</w:t>
      </w:r>
    </w:p>
    <w:p w14:paraId="3B70481D">
      <w:pPr>
        <w:pStyle w:val="11"/>
        <w:spacing w:after="0"/>
        <w:sectPr>
          <w:pgSz w:w="11960" w:h="16880"/>
          <w:pgMar w:top="1560" w:right="992" w:bottom="280" w:left="992" w:header="0" w:footer="0" w:gutter="0"/>
          <w:cols w:space="720" w:num="1"/>
        </w:sectPr>
      </w:pPr>
    </w:p>
    <w:p w14:paraId="2774DC96">
      <w:pPr>
        <w:pStyle w:val="3"/>
        <w:spacing w:before="64"/>
      </w:pPr>
      <w:r>
        <mc:AlternateContent>
          <mc:Choice Requires="wps">
            <w:drawing>
              <wp:anchor distT="0" distB="0" distL="0" distR="0" simplePos="0" relativeHeight="251668480" behindDoc="1" locked="0" layoutInCell="1" allowOverlap="1">
                <wp:simplePos x="0" y="0"/>
                <wp:positionH relativeFrom="page">
                  <wp:posOffset>393065</wp:posOffset>
                </wp:positionH>
                <wp:positionV relativeFrom="page">
                  <wp:posOffset>432435</wp:posOffset>
                </wp:positionV>
                <wp:extent cx="6796405" cy="9845040"/>
                <wp:effectExtent l="0" t="0" r="0" b="0"/>
                <wp:wrapNone/>
                <wp:docPr id="12" name="Graphic 12"/>
                <wp:cNvGraphicFramePr/>
                <a:graphic xmlns:a="http://schemas.openxmlformats.org/drawingml/2006/main">
                  <a:graphicData uri="http://schemas.microsoft.com/office/word/2010/wordprocessingShape">
                    <wps:wsp>
                      <wps:cNvSpPr/>
                      <wps:spPr>
                        <a:xfrm>
                          <a:off x="0" y="0"/>
                          <a:ext cx="6796405" cy="9845040"/>
                        </a:xfrm>
                        <a:custGeom>
                          <a:avLst/>
                          <a:gdLst/>
                          <a:ahLst/>
                          <a:cxnLst/>
                          <a:rect l="l" t="t" r="r" b="b"/>
                          <a:pathLst>
                            <a:path w="6796405" h="9845040">
                              <a:moveTo>
                                <a:pt x="6796405" y="0"/>
                              </a:moveTo>
                              <a:lnTo>
                                <a:pt x="0" y="0"/>
                              </a:lnTo>
                              <a:lnTo>
                                <a:pt x="0" y="11430"/>
                              </a:lnTo>
                              <a:lnTo>
                                <a:pt x="0" y="9832340"/>
                              </a:lnTo>
                              <a:lnTo>
                                <a:pt x="0" y="9843770"/>
                              </a:lnTo>
                              <a:lnTo>
                                <a:pt x="0" y="9845040"/>
                              </a:lnTo>
                              <a:lnTo>
                                <a:pt x="6796405" y="9845040"/>
                              </a:lnTo>
                              <a:lnTo>
                                <a:pt x="6796405" y="9843770"/>
                              </a:lnTo>
                              <a:lnTo>
                                <a:pt x="6796405" y="9832340"/>
                              </a:lnTo>
                              <a:lnTo>
                                <a:pt x="12065" y="9832340"/>
                              </a:lnTo>
                              <a:lnTo>
                                <a:pt x="12065" y="11430"/>
                              </a:lnTo>
                              <a:lnTo>
                                <a:pt x="6784340" y="11430"/>
                              </a:lnTo>
                              <a:lnTo>
                                <a:pt x="6784340" y="9831705"/>
                              </a:lnTo>
                              <a:lnTo>
                                <a:pt x="6796405" y="9831705"/>
                              </a:lnTo>
                              <a:lnTo>
                                <a:pt x="6796405" y="11430"/>
                              </a:lnTo>
                              <a:lnTo>
                                <a:pt x="6796405" y="0"/>
                              </a:lnTo>
                              <a:close/>
                            </a:path>
                          </a:pathLst>
                        </a:custGeom>
                        <a:solidFill>
                          <a:srgbClr val="000000"/>
                        </a:solidFill>
                      </wps:spPr>
                      <wps:bodyPr wrap="square" lIns="0" tIns="0" rIns="0" bIns="0" rtlCol="0">
                        <a:noAutofit/>
                      </wps:bodyPr>
                    </wps:wsp>
                  </a:graphicData>
                </a:graphic>
              </wp:anchor>
            </w:drawing>
          </mc:Choice>
          <mc:Fallback>
            <w:pict>
              <v:shape id="Graphic 12" o:spid="_x0000_s1026" o:spt="100" style="position:absolute;left:0pt;margin-left:30.95pt;margin-top:34.05pt;height:775.2pt;width:535.15pt;mso-position-horizontal-relative:page;mso-position-vertical-relative:page;z-index:-251648000;mso-width-relative:page;mso-height-relative:page;" fillcolor="#000000" filled="t" stroked="f" coordsize="6796405,9845040" o:gfxdata="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" path="m6796405,0l0,0,0,11430,0,9832340,0,9843770,0,9845040,6796405,9845040,6796405,9843770,6796405,9832340,12065,9832340,12065,11430,6784340,11430,6784340,9831705,6796405,9831705,6796405,11430,6796405,0xe">
                <v:fill on="t" focussize="0,0"/>
                <v:stroke on="f"/>
                <v:imagedata o:title=""/>
                <o:lock v:ext="edit" aspectratio="f"/>
                <v:textbox inset="0mm,0mm,0mm,0mm"/>
              </v:shape>
            </w:pict>
          </mc:Fallback>
        </mc:AlternateContent>
      </w:r>
      <w:bookmarkStart w:id="19" w:name="Student’s Declaration (2)"/>
      <w:bookmarkEnd w:id="19"/>
      <w:r>
        <w:rPr>
          <w:spacing w:val="-2"/>
        </w:rPr>
        <w:t>Student’s</w:t>
      </w:r>
      <w:r>
        <w:rPr>
          <w:spacing w:val="-12"/>
        </w:rPr>
        <w:t xml:space="preserve"> </w:t>
      </w:r>
      <w:r>
        <w:rPr>
          <w:spacing w:val="-2"/>
        </w:rPr>
        <w:t>Declaration</w:t>
      </w:r>
    </w:p>
    <w:p w14:paraId="3DE8A1AB">
      <w:pPr>
        <w:pStyle w:val="11"/>
        <w:spacing w:before="187"/>
        <w:rPr>
          <w:b/>
          <w:sz w:val="36"/>
        </w:rPr>
      </w:pPr>
    </w:p>
    <w:p w14:paraId="42CDBD43">
      <w:pPr>
        <w:spacing w:before="0" w:line="360" w:lineRule="auto"/>
        <w:ind w:left="126" w:right="51" w:firstLine="1800"/>
        <w:jc w:val="both"/>
        <w:rPr>
          <w:sz w:val="24"/>
          <w:szCs w:val="24"/>
        </w:rPr>
      </w:pPr>
      <w:r>
        <w:rPr>
          <w:w w:val="105"/>
          <w:sz w:val="24"/>
        </w:rPr>
        <w:t>I,</w:t>
      </w:r>
      <w:r>
        <w:rPr>
          <w:rFonts w:hint="default"/>
          <w:b/>
          <w:bCs/>
          <w:w w:val="105"/>
          <w:sz w:val="28"/>
          <w:szCs w:val="28"/>
          <w:lang w:val="en-US"/>
        </w:rPr>
        <w:t>Shaik.Atiq Rehaman</w:t>
      </w:r>
      <w:r>
        <w:rPr>
          <w:w w:val="105"/>
          <w:sz w:val="24"/>
        </w:rPr>
        <w:t xml:space="preserve">, a student of </w:t>
      </w:r>
      <w:r>
        <w:rPr>
          <w:b/>
          <w:w w:val="105"/>
          <w:sz w:val="24"/>
        </w:rPr>
        <w:t xml:space="preserve">BTECH </w:t>
      </w:r>
      <w:r>
        <w:rPr>
          <w:w w:val="105"/>
          <w:sz w:val="24"/>
        </w:rPr>
        <w:t xml:space="preserve">Program, Reg.No. </w:t>
      </w:r>
      <w:r>
        <w:rPr>
          <w:b/>
          <w:w w:val="105"/>
          <w:sz w:val="24"/>
        </w:rPr>
        <w:t>2</w:t>
      </w:r>
      <w:r>
        <w:rPr>
          <w:rFonts w:hint="default"/>
          <w:b/>
          <w:w w:val="105"/>
          <w:sz w:val="24"/>
          <w:lang w:val="en-IN"/>
        </w:rPr>
        <w:t>3</w:t>
      </w:r>
      <w:r>
        <w:rPr>
          <w:b/>
          <w:w w:val="105"/>
          <w:sz w:val="24"/>
        </w:rPr>
        <w:t>761A05</w:t>
      </w:r>
      <w:r>
        <w:rPr>
          <w:rFonts w:hint="default"/>
          <w:b/>
          <w:w w:val="105"/>
          <w:sz w:val="24"/>
          <w:lang w:val="en-US"/>
        </w:rPr>
        <w:t>P2</w:t>
      </w:r>
      <w:r>
        <w:rPr>
          <w:b/>
          <w:w w:val="105"/>
          <w:sz w:val="24"/>
        </w:rPr>
        <w:t xml:space="preserve"> </w:t>
      </w:r>
      <w:r>
        <w:rPr>
          <w:w w:val="105"/>
          <w:sz w:val="24"/>
        </w:rPr>
        <w:t xml:space="preserve">of the Department of </w:t>
      </w:r>
      <w:r>
        <w:rPr>
          <w:b/>
          <w:w w:val="105"/>
          <w:sz w:val="24"/>
        </w:rPr>
        <w:t>COMPUTER SCIENCE AND ENGINEERING</w:t>
      </w:r>
      <w:r>
        <w:rPr>
          <w:b/>
          <w:spacing w:val="40"/>
          <w:w w:val="105"/>
          <w:sz w:val="24"/>
        </w:rPr>
        <w:t xml:space="preserve"> </w:t>
      </w:r>
      <w:r>
        <w:rPr>
          <w:w w:val="105"/>
          <w:sz w:val="24"/>
        </w:rPr>
        <w:t>in College do here by declare that I have completed the mandatory community service from</w:t>
      </w:r>
      <w:r>
        <w:rPr>
          <w:spacing w:val="40"/>
          <w:w w:val="105"/>
          <w:sz w:val="24"/>
        </w:rPr>
        <w:t xml:space="preserve"> </w:t>
      </w:r>
      <w:r>
        <w:rPr>
          <w:b/>
          <w:w w:val="105"/>
          <w:sz w:val="24"/>
        </w:rPr>
        <w:t>01-</w:t>
      </w:r>
      <w:r>
        <w:rPr>
          <w:b/>
          <w:spacing w:val="40"/>
          <w:w w:val="105"/>
          <w:sz w:val="24"/>
        </w:rPr>
        <w:t xml:space="preserve"> </w:t>
      </w:r>
      <w:r>
        <w:rPr>
          <w:b/>
          <w:w w:val="105"/>
          <w:sz w:val="24"/>
        </w:rPr>
        <w:t>06-202</w:t>
      </w:r>
      <w:r>
        <w:rPr>
          <w:rFonts w:hint="default"/>
          <w:b/>
          <w:w w:val="105"/>
          <w:sz w:val="24"/>
          <w:lang w:val="en-IN"/>
        </w:rPr>
        <w:t>5</w:t>
      </w:r>
      <w:r>
        <w:rPr>
          <w:b/>
          <w:w w:val="105"/>
          <w:sz w:val="24"/>
        </w:rPr>
        <w:t xml:space="preserve"> </w:t>
      </w:r>
      <w:r>
        <w:rPr>
          <w:w w:val="105"/>
          <w:sz w:val="24"/>
        </w:rPr>
        <w:t xml:space="preserve">to </w:t>
      </w:r>
      <w:r>
        <w:rPr>
          <w:b/>
          <w:w w:val="105"/>
          <w:sz w:val="24"/>
        </w:rPr>
        <w:t>13-07-202</w:t>
      </w:r>
      <w:r>
        <w:rPr>
          <w:rFonts w:hint="default"/>
          <w:b/>
          <w:w w:val="105"/>
          <w:sz w:val="24"/>
          <w:lang w:val="en-IN"/>
        </w:rPr>
        <w:t>5</w:t>
      </w:r>
      <w:r>
        <w:rPr>
          <w:b/>
          <w:w w:val="105"/>
          <w:sz w:val="24"/>
        </w:rPr>
        <w:t xml:space="preserve"> </w:t>
      </w:r>
      <w:r>
        <w:rPr>
          <w:w w:val="105"/>
          <w:sz w:val="24"/>
        </w:rPr>
        <w:t xml:space="preserve">in </w:t>
      </w:r>
      <w:r>
        <w:rPr>
          <w:rFonts w:hint="default"/>
          <w:b/>
          <w:bCs/>
          <w:w w:val="105"/>
          <w:sz w:val="24"/>
          <w:lang w:val="en-US"/>
        </w:rPr>
        <w:t>TUMMALAPALEM</w:t>
      </w:r>
      <w:r>
        <w:rPr>
          <w:b/>
          <w:w w:val="105"/>
          <w:sz w:val="24"/>
        </w:rPr>
        <w:t xml:space="preserve"> </w:t>
      </w:r>
      <w:r>
        <w:rPr>
          <w:w w:val="105"/>
          <w:sz w:val="24"/>
        </w:rPr>
        <w:t xml:space="preserve">under the Faculty Guideship of </w:t>
      </w:r>
      <w:r>
        <w:rPr>
          <w:b/>
          <w:w w:val="105"/>
          <w:sz w:val="24"/>
        </w:rPr>
        <w:t>Dr.</w:t>
      </w:r>
      <w:r>
        <w:rPr>
          <w:rFonts w:hint="default"/>
          <w:b/>
          <w:bCs/>
          <w:sz w:val="24"/>
          <w:szCs w:val="24"/>
          <w:lang w:val="en-US"/>
        </w:rPr>
        <w:t>D.Venkata Subbaiah</w:t>
      </w:r>
      <w:r>
        <w:rPr>
          <w:w w:val="105"/>
          <w:sz w:val="24"/>
        </w:rPr>
        <w:t>, Department</w:t>
      </w:r>
      <w:r>
        <w:rPr>
          <w:spacing w:val="38"/>
          <w:w w:val="105"/>
          <w:sz w:val="24"/>
        </w:rPr>
        <w:t xml:space="preserve"> </w:t>
      </w:r>
      <w:r>
        <w:rPr>
          <w:w w:val="105"/>
          <w:sz w:val="24"/>
        </w:rPr>
        <w:t>of</w:t>
      </w:r>
      <w:r>
        <w:rPr>
          <w:spacing w:val="40"/>
          <w:w w:val="105"/>
          <w:sz w:val="24"/>
        </w:rPr>
        <w:t xml:space="preserve"> </w:t>
      </w:r>
      <w:r>
        <w:rPr>
          <w:b/>
          <w:w w:val="105"/>
          <w:sz w:val="24"/>
        </w:rPr>
        <w:t>COMPUTER</w:t>
      </w:r>
      <w:r>
        <w:rPr>
          <w:b/>
          <w:spacing w:val="37"/>
          <w:w w:val="105"/>
          <w:sz w:val="24"/>
        </w:rPr>
        <w:t xml:space="preserve"> </w:t>
      </w:r>
      <w:r>
        <w:rPr>
          <w:b/>
          <w:w w:val="105"/>
          <w:sz w:val="24"/>
        </w:rPr>
        <w:t>SCIENCE</w:t>
      </w:r>
      <w:r>
        <w:rPr>
          <w:b/>
          <w:spacing w:val="40"/>
          <w:w w:val="105"/>
          <w:sz w:val="24"/>
        </w:rPr>
        <w:t xml:space="preserve"> </w:t>
      </w:r>
      <w:r>
        <w:rPr>
          <w:b/>
          <w:w w:val="105"/>
          <w:sz w:val="24"/>
        </w:rPr>
        <w:t>AND</w:t>
      </w:r>
      <w:r>
        <w:rPr>
          <w:b/>
          <w:spacing w:val="40"/>
          <w:w w:val="105"/>
          <w:sz w:val="24"/>
        </w:rPr>
        <w:t xml:space="preserve"> </w:t>
      </w:r>
      <w:r>
        <w:rPr>
          <w:b/>
          <w:w w:val="105"/>
          <w:sz w:val="24"/>
        </w:rPr>
        <w:t>ENGINEERING</w:t>
      </w:r>
      <w:r>
        <w:rPr>
          <w:rFonts w:hint="default"/>
          <w:b/>
          <w:w w:val="105"/>
          <w:sz w:val="24"/>
          <w:szCs w:val="24"/>
          <w:lang w:val="en-IN"/>
        </w:rPr>
        <w:t xml:space="preserve"> </w:t>
      </w:r>
      <w:r>
        <w:rPr>
          <w:w w:val="105"/>
          <w:sz w:val="24"/>
          <w:szCs w:val="24"/>
        </w:rPr>
        <w:t>in</w:t>
      </w:r>
      <w:r>
        <w:rPr>
          <w:spacing w:val="-6"/>
          <w:w w:val="105"/>
          <w:sz w:val="24"/>
          <w:szCs w:val="24"/>
        </w:rPr>
        <w:t xml:space="preserve"> </w:t>
      </w:r>
      <w:r>
        <w:rPr>
          <w:spacing w:val="-2"/>
          <w:w w:val="105"/>
          <w:sz w:val="24"/>
          <w:szCs w:val="24"/>
        </w:rPr>
        <w:t>College.</w:t>
      </w:r>
    </w:p>
    <w:p w14:paraId="2BA5C7DC">
      <w:pPr>
        <w:pStyle w:val="11"/>
        <w:rPr>
          <w:sz w:val="24"/>
          <w:szCs w:val="24"/>
        </w:rPr>
      </w:pPr>
    </w:p>
    <w:p w14:paraId="112888FB">
      <w:pPr>
        <w:pStyle w:val="11"/>
        <w:rPr>
          <w:sz w:val="24"/>
          <w:szCs w:val="24"/>
        </w:rPr>
      </w:pPr>
    </w:p>
    <w:p w14:paraId="2218EADF">
      <w:pPr>
        <w:pStyle w:val="11"/>
        <w:rPr>
          <w:sz w:val="24"/>
          <w:szCs w:val="24"/>
        </w:rPr>
      </w:pPr>
    </w:p>
    <w:p w14:paraId="7B69F5DD">
      <w:pPr>
        <w:pStyle w:val="11"/>
      </w:pPr>
    </w:p>
    <w:p w14:paraId="4466A497">
      <w:pPr>
        <w:pStyle w:val="11"/>
      </w:pPr>
    </w:p>
    <w:p w14:paraId="00F241F7">
      <w:pPr>
        <w:pStyle w:val="11"/>
      </w:pPr>
    </w:p>
    <w:p w14:paraId="5705FA31">
      <w:pPr>
        <w:pStyle w:val="11"/>
        <w:spacing w:before="160"/>
      </w:pPr>
    </w:p>
    <w:p w14:paraId="471D8B73">
      <w:pPr>
        <w:pStyle w:val="11"/>
        <w:ind w:right="323"/>
        <w:jc w:val="right"/>
        <w:rPr>
          <w:rFonts w:ascii="Palatino Linotype"/>
        </w:rPr>
      </w:pPr>
      <w:r>
        <w:t>(Signature</w:t>
      </w:r>
      <w:r>
        <w:rPr>
          <w:spacing w:val="-17"/>
        </w:rPr>
        <w:t xml:space="preserve"> </w:t>
      </w:r>
      <w:r>
        <w:t>and</w:t>
      </w:r>
      <w:r>
        <w:rPr>
          <w:spacing w:val="-10"/>
        </w:rPr>
        <w:t xml:space="preserve"> </w:t>
      </w:r>
      <w:r>
        <w:rPr>
          <w:spacing w:val="-4"/>
        </w:rPr>
        <w:t>Date</w:t>
      </w:r>
      <w:r>
        <w:rPr>
          <w:rFonts w:ascii="Palatino Linotype"/>
          <w:spacing w:val="-4"/>
        </w:rPr>
        <w:t>)</w:t>
      </w:r>
    </w:p>
    <w:p w14:paraId="5D2289DB">
      <w:pPr>
        <w:pStyle w:val="11"/>
        <w:rPr>
          <w:rFonts w:ascii="Palatino Linotype"/>
        </w:rPr>
      </w:pPr>
    </w:p>
    <w:p w14:paraId="092A7818">
      <w:pPr>
        <w:pStyle w:val="11"/>
        <w:rPr>
          <w:rFonts w:ascii="Palatino Linotype"/>
        </w:rPr>
      </w:pPr>
    </w:p>
    <w:p w14:paraId="3CA424EF">
      <w:pPr>
        <w:pStyle w:val="11"/>
        <w:spacing w:before="34"/>
        <w:rPr>
          <w:rFonts w:ascii="Palatino Linotype"/>
        </w:rPr>
      </w:pPr>
    </w:p>
    <w:p w14:paraId="23CB4003">
      <w:pPr>
        <w:pStyle w:val="8"/>
      </w:pPr>
      <w:bookmarkStart w:id="20" w:name="Faculty Guide"/>
      <w:bookmarkEnd w:id="20"/>
      <w:r>
        <w:t>Faculty</w:t>
      </w:r>
      <w:r>
        <w:rPr>
          <w:spacing w:val="5"/>
        </w:rPr>
        <w:t xml:space="preserve"> </w:t>
      </w:r>
      <w:r>
        <w:rPr>
          <w:spacing w:val="-2"/>
        </w:rPr>
        <w:t>Guide</w:t>
      </w:r>
    </w:p>
    <w:p w14:paraId="5C24A1EF">
      <w:pPr>
        <w:pStyle w:val="11"/>
        <w:spacing w:before="271" w:line="242" w:lineRule="auto"/>
        <w:ind w:left="448" w:right="6663"/>
        <w:rPr>
          <w:rFonts w:hint="default"/>
          <w:spacing w:val="40"/>
          <w:lang w:val="en-US"/>
        </w:rPr>
      </w:pPr>
      <w:bookmarkStart w:id="21" w:name="Head of the Department"/>
      <w:bookmarkEnd w:id="21"/>
      <w:r>
        <w:t>Dr</w:t>
      </w:r>
      <w:r>
        <w:rPr>
          <w:rFonts w:hint="default"/>
          <w:lang w:val="en-IN"/>
        </w:rPr>
        <w:t xml:space="preserve"> </w:t>
      </w:r>
      <w:r>
        <w:t>.</w:t>
      </w:r>
      <w:r>
        <w:rPr>
          <w:rFonts w:hint="default"/>
          <w:lang w:val="en-IN"/>
        </w:rPr>
        <w:t xml:space="preserve"> </w:t>
      </w:r>
      <w:r>
        <w:rPr>
          <w:rFonts w:hint="default"/>
          <w:lang w:val="en-US"/>
        </w:rPr>
        <w:t>D.Venkata Subbaiah</w:t>
      </w:r>
      <w:r>
        <w:rPr>
          <w:rFonts w:hint="default"/>
          <w:lang w:val="en-IN"/>
        </w:rPr>
        <w:t xml:space="preserve">  </w:t>
      </w:r>
      <w:r>
        <w:rPr>
          <w:rFonts w:hint="default"/>
          <w:lang w:val="en-US"/>
        </w:rPr>
        <w:t xml:space="preserve"> Professor</w:t>
      </w:r>
      <w:r>
        <w:rPr>
          <w:spacing w:val="40"/>
        </w:rPr>
        <w:t xml:space="preserve"> </w:t>
      </w:r>
    </w:p>
    <w:p w14:paraId="603DC4EC">
      <w:pPr>
        <w:pStyle w:val="8"/>
        <w:spacing w:before="272"/>
      </w:pPr>
      <w:r>
        <w:t>Head</w:t>
      </w:r>
      <w:r>
        <w:rPr>
          <w:spacing w:val="13"/>
        </w:rPr>
        <w:t xml:space="preserve"> </w:t>
      </w:r>
      <w:r>
        <w:t>of</w:t>
      </w:r>
      <w:r>
        <w:rPr>
          <w:spacing w:val="4"/>
        </w:rPr>
        <w:t xml:space="preserve"> </w:t>
      </w:r>
      <w:r>
        <w:t>the</w:t>
      </w:r>
      <w:r>
        <w:rPr>
          <w:spacing w:val="7"/>
        </w:rPr>
        <w:t xml:space="preserve"> </w:t>
      </w:r>
      <w:r>
        <w:rPr>
          <w:spacing w:val="-2"/>
        </w:rPr>
        <w:t>Department</w:t>
      </w:r>
    </w:p>
    <w:p w14:paraId="79356735">
      <w:pPr>
        <w:pStyle w:val="11"/>
        <w:spacing w:before="267" w:line="242" w:lineRule="auto"/>
        <w:ind w:left="448" w:right="7254"/>
      </w:pPr>
      <w:bookmarkStart w:id="22" w:name="Principal"/>
      <w:bookmarkEnd w:id="22"/>
      <w:r>
        <w:rPr>
          <w:spacing w:val="-2"/>
        </w:rPr>
        <w:t>Dr.</w:t>
      </w:r>
      <w:r>
        <w:rPr>
          <w:rFonts w:hint="default"/>
          <w:spacing w:val="-2"/>
          <w:lang w:val="en-IN"/>
        </w:rPr>
        <w:t>S</w:t>
      </w:r>
      <w:r>
        <w:rPr>
          <w:spacing w:val="-2"/>
        </w:rPr>
        <w:t>.</w:t>
      </w:r>
      <w:r>
        <w:rPr>
          <w:rFonts w:hint="default"/>
          <w:spacing w:val="-2"/>
          <w:lang w:val="en-IN"/>
        </w:rPr>
        <w:t>Nagarjuna Reddy Associate</w:t>
      </w:r>
      <w:r>
        <w:t>Professo</w:t>
      </w:r>
      <w:r>
        <w:rPr>
          <w:rFonts w:hint="default"/>
          <w:lang w:val="en-IN"/>
        </w:rPr>
        <w:t xml:space="preserve">r </w:t>
      </w:r>
      <w:r>
        <w:rPr>
          <w:rFonts w:hint="default"/>
          <w:spacing w:val="-15"/>
          <w:lang w:val="en-IN"/>
        </w:rPr>
        <w:t>&amp;</w:t>
      </w:r>
      <w:r>
        <w:t>HOD</w:t>
      </w:r>
    </w:p>
    <w:p w14:paraId="5014915C">
      <w:pPr>
        <w:pStyle w:val="8"/>
        <w:ind w:left="515"/>
        <w:rPr>
          <w:spacing w:val="-2"/>
          <w:w w:val="110"/>
        </w:rPr>
      </w:pPr>
    </w:p>
    <w:p w14:paraId="533F0ED7">
      <w:pPr>
        <w:pStyle w:val="8"/>
        <w:ind w:left="515"/>
      </w:pPr>
      <w:r>
        <w:rPr>
          <w:spacing w:val="-2"/>
          <w:w w:val="110"/>
        </w:rPr>
        <w:t>Principal</w:t>
      </w:r>
    </w:p>
    <w:p w14:paraId="084D979D">
      <w:pPr>
        <w:pStyle w:val="11"/>
        <w:spacing w:before="65"/>
        <w:ind w:left="448"/>
      </w:pPr>
      <w:r>
        <w:t>Dr.K.Appa</w:t>
      </w:r>
      <w:r>
        <w:rPr>
          <w:spacing w:val="-13"/>
        </w:rPr>
        <w:t xml:space="preserve"> </w:t>
      </w:r>
      <w:r>
        <w:rPr>
          <w:spacing w:val="-5"/>
        </w:rPr>
        <w:t>Rao</w:t>
      </w:r>
    </w:p>
    <w:p w14:paraId="56805483">
      <w:pPr>
        <w:pStyle w:val="11"/>
        <w:spacing w:after="0"/>
        <w:sectPr>
          <w:pgSz w:w="11960" w:h="16880"/>
          <w:pgMar w:top="1460" w:right="992" w:bottom="280" w:left="992" w:header="0" w:footer="0" w:gutter="0"/>
          <w:cols w:space="720" w:num="1"/>
        </w:sectPr>
      </w:pPr>
    </w:p>
    <w:p w14:paraId="0FDBFDE5">
      <w:pPr>
        <w:pStyle w:val="3"/>
        <w:spacing w:before="64"/>
      </w:pPr>
      <w:r>
        <mc:AlternateContent>
          <mc:Choice Requires="wps">
            <w:drawing>
              <wp:anchor distT="0" distB="0" distL="0" distR="0" simplePos="0" relativeHeight="251668480" behindDoc="1" locked="0" layoutInCell="1" allowOverlap="1">
                <wp:simplePos x="0" y="0"/>
                <wp:positionH relativeFrom="page">
                  <wp:posOffset>393065</wp:posOffset>
                </wp:positionH>
                <wp:positionV relativeFrom="page">
                  <wp:posOffset>432435</wp:posOffset>
                </wp:positionV>
                <wp:extent cx="6796405" cy="9845040"/>
                <wp:effectExtent l="0" t="0" r="0" b="0"/>
                <wp:wrapNone/>
                <wp:docPr id="13" name="Graphic 13"/>
                <wp:cNvGraphicFramePr/>
                <a:graphic xmlns:a="http://schemas.openxmlformats.org/drawingml/2006/main">
                  <a:graphicData uri="http://schemas.microsoft.com/office/word/2010/wordprocessingShape">
                    <wps:wsp>
                      <wps:cNvSpPr/>
                      <wps:spPr>
                        <a:xfrm>
                          <a:off x="0" y="0"/>
                          <a:ext cx="6796405" cy="9845040"/>
                        </a:xfrm>
                        <a:custGeom>
                          <a:avLst/>
                          <a:gdLst/>
                          <a:ahLst/>
                          <a:cxnLst/>
                          <a:rect l="l" t="t" r="r" b="b"/>
                          <a:pathLst>
                            <a:path w="6796405" h="9845040">
                              <a:moveTo>
                                <a:pt x="6796405" y="0"/>
                              </a:moveTo>
                              <a:lnTo>
                                <a:pt x="0" y="0"/>
                              </a:lnTo>
                              <a:lnTo>
                                <a:pt x="0" y="11430"/>
                              </a:lnTo>
                              <a:lnTo>
                                <a:pt x="0" y="9832340"/>
                              </a:lnTo>
                              <a:lnTo>
                                <a:pt x="0" y="9843770"/>
                              </a:lnTo>
                              <a:lnTo>
                                <a:pt x="0" y="9845040"/>
                              </a:lnTo>
                              <a:lnTo>
                                <a:pt x="6796405" y="9845040"/>
                              </a:lnTo>
                              <a:lnTo>
                                <a:pt x="6796405" y="9843770"/>
                              </a:lnTo>
                              <a:lnTo>
                                <a:pt x="6796405" y="9832340"/>
                              </a:lnTo>
                              <a:lnTo>
                                <a:pt x="12065" y="9832340"/>
                              </a:lnTo>
                              <a:lnTo>
                                <a:pt x="12065" y="11430"/>
                              </a:lnTo>
                              <a:lnTo>
                                <a:pt x="6784340" y="11430"/>
                              </a:lnTo>
                              <a:lnTo>
                                <a:pt x="6784340" y="9831705"/>
                              </a:lnTo>
                              <a:lnTo>
                                <a:pt x="6796405" y="9831705"/>
                              </a:lnTo>
                              <a:lnTo>
                                <a:pt x="6796405" y="11430"/>
                              </a:lnTo>
                              <a:lnTo>
                                <a:pt x="6796405" y="0"/>
                              </a:lnTo>
                              <a:close/>
                            </a:path>
                          </a:pathLst>
                        </a:custGeom>
                        <a:solidFill>
                          <a:srgbClr val="000000"/>
                        </a:solidFill>
                      </wps:spPr>
                      <wps:bodyPr wrap="square" lIns="0" tIns="0" rIns="0" bIns="0" rtlCol="0">
                        <a:noAutofit/>
                      </wps:bodyPr>
                    </wps:wsp>
                  </a:graphicData>
                </a:graphic>
              </wp:anchor>
            </w:drawing>
          </mc:Choice>
          <mc:Fallback>
            <w:pict>
              <v:shape id="Graphic 13" o:spid="_x0000_s1026" o:spt="100" style="position:absolute;left:0pt;margin-left:30.95pt;margin-top:34.05pt;height:775.2pt;width:535.15pt;mso-position-horizontal-relative:page;mso-position-vertical-relative:page;z-index:-251648000;mso-width-relative:page;mso-height-relative:page;" fillcolor="#000000" filled="t" stroked="f" coordsize="6796405,9845040" o:gfxdata="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" path="m6796405,0l0,0,0,11430,0,9832340,0,9843770,0,9845040,6796405,9845040,6796405,9843770,6796405,9832340,12065,9832340,12065,11430,6784340,11430,6784340,9831705,6796405,9831705,6796405,11430,6796405,0xe">
                <v:fill on="t" focussize="0,0"/>
                <v:stroke on="f"/>
                <v:imagedata o:title=""/>
                <o:lock v:ext="edit" aspectratio="f"/>
                <v:textbox inset="0mm,0mm,0mm,0mm"/>
              </v:shape>
            </w:pict>
          </mc:Fallback>
        </mc:AlternateContent>
      </w:r>
      <w:bookmarkStart w:id="23" w:name="Student’s Declaration (3)"/>
      <w:bookmarkEnd w:id="23"/>
      <w:r>
        <w:rPr>
          <w:spacing w:val="-2"/>
        </w:rPr>
        <w:t>Student’s</w:t>
      </w:r>
      <w:r>
        <w:rPr>
          <w:spacing w:val="-12"/>
        </w:rPr>
        <w:t xml:space="preserve"> </w:t>
      </w:r>
      <w:r>
        <w:rPr>
          <w:spacing w:val="-2"/>
        </w:rPr>
        <w:t>Declaration</w:t>
      </w:r>
    </w:p>
    <w:p w14:paraId="58C39711">
      <w:pPr>
        <w:pStyle w:val="11"/>
        <w:spacing w:before="187"/>
        <w:rPr>
          <w:b/>
          <w:sz w:val="36"/>
        </w:rPr>
      </w:pPr>
    </w:p>
    <w:p w14:paraId="049D1DFA">
      <w:pPr>
        <w:spacing w:before="0" w:line="360" w:lineRule="auto"/>
        <w:ind w:left="126" w:right="286" w:firstLine="1800"/>
        <w:jc w:val="left"/>
      </w:pPr>
      <w:r>
        <w:rPr>
          <w:w w:val="105"/>
          <w:sz w:val="24"/>
        </w:rPr>
        <w:t>I,</w:t>
      </w:r>
      <w:r>
        <w:rPr>
          <w:rFonts w:hint="default"/>
          <w:b/>
          <w:bCs/>
          <w:w w:val="105"/>
          <w:sz w:val="28"/>
          <w:szCs w:val="28"/>
          <w:lang w:val="en-US"/>
        </w:rPr>
        <w:t>Shaik.Maheen</w:t>
      </w:r>
      <w:r>
        <w:rPr>
          <w:w w:val="105"/>
          <w:sz w:val="24"/>
        </w:rPr>
        <w:t xml:space="preserve">, a student of </w:t>
      </w:r>
      <w:r>
        <w:rPr>
          <w:b/>
          <w:w w:val="105"/>
          <w:sz w:val="24"/>
        </w:rPr>
        <w:t xml:space="preserve">BTECH </w:t>
      </w:r>
      <w:r>
        <w:rPr>
          <w:w w:val="105"/>
          <w:sz w:val="24"/>
        </w:rPr>
        <w:t>Program, Reg.No.</w:t>
      </w:r>
      <w:r>
        <w:rPr>
          <w:spacing w:val="-11"/>
          <w:w w:val="105"/>
          <w:sz w:val="24"/>
        </w:rPr>
        <w:t xml:space="preserve"> </w:t>
      </w:r>
      <w:r>
        <w:rPr>
          <w:b/>
          <w:w w:val="105"/>
          <w:sz w:val="24"/>
        </w:rPr>
        <w:t>2</w:t>
      </w:r>
      <w:r>
        <w:rPr>
          <w:rFonts w:hint="default"/>
          <w:b/>
          <w:w w:val="105"/>
          <w:sz w:val="24"/>
          <w:lang w:val="en-IN"/>
        </w:rPr>
        <w:t>3</w:t>
      </w:r>
      <w:r>
        <w:rPr>
          <w:b/>
          <w:w w:val="105"/>
          <w:sz w:val="24"/>
        </w:rPr>
        <w:t>761A05</w:t>
      </w:r>
      <w:r>
        <w:rPr>
          <w:rFonts w:hint="default"/>
          <w:b/>
          <w:w w:val="105"/>
          <w:sz w:val="24"/>
          <w:lang w:val="en-US"/>
        </w:rPr>
        <w:t>P3</w:t>
      </w:r>
      <w:r>
        <w:rPr>
          <w:b/>
          <w:spacing w:val="-5"/>
          <w:w w:val="105"/>
          <w:sz w:val="24"/>
        </w:rPr>
        <w:t xml:space="preserve"> </w:t>
      </w:r>
      <w:r>
        <w:rPr>
          <w:w w:val="105"/>
          <w:sz w:val="24"/>
        </w:rPr>
        <w:t>of</w:t>
      </w:r>
      <w:r>
        <w:rPr>
          <w:spacing w:val="-16"/>
          <w:w w:val="105"/>
          <w:sz w:val="24"/>
        </w:rPr>
        <w:t xml:space="preserve"> </w:t>
      </w:r>
      <w:r>
        <w:rPr>
          <w:w w:val="105"/>
          <w:sz w:val="24"/>
        </w:rPr>
        <w:t>the</w:t>
      </w:r>
      <w:r>
        <w:rPr>
          <w:spacing w:val="-11"/>
          <w:w w:val="105"/>
          <w:sz w:val="24"/>
        </w:rPr>
        <w:t xml:space="preserve"> </w:t>
      </w:r>
      <w:r>
        <w:rPr>
          <w:w w:val="105"/>
          <w:sz w:val="24"/>
        </w:rPr>
        <w:t>Department</w:t>
      </w:r>
      <w:r>
        <w:rPr>
          <w:spacing w:val="-2"/>
          <w:w w:val="105"/>
          <w:sz w:val="24"/>
        </w:rPr>
        <w:t xml:space="preserve"> </w:t>
      </w:r>
      <w:r>
        <w:rPr>
          <w:w w:val="105"/>
          <w:sz w:val="24"/>
        </w:rPr>
        <w:t>of</w:t>
      </w:r>
      <w:r>
        <w:rPr>
          <w:spacing w:val="-7"/>
          <w:w w:val="105"/>
          <w:sz w:val="24"/>
        </w:rPr>
        <w:t xml:space="preserve"> </w:t>
      </w:r>
      <w:r>
        <w:rPr>
          <w:b/>
          <w:w w:val="105"/>
          <w:sz w:val="24"/>
        </w:rPr>
        <w:t>COMPUTER</w:t>
      </w:r>
      <w:r>
        <w:rPr>
          <w:b/>
          <w:spacing w:val="-7"/>
          <w:w w:val="105"/>
          <w:sz w:val="24"/>
        </w:rPr>
        <w:t xml:space="preserve"> </w:t>
      </w:r>
      <w:r>
        <w:rPr>
          <w:b/>
          <w:w w:val="105"/>
          <w:sz w:val="24"/>
        </w:rPr>
        <w:t>SCIENCE</w:t>
      </w:r>
      <w:r>
        <w:rPr>
          <w:b/>
          <w:spacing w:val="-8"/>
          <w:w w:val="105"/>
          <w:sz w:val="24"/>
        </w:rPr>
        <w:t xml:space="preserve"> </w:t>
      </w:r>
      <w:r>
        <w:rPr>
          <w:b/>
          <w:w w:val="105"/>
          <w:sz w:val="24"/>
        </w:rPr>
        <w:t>AND</w:t>
      </w:r>
      <w:r>
        <w:rPr>
          <w:b/>
          <w:spacing w:val="-9"/>
          <w:w w:val="105"/>
          <w:sz w:val="24"/>
        </w:rPr>
        <w:t xml:space="preserve"> </w:t>
      </w:r>
      <w:r>
        <w:rPr>
          <w:b/>
          <w:w w:val="105"/>
          <w:sz w:val="24"/>
        </w:rPr>
        <w:t xml:space="preserve">ENGINEERING </w:t>
      </w:r>
      <w:r>
        <w:rPr>
          <w:w w:val="105"/>
          <w:sz w:val="24"/>
        </w:rPr>
        <w:t xml:space="preserve">in College do here by declare that I have completed the mandatory community service from </w:t>
      </w:r>
      <w:r>
        <w:rPr>
          <w:b/>
          <w:w w:val="105"/>
          <w:sz w:val="24"/>
        </w:rPr>
        <w:t>01-06-202</w:t>
      </w:r>
      <w:r>
        <w:rPr>
          <w:rFonts w:hint="default"/>
          <w:b/>
          <w:w w:val="105"/>
          <w:sz w:val="24"/>
          <w:lang w:val="en-IN"/>
        </w:rPr>
        <w:t>5</w:t>
      </w:r>
      <w:r>
        <w:rPr>
          <w:b/>
          <w:w w:val="105"/>
          <w:sz w:val="24"/>
        </w:rPr>
        <w:t xml:space="preserve"> </w:t>
      </w:r>
      <w:r>
        <w:rPr>
          <w:w w:val="105"/>
          <w:sz w:val="24"/>
        </w:rPr>
        <w:t xml:space="preserve">to </w:t>
      </w:r>
      <w:r>
        <w:rPr>
          <w:b/>
          <w:w w:val="105"/>
          <w:sz w:val="24"/>
        </w:rPr>
        <w:t>13-07-202</w:t>
      </w:r>
      <w:r>
        <w:rPr>
          <w:rFonts w:hint="default"/>
          <w:b/>
          <w:w w:val="105"/>
          <w:sz w:val="24"/>
          <w:lang w:val="en-IN"/>
        </w:rPr>
        <w:t xml:space="preserve">5 </w:t>
      </w:r>
      <w:r>
        <w:rPr>
          <w:w w:val="105"/>
          <w:sz w:val="24"/>
        </w:rPr>
        <w:t xml:space="preserve">in </w:t>
      </w:r>
      <w:r>
        <w:rPr>
          <w:rFonts w:hint="default"/>
          <w:b/>
          <w:bCs/>
          <w:w w:val="105"/>
          <w:sz w:val="24"/>
          <w:lang w:val="en-US"/>
        </w:rPr>
        <w:t xml:space="preserve">TUMMALAPALEM </w:t>
      </w:r>
      <w:r>
        <w:rPr>
          <w:w w:val="105"/>
          <w:sz w:val="24"/>
        </w:rPr>
        <w:t xml:space="preserve">under the Faculty Guideship of  </w:t>
      </w:r>
      <w:r>
        <w:rPr>
          <w:b/>
          <w:w w:val="105"/>
          <w:sz w:val="24"/>
        </w:rPr>
        <w:t>Dr.</w:t>
      </w:r>
      <w:r>
        <w:rPr>
          <w:rFonts w:hint="default"/>
          <w:b/>
          <w:bCs/>
          <w:sz w:val="24"/>
          <w:szCs w:val="24"/>
          <w:lang w:val="en-US"/>
        </w:rPr>
        <w:t>D.Venkata Subbaiah</w:t>
      </w:r>
      <w:r>
        <w:rPr>
          <w:w w:val="105"/>
          <w:sz w:val="24"/>
        </w:rPr>
        <w:t>, Department of</w:t>
      </w:r>
      <w:r>
        <w:rPr>
          <w:spacing w:val="40"/>
          <w:w w:val="105"/>
          <w:sz w:val="24"/>
        </w:rPr>
        <w:t xml:space="preserve"> </w:t>
      </w:r>
      <w:r>
        <w:rPr>
          <w:b/>
          <w:w w:val="105"/>
          <w:sz w:val="24"/>
        </w:rPr>
        <w:t>COMPUTER</w:t>
      </w:r>
      <w:r>
        <w:rPr>
          <w:b/>
          <w:spacing w:val="-2"/>
          <w:w w:val="105"/>
          <w:sz w:val="24"/>
        </w:rPr>
        <w:t xml:space="preserve"> </w:t>
      </w:r>
      <w:r>
        <w:rPr>
          <w:b/>
          <w:w w:val="105"/>
          <w:sz w:val="24"/>
        </w:rPr>
        <w:t>SCIENCE AND</w:t>
      </w:r>
      <w:r>
        <w:rPr>
          <w:b/>
          <w:spacing w:val="-4"/>
          <w:w w:val="105"/>
          <w:sz w:val="24"/>
        </w:rPr>
        <w:t xml:space="preserve"> </w:t>
      </w:r>
      <w:r>
        <w:rPr>
          <w:b/>
          <w:w w:val="105"/>
          <w:sz w:val="24"/>
        </w:rPr>
        <w:t>ENGINEERING</w:t>
      </w:r>
      <w:r>
        <w:rPr>
          <w:rFonts w:hint="default"/>
          <w:b/>
          <w:w w:val="105"/>
          <w:sz w:val="24"/>
          <w:lang w:val="en-IN"/>
        </w:rPr>
        <w:t xml:space="preserve"> </w:t>
      </w:r>
      <w:r>
        <w:rPr>
          <w:w w:val="105"/>
        </w:rPr>
        <w:t>in</w:t>
      </w:r>
      <w:r>
        <w:rPr>
          <w:spacing w:val="-6"/>
          <w:w w:val="105"/>
        </w:rPr>
        <w:t xml:space="preserve"> </w:t>
      </w:r>
      <w:r>
        <w:rPr>
          <w:spacing w:val="-2"/>
          <w:w w:val="105"/>
        </w:rPr>
        <w:t>College.</w:t>
      </w:r>
    </w:p>
    <w:p w14:paraId="400CAD3A">
      <w:pPr>
        <w:pStyle w:val="11"/>
      </w:pPr>
    </w:p>
    <w:p w14:paraId="48FEC040">
      <w:pPr>
        <w:pStyle w:val="11"/>
      </w:pPr>
    </w:p>
    <w:p w14:paraId="5D1CF666">
      <w:pPr>
        <w:pStyle w:val="11"/>
      </w:pPr>
    </w:p>
    <w:p w14:paraId="427CF04A">
      <w:pPr>
        <w:pStyle w:val="11"/>
      </w:pPr>
    </w:p>
    <w:p w14:paraId="3E80A4F6">
      <w:pPr>
        <w:pStyle w:val="11"/>
        <w:spacing w:before="191"/>
      </w:pPr>
    </w:p>
    <w:p w14:paraId="54BEF532">
      <w:pPr>
        <w:spacing w:before="0"/>
        <w:ind w:left="6532" w:right="0" w:firstLine="0"/>
        <w:jc w:val="left"/>
        <w:rPr>
          <w:rFonts w:ascii="Palatino Linotype"/>
          <w:sz w:val="22"/>
        </w:rPr>
      </w:pPr>
      <w:r>
        <w:rPr>
          <w:spacing w:val="-2"/>
          <w:sz w:val="22"/>
        </w:rPr>
        <w:t>(Signature</w:t>
      </w:r>
      <w:r>
        <w:rPr>
          <w:spacing w:val="-12"/>
          <w:sz w:val="22"/>
        </w:rPr>
        <w:t xml:space="preserve"> </w:t>
      </w:r>
      <w:r>
        <w:rPr>
          <w:spacing w:val="-2"/>
          <w:sz w:val="22"/>
        </w:rPr>
        <w:t>and</w:t>
      </w:r>
      <w:r>
        <w:rPr>
          <w:spacing w:val="-5"/>
          <w:sz w:val="22"/>
        </w:rPr>
        <w:t xml:space="preserve"> </w:t>
      </w:r>
      <w:r>
        <w:rPr>
          <w:spacing w:val="-4"/>
          <w:sz w:val="22"/>
        </w:rPr>
        <w:t>Date</w:t>
      </w:r>
      <w:r>
        <w:rPr>
          <w:rFonts w:ascii="Palatino Linotype"/>
          <w:spacing w:val="-4"/>
          <w:sz w:val="22"/>
        </w:rPr>
        <w:t>)</w:t>
      </w:r>
    </w:p>
    <w:p w14:paraId="6FE374E9">
      <w:pPr>
        <w:pStyle w:val="11"/>
        <w:rPr>
          <w:rFonts w:ascii="Palatino Linotype"/>
          <w:sz w:val="22"/>
        </w:rPr>
      </w:pPr>
    </w:p>
    <w:p w14:paraId="481672DA">
      <w:pPr>
        <w:pStyle w:val="11"/>
        <w:spacing w:before="53"/>
        <w:rPr>
          <w:rFonts w:ascii="Palatino Linotype"/>
          <w:sz w:val="22"/>
        </w:rPr>
      </w:pPr>
    </w:p>
    <w:p w14:paraId="37FAF61D">
      <w:pPr>
        <w:pStyle w:val="8"/>
      </w:pPr>
      <w:bookmarkStart w:id="24" w:name="Faculty Guide"/>
      <w:bookmarkEnd w:id="24"/>
      <w:r>
        <w:t>Faculty</w:t>
      </w:r>
      <w:r>
        <w:rPr>
          <w:spacing w:val="5"/>
        </w:rPr>
        <w:t xml:space="preserve"> </w:t>
      </w:r>
      <w:r>
        <w:rPr>
          <w:spacing w:val="-2"/>
        </w:rPr>
        <w:t>Guide</w:t>
      </w:r>
    </w:p>
    <w:p w14:paraId="3DEFE22F">
      <w:pPr>
        <w:pStyle w:val="11"/>
        <w:spacing w:before="271" w:line="242" w:lineRule="auto"/>
        <w:ind w:left="448" w:right="6663"/>
        <w:rPr>
          <w:rFonts w:hint="default"/>
          <w:spacing w:val="40"/>
          <w:lang w:val="en-US"/>
        </w:rPr>
      </w:pPr>
      <w:bookmarkStart w:id="25" w:name="Head of the Department"/>
      <w:bookmarkEnd w:id="25"/>
      <w:r>
        <w:t>Dr</w:t>
      </w:r>
      <w:r>
        <w:rPr>
          <w:rFonts w:hint="default"/>
          <w:lang w:val="en-IN"/>
        </w:rPr>
        <w:t xml:space="preserve"> </w:t>
      </w:r>
      <w:r>
        <w:t>.</w:t>
      </w:r>
      <w:r>
        <w:rPr>
          <w:rFonts w:hint="default"/>
          <w:lang w:val="en-IN"/>
        </w:rPr>
        <w:t xml:space="preserve"> </w:t>
      </w:r>
      <w:r>
        <w:rPr>
          <w:rFonts w:hint="default"/>
          <w:lang w:val="en-US"/>
        </w:rPr>
        <w:t>D.Venkata Subbaiah</w:t>
      </w:r>
      <w:r>
        <w:rPr>
          <w:rFonts w:hint="default"/>
          <w:lang w:val="en-IN"/>
        </w:rPr>
        <w:t xml:space="preserve"> </w:t>
      </w:r>
      <w:r>
        <w:rPr>
          <w:rFonts w:hint="default"/>
          <w:lang w:val="en-US"/>
        </w:rPr>
        <w:t xml:space="preserve"> Professor</w:t>
      </w:r>
      <w:r>
        <w:rPr>
          <w:spacing w:val="40"/>
        </w:rPr>
        <w:t xml:space="preserve"> </w:t>
      </w:r>
    </w:p>
    <w:p w14:paraId="2A11974E">
      <w:pPr>
        <w:pStyle w:val="8"/>
        <w:spacing w:before="272"/>
      </w:pPr>
      <w:r>
        <w:t>Head</w:t>
      </w:r>
      <w:r>
        <w:rPr>
          <w:spacing w:val="13"/>
        </w:rPr>
        <w:t xml:space="preserve"> </w:t>
      </w:r>
      <w:r>
        <w:t>of</w:t>
      </w:r>
      <w:r>
        <w:rPr>
          <w:spacing w:val="4"/>
        </w:rPr>
        <w:t xml:space="preserve"> </w:t>
      </w:r>
      <w:r>
        <w:t>the</w:t>
      </w:r>
      <w:r>
        <w:rPr>
          <w:spacing w:val="7"/>
        </w:rPr>
        <w:t xml:space="preserve"> </w:t>
      </w:r>
      <w:r>
        <w:rPr>
          <w:spacing w:val="-2"/>
        </w:rPr>
        <w:t>Department</w:t>
      </w:r>
    </w:p>
    <w:p w14:paraId="193D583B">
      <w:pPr>
        <w:pStyle w:val="11"/>
        <w:spacing w:before="267" w:line="242" w:lineRule="auto"/>
        <w:ind w:left="448" w:right="7254"/>
      </w:pPr>
      <w:r>
        <w:rPr>
          <w:spacing w:val="-2"/>
        </w:rPr>
        <w:t>Dr.</w:t>
      </w:r>
      <w:r>
        <w:rPr>
          <w:rFonts w:hint="default"/>
          <w:spacing w:val="-2"/>
          <w:lang w:val="en-IN"/>
        </w:rPr>
        <w:t>S</w:t>
      </w:r>
      <w:r>
        <w:rPr>
          <w:spacing w:val="-2"/>
        </w:rPr>
        <w:t>.</w:t>
      </w:r>
      <w:r>
        <w:rPr>
          <w:rFonts w:hint="default"/>
          <w:spacing w:val="-2"/>
          <w:lang w:val="en-IN"/>
        </w:rPr>
        <w:t>Nagarjuna Reddy Associate</w:t>
      </w:r>
      <w:r>
        <w:t>Professo</w:t>
      </w:r>
      <w:r>
        <w:rPr>
          <w:rFonts w:hint="default"/>
          <w:lang w:val="en-IN"/>
        </w:rPr>
        <w:t xml:space="preserve">r </w:t>
      </w:r>
      <w:r>
        <w:rPr>
          <w:rFonts w:hint="default"/>
          <w:spacing w:val="-15"/>
          <w:lang w:val="en-IN"/>
        </w:rPr>
        <w:t>&amp;</w:t>
      </w:r>
      <w:r>
        <w:t>HOD</w:t>
      </w:r>
    </w:p>
    <w:p w14:paraId="535CC19A">
      <w:pPr>
        <w:pStyle w:val="11"/>
        <w:spacing w:before="12"/>
      </w:pPr>
    </w:p>
    <w:p w14:paraId="1CAE14C5">
      <w:pPr>
        <w:pStyle w:val="8"/>
        <w:spacing w:before="1"/>
        <w:ind w:left="515"/>
      </w:pPr>
      <w:bookmarkStart w:id="26" w:name="Principal"/>
      <w:bookmarkEnd w:id="26"/>
      <w:r>
        <w:rPr>
          <w:spacing w:val="-2"/>
          <w:w w:val="110"/>
        </w:rPr>
        <w:t>Principal</w:t>
      </w:r>
    </w:p>
    <w:p w14:paraId="2E7F7746">
      <w:pPr>
        <w:pStyle w:val="11"/>
        <w:spacing w:before="70"/>
        <w:ind w:left="448"/>
      </w:pPr>
      <w:r>
        <w:t>Dr.K.Appa</w:t>
      </w:r>
      <w:r>
        <w:rPr>
          <w:spacing w:val="-13"/>
        </w:rPr>
        <w:t xml:space="preserve"> </w:t>
      </w:r>
      <w:r>
        <w:rPr>
          <w:spacing w:val="-5"/>
        </w:rPr>
        <w:t>Rao</w:t>
      </w:r>
    </w:p>
    <w:p w14:paraId="76EB986D">
      <w:pPr>
        <w:pStyle w:val="11"/>
        <w:spacing w:after="0"/>
        <w:sectPr>
          <w:pgSz w:w="11960" w:h="16880"/>
          <w:pgMar w:top="1460" w:right="992" w:bottom="280" w:left="992" w:header="0" w:footer="0" w:gutter="0"/>
          <w:cols w:space="720" w:num="1"/>
        </w:sectPr>
      </w:pPr>
    </w:p>
    <w:p w14:paraId="225513CB">
      <w:pPr>
        <w:pStyle w:val="3"/>
      </w:pPr>
      <w:r>
        <mc:AlternateContent>
          <mc:Choice Requires="wps">
            <w:drawing>
              <wp:anchor distT="0" distB="0" distL="0" distR="0" simplePos="0" relativeHeight="251669504" behindDoc="1" locked="0" layoutInCell="1" allowOverlap="1">
                <wp:simplePos x="0" y="0"/>
                <wp:positionH relativeFrom="page">
                  <wp:posOffset>393065</wp:posOffset>
                </wp:positionH>
                <wp:positionV relativeFrom="page">
                  <wp:posOffset>432435</wp:posOffset>
                </wp:positionV>
                <wp:extent cx="6796405" cy="9845040"/>
                <wp:effectExtent l="0" t="0" r="0" b="0"/>
                <wp:wrapNone/>
                <wp:docPr id="14" name="Graphic 14"/>
                <wp:cNvGraphicFramePr/>
                <a:graphic xmlns:a="http://schemas.openxmlformats.org/drawingml/2006/main">
                  <a:graphicData uri="http://schemas.microsoft.com/office/word/2010/wordprocessingShape">
                    <wps:wsp>
                      <wps:cNvSpPr/>
                      <wps:spPr>
                        <a:xfrm>
                          <a:off x="0" y="0"/>
                          <a:ext cx="6796405" cy="9845040"/>
                        </a:xfrm>
                        <a:custGeom>
                          <a:avLst/>
                          <a:gdLst/>
                          <a:ahLst/>
                          <a:cxnLst/>
                          <a:rect l="l" t="t" r="r" b="b"/>
                          <a:pathLst>
                            <a:path w="6796405" h="9845040">
                              <a:moveTo>
                                <a:pt x="6796405" y="0"/>
                              </a:moveTo>
                              <a:lnTo>
                                <a:pt x="0" y="0"/>
                              </a:lnTo>
                              <a:lnTo>
                                <a:pt x="0" y="11430"/>
                              </a:lnTo>
                              <a:lnTo>
                                <a:pt x="0" y="9832340"/>
                              </a:lnTo>
                              <a:lnTo>
                                <a:pt x="0" y="9843770"/>
                              </a:lnTo>
                              <a:lnTo>
                                <a:pt x="0" y="9845040"/>
                              </a:lnTo>
                              <a:lnTo>
                                <a:pt x="6796405" y="9845040"/>
                              </a:lnTo>
                              <a:lnTo>
                                <a:pt x="6796405" y="9843770"/>
                              </a:lnTo>
                              <a:lnTo>
                                <a:pt x="6796405" y="9832340"/>
                              </a:lnTo>
                              <a:lnTo>
                                <a:pt x="12065" y="9832340"/>
                              </a:lnTo>
                              <a:lnTo>
                                <a:pt x="12065" y="11430"/>
                              </a:lnTo>
                              <a:lnTo>
                                <a:pt x="6784340" y="11430"/>
                              </a:lnTo>
                              <a:lnTo>
                                <a:pt x="6784340" y="9831705"/>
                              </a:lnTo>
                              <a:lnTo>
                                <a:pt x="6796405" y="9831705"/>
                              </a:lnTo>
                              <a:lnTo>
                                <a:pt x="6796405" y="11430"/>
                              </a:lnTo>
                              <a:lnTo>
                                <a:pt x="6796405" y="0"/>
                              </a:lnTo>
                              <a:close/>
                            </a:path>
                          </a:pathLst>
                        </a:custGeom>
                        <a:solidFill>
                          <a:srgbClr val="000000"/>
                        </a:solidFill>
                      </wps:spPr>
                      <wps:bodyPr wrap="square" lIns="0" tIns="0" rIns="0" bIns="0" rtlCol="0">
                        <a:noAutofit/>
                      </wps:bodyPr>
                    </wps:wsp>
                  </a:graphicData>
                </a:graphic>
              </wp:anchor>
            </w:drawing>
          </mc:Choice>
          <mc:Fallback>
            <w:pict>
              <v:shape id="Graphic 14" o:spid="_x0000_s1026" o:spt="100" style="position:absolute;left:0pt;margin-left:30.95pt;margin-top:34.05pt;height:775.2pt;width:535.15pt;mso-position-horizontal-relative:page;mso-position-vertical-relative:page;z-index:-251646976;mso-width-relative:page;mso-height-relative:page;" fillcolor="#000000" filled="t" stroked="f" coordsize="6796405,9845040" o:gfxdata="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" path="m6796405,0l0,0,0,11430,0,9832340,0,9843770,0,9845040,6796405,9845040,6796405,9843770,6796405,9832340,12065,9832340,12065,11430,6784340,11430,6784340,9831705,6796405,9831705,6796405,11430,6796405,0xe">
                <v:fill on="t" focussize="0,0"/>
                <v:stroke on="f"/>
                <v:imagedata o:title=""/>
                <o:lock v:ext="edit" aspectratio="f"/>
                <v:textbox inset="0mm,0mm,0mm,0mm"/>
              </v:shape>
            </w:pict>
          </mc:Fallback>
        </mc:AlternateContent>
      </w:r>
      <w:bookmarkStart w:id="27" w:name="Student’s Declaration (4)"/>
      <w:bookmarkEnd w:id="27"/>
      <w:r>
        <w:rPr>
          <w:spacing w:val="-2"/>
        </w:rPr>
        <w:t>Student’s</w:t>
      </w:r>
      <w:r>
        <w:rPr>
          <w:spacing w:val="-12"/>
        </w:rPr>
        <w:t xml:space="preserve"> </w:t>
      </w:r>
      <w:r>
        <w:rPr>
          <w:spacing w:val="-2"/>
        </w:rPr>
        <w:t>Declaration</w:t>
      </w:r>
    </w:p>
    <w:p w14:paraId="5C16BA1C">
      <w:pPr>
        <w:pStyle w:val="11"/>
        <w:spacing w:before="182"/>
        <w:rPr>
          <w:b/>
          <w:sz w:val="36"/>
        </w:rPr>
      </w:pPr>
    </w:p>
    <w:p w14:paraId="6D564825">
      <w:pPr>
        <w:spacing w:before="0" w:line="360" w:lineRule="auto"/>
        <w:ind w:left="126" w:right="51" w:firstLine="1800"/>
        <w:jc w:val="both"/>
      </w:pPr>
      <w:r>
        <w:rPr>
          <w:w w:val="105"/>
          <w:sz w:val="24"/>
        </w:rPr>
        <w:t>I,</w:t>
      </w:r>
      <w:r>
        <w:rPr>
          <w:rFonts w:hint="default"/>
          <w:b/>
          <w:bCs/>
          <w:w w:val="105"/>
          <w:sz w:val="28"/>
          <w:szCs w:val="28"/>
          <w:lang w:val="en-US"/>
        </w:rPr>
        <w:t>Shaik.Riyaz</w:t>
      </w:r>
      <w:r>
        <w:rPr>
          <w:w w:val="105"/>
          <w:sz w:val="24"/>
        </w:rPr>
        <w:t xml:space="preserve">, a student of </w:t>
      </w:r>
      <w:r>
        <w:rPr>
          <w:b/>
          <w:w w:val="105"/>
          <w:sz w:val="24"/>
        </w:rPr>
        <w:t xml:space="preserve">BTECH </w:t>
      </w:r>
      <w:r>
        <w:rPr>
          <w:w w:val="105"/>
          <w:sz w:val="24"/>
        </w:rPr>
        <w:t xml:space="preserve">Program, Reg.No. </w:t>
      </w:r>
      <w:r>
        <w:rPr>
          <w:b/>
          <w:w w:val="105"/>
          <w:sz w:val="24"/>
        </w:rPr>
        <w:t>2</w:t>
      </w:r>
      <w:r>
        <w:rPr>
          <w:rFonts w:hint="default"/>
          <w:b/>
          <w:w w:val="105"/>
          <w:sz w:val="24"/>
          <w:lang w:val="en-IN"/>
        </w:rPr>
        <w:t>3</w:t>
      </w:r>
      <w:r>
        <w:rPr>
          <w:b/>
          <w:w w:val="105"/>
          <w:sz w:val="24"/>
        </w:rPr>
        <w:t>761A05</w:t>
      </w:r>
      <w:r>
        <w:rPr>
          <w:rFonts w:hint="default"/>
          <w:b/>
          <w:w w:val="105"/>
          <w:sz w:val="24"/>
          <w:lang w:val="en-US"/>
        </w:rPr>
        <w:t>P4</w:t>
      </w:r>
      <w:r>
        <w:rPr>
          <w:b/>
          <w:w w:val="105"/>
          <w:sz w:val="24"/>
        </w:rPr>
        <w:t xml:space="preserve"> </w:t>
      </w:r>
      <w:r>
        <w:rPr>
          <w:w w:val="105"/>
          <w:sz w:val="24"/>
        </w:rPr>
        <w:t xml:space="preserve">of the Department of </w:t>
      </w:r>
      <w:r>
        <w:rPr>
          <w:b/>
          <w:w w:val="105"/>
          <w:sz w:val="24"/>
        </w:rPr>
        <w:t>COMPUTER SCIENCE AND ENGINEERING</w:t>
      </w:r>
      <w:r>
        <w:rPr>
          <w:b/>
          <w:spacing w:val="40"/>
          <w:w w:val="105"/>
          <w:sz w:val="24"/>
        </w:rPr>
        <w:t xml:space="preserve"> </w:t>
      </w:r>
      <w:r>
        <w:rPr>
          <w:w w:val="105"/>
          <w:sz w:val="24"/>
        </w:rPr>
        <w:t>in College do here by declare that I</w:t>
      </w:r>
      <w:r>
        <w:rPr>
          <w:spacing w:val="-1"/>
          <w:w w:val="105"/>
          <w:sz w:val="24"/>
        </w:rPr>
        <w:t xml:space="preserve"> </w:t>
      </w:r>
      <w:r>
        <w:rPr>
          <w:w w:val="105"/>
          <w:sz w:val="24"/>
        </w:rPr>
        <w:t xml:space="preserve">have completed the mandatory community service from </w:t>
      </w:r>
      <w:r>
        <w:rPr>
          <w:b/>
          <w:w w:val="105"/>
          <w:sz w:val="24"/>
        </w:rPr>
        <w:t>01-06- 202</w:t>
      </w:r>
      <w:r>
        <w:rPr>
          <w:rFonts w:hint="default"/>
          <w:b/>
          <w:w w:val="105"/>
          <w:sz w:val="24"/>
          <w:lang w:val="en-IN"/>
        </w:rPr>
        <w:t>5</w:t>
      </w:r>
      <w:r>
        <w:rPr>
          <w:b/>
          <w:w w:val="105"/>
          <w:sz w:val="24"/>
        </w:rPr>
        <w:t xml:space="preserve"> </w:t>
      </w:r>
      <w:r>
        <w:rPr>
          <w:w w:val="105"/>
          <w:sz w:val="24"/>
        </w:rPr>
        <w:t xml:space="preserve">to </w:t>
      </w:r>
      <w:r>
        <w:rPr>
          <w:b/>
          <w:w w:val="105"/>
          <w:sz w:val="24"/>
        </w:rPr>
        <w:t>13-07-202</w:t>
      </w:r>
      <w:r>
        <w:rPr>
          <w:rFonts w:hint="default"/>
          <w:b/>
          <w:w w:val="105"/>
          <w:sz w:val="24"/>
          <w:lang w:val="en-IN"/>
        </w:rPr>
        <w:t>5</w:t>
      </w:r>
      <w:r>
        <w:rPr>
          <w:b/>
          <w:w w:val="105"/>
          <w:sz w:val="24"/>
        </w:rPr>
        <w:t xml:space="preserve"> </w:t>
      </w:r>
      <w:r>
        <w:rPr>
          <w:w w:val="105"/>
          <w:sz w:val="24"/>
        </w:rPr>
        <w:t xml:space="preserve">in </w:t>
      </w:r>
      <w:r>
        <w:rPr>
          <w:rFonts w:hint="default"/>
          <w:b/>
          <w:bCs/>
          <w:w w:val="105"/>
          <w:sz w:val="24"/>
          <w:lang w:val="en-US"/>
        </w:rPr>
        <w:t>TUMMALAPALEM</w:t>
      </w:r>
      <w:r>
        <w:rPr>
          <w:b/>
          <w:w w:val="105"/>
          <w:sz w:val="24"/>
        </w:rPr>
        <w:t xml:space="preserve"> </w:t>
      </w:r>
      <w:r>
        <w:rPr>
          <w:w w:val="105"/>
          <w:sz w:val="24"/>
        </w:rPr>
        <w:t>under the Faculty Guideship of</w:t>
      </w:r>
      <w:r>
        <w:rPr>
          <w:spacing w:val="40"/>
          <w:w w:val="105"/>
          <w:sz w:val="24"/>
        </w:rPr>
        <w:t xml:space="preserve"> </w:t>
      </w:r>
      <w:r>
        <w:rPr>
          <w:b/>
          <w:w w:val="105"/>
          <w:sz w:val="24"/>
        </w:rPr>
        <w:t>Dr.</w:t>
      </w:r>
      <w:r>
        <w:rPr>
          <w:rFonts w:hint="default"/>
          <w:b/>
          <w:bCs/>
          <w:sz w:val="24"/>
          <w:szCs w:val="24"/>
          <w:lang w:val="en-US"/>
        </w:rPr>
        <w:t>D.Venkata Subbaiah</w:t>
      </w:r>
      <w:r>
        <w:rPr>
          <w:w w:val="105"/>
          <w:sz w:val="24"/>
        </w:rPr>
        <w:t>, Department</w:t>
      </w:r>
      <w:r>
        <w:rPr>
          <w:spacing w:val="38"/>
          <w:w w:val="105"/>
          <w:sz w:val="24"/>
        </w:rPr>
        <w:t xml:space="preserve"> </w:t>
      </w:r>
      <w:r>
        <w:rPr>
          <w:w w:val="105"/>
          <w:sz w:val="24"/>
        </w:rPr>
        <w:t>of</w:t>
      </w:r>
      <w:r>
        <w:rPr>
          <w:spacing w:val="40"/>
          <w:w w:val="105"/>
          <w:sz w:val="24"/>
        </w:rPr>
        <w:t xml:space="preserve"> </w:t>
      </w:r>
      <w:r>
        <w:rPr>
          <w:b/>
          <w:w w:val="105"/>
          <w:sz w:val="24"/>
        </w:rPr>
        <w:t>COMPUTER</w:t>
      </w:r>
      <w:r>
        <w:rPr>
          <w:b/>
          <w:spacing w:val="37"/>
          <w:w w:val="105"/>
          <w:sz w:val="24"/>
        </w:rPr>
        <w:t xml:space="preserve"> </w:t>
      </w:r>
      <w:r>
        <w:rPr>
          <w:b/>
          <w:w w:val="105"/>
          <w:sz w:val="24"/>
        </w:rPr>
        <w:t>SCIENCE</w:t>
      </w:r>
      <w:r>
        <w:rPr>
          <w:b/>
          <w:spacing w:val="40"/>
          <w:w w:val="105"/>
          <w:sz w:val="24"/>
        </w:rPr>
        <w:t xml:space="preserve"> </w:t>
      </w:r>
      <w:r>
        <w:rPr>
          <w:b/>
          <w:w w:val="105"/>
          <w:sz w:val="24"/>
        </w:rPr>
        <w:t>AND</w:t>
      </w:r>
      <w:r>
        <w:rPr>
          <w:b/>
          <w:spacing w:val="40"/>
          <w:w w:val="105"/>
          <w:sz w:val="24"/>
        </w:rPr>
        <w:t xml:space="preserve"> </w:t>
      </w:r>
      <w:r>
        <w:rPr>
          <w:b/>
          <w:w w:val="105"/>
          <w:sz w:val="24"/>
        </w:rPr>
        <w:t>ENGINEERING</w:t>
      </w:r>
      <w:r>
        <w:rPr>
          <w:rFonts w:hint="default"/>
          <w:b/>
          <w:w w:val="105"/>
          <w:sz w:val="24"/>
          <w:lang w:val="en-IN"/>
        </w:rPr>
        <w:t xml:space="preserve"> </w:t>
      </w:r>
      <w:r>
        <w:rPr>
          <w:w w:val="105"/>
        </w:rPr>
        <w:t>in</w:t>
      </w:r>
      <w:r>
        <w:rPr>
          <w:spacing w:val="-6"/>
          <w:w w:val="105"/>
        </w:rPr>
        <w:t xml:space="preserve"> </w:t>
      </w:r>
      <w:r>
        <w:rPr>
          <w:spacing w:val="-2"/>
          <w:w w:val="105"/>
        </w:rPr>
        <w:t>College.</w:t>
      </w:r>
    </w:p>
    <w:p w14:paraId="34F7EFC1">
      <w:pPr>
        <w:pStyle w:val="11"/>
      </w:pPr>
    </w:p>
    <w:p w14:paraId="23CB51AF">
      <w:pPr>
        <w:pStyle w:val="11"/>
      </w:pPr>
    </w:p>
    <w:p w14:paraId="2B6C88E5">
      <w:pPr>
        <w:pStyle w:val="11"/>
      </w:pPr>
    </w:p>
    <w:p w14:paraId="22FD80B0">
      <w:pPr>
        <w:pStyle w:val="11"/>
      </w:pPr>
    </w:p>
    <w:p w14:paraId="24C2329E">
      <w:pPr>
        <w:pStyle w:val="11"/>
      </w:pPr>
    </w:p>
    <w:p w14:paraId="35651F04">
      <w:pPr>
        <w:pStyle w:val="11"/>
      </w:pPr>
    </w:p>
    <w:p w14:paraId="5C9B3462">
      <w:pPr>
        <w:pStyle w:val="11"/>
        <w:spacing w:before="156"/>
      </w:pPr>
    </w:p>
    <w:p w14:paraId="237A0CFB">
      <w:pPr>
        <w:pStyle w:val="11"/>
        <w:ind w:right="323"/>
        <w:jc w:val="right"/>
        <w:rPr>
          <w:rFonts w:ascii="Palatino Linotype"/>
        </w:rPr>
      </w:pPr>
      <w:r>
        <w:t>(Signature</w:t>
      </w:r>
      <w:r>
        <w:rPr>
          <w:spacing w:val="-17"/>
        </w:rPr>
        <w:t xml:space="preserve"> </w:t>
      </w:r>
      <w:r>
        <w:t>and</w:t>
      </w:r>
      <w:r>
        <w:rPr>
          <w:spacing w:val="-10"/>
        </w:rPr>
        <w:t xml:space="preserve"> </w:t>
      </w:r>
      <w:r>
        <w:rPr>
          <w:spacing w:val="-4"/>
        </w:rPr>
        <w:t>Date</w:t>
      </w:r>
      <w:r>
        <w:rPr>
          <w:rFonts w:ascii="Palatino Linotype"/>
          <w:spacing w:val="-4"/>
        </w:rPr>
        <w:t>)</w:t>
      </w:r>
    </w:p>
    <w:p w14:paraId="11BF82C7">
      <w:pPr>
        <w:pStyle w:val="11"/>
        <w:rPr>
          <w:rFonts w:ascii="Palatino Linotype"/>
        </w:rPr>
      </w:pPr>
    </w:p>
    <w:p w14:paraId="1ABC08FF">
      <w:pPr>
        <w:pStyle w:val="11"/>
        <w:spacing w:before="137"/>
        <w:rPr>
          <w:rFonts w:ascii="Palatino Linotype"/>
        </w:rPr>
      </w:pPr>
    </w:p>
    <w:p w14:paraId="00C34909">
      <w:pPr>
        <w:pStyle w:val="8"/>
      </w:pPr>
      <w:r>
        <w:t>Faculty</w:t>
      </w:r>
      <w:r>
        <w:rPr>
          <w:spacing w:val="5"/>
        </w:rPr>
        <w:t xml:space="preserve"> </w:t>
      </w:r>
      <w:r>
        <w:rPr>
          <w:spacing w:val="-2"/>
        </w:rPr>
        <w:t>Guide</w:t>
      </w:r>
    </w:p>
    <w:p w14:paraId="75A44A5D">
      <w:pPr>
        <w:pStyle w:val="11"/>
        <w:spacing w:before="5"/>
        <w:ind w:firstLine="480" w:firstLineChars="200"/>
        <w:rPr>
          <w:rFonts w:hint="default"/>
          <w:lang w:val="en-US"/>
        </w:rPr>
      </w:pPr>
      <w:r>
        <w:t>Dr</w:t>
      </w:r>
      <w:r>
        <w:rPr>
          <w:rFonts w:hint="default"/>
          <w:lang w:val="en-IN"/>
        </w:rPr>
        <w:t xml:space="preserve"> </w:t>
      </w:r>
      <w:r>
        <w:t>.</w:t>
      </w:r>
      <w:r>
        <w:rPr>
          <w:rFonts w:hint="default"/>
          <w:lang w:val="en-IN"/>
        </w:rPr>
        <w:t xml:space="preserve"> </w:t>
      </w:r>
      <w:r>
        <w:rPr>
          <w:rFonts w:hint="default"/>
          <w:lang w:val="en-US"/>
        </w:rPr>
        <w:t>D.Venkata Subbaiah</w:t>
      </w:r>
      <w:r>
        <w:rPr>
          <w:rFonts w:hint="default"/>
          <w:lang w:val="en-IN"/>
        </w:rPr>
        <w:t xml:space="preserve"> </w:t>
      </w:r>
    </w:p>
    <w:p w14:paraId="360FDC94">
      <w:pPr>
        <w:pStyle w:val="11"/>
        <w:spacing w:before="5"/>
      </w:pPr>
      <w:r>
        <w:rPr>
          <w:rFonts w:hint="default"/>
          <w:lang w:val="en-IN"/>
        </w:rPr>
        <w:t xml:space="preserve">      </w:t>
      </w:r>
      <w:r>
        <w:rPr>
          <w:rFonts w:hint="default"/>
          <w:lang w:val="en-US"/>
        </w:rPr>
        <w:t xml:space="preserve">  Professor</w:t>
      </w:r>
      <w:r>
        <w:rPr>
          <w:spacing w:val="40"/>
        </w:rPr>
        <w:t xml:space="preserve"> </w:t>
      </w:r>
    </w:p>
    <w:p w14:paraId="2013485F">
      <w:pPr>
        <w:pStyle w:val="8"/>
      </w:pPr>
    </w:p>
    <w:p w14:paraId="0441D172">
      <w:pPr>
        <w:pStyle w:val="8"/>
      </w:pPr>
      <w:r>
        <w:t>Head</w:t>
      </w:r>
      <w:r>
        <w:rPr>
          <w:spacing w:val="13"/>
        </w:rPr>
        <w:t xml:space="preserve"> </w:t>
      </w:r>
      <w:r>
        <w:t>of</w:t>
      </w:r>
      <w:r>
        <w:rPr>
          <w:spacing w:val="4"/>
        </w:rPr>
        <w:t xml:space="preserve"> </w:t>
      </w:r>
      <w:r>
        <w:t>the</w:t>
      </w:r>
      <w:r>
        <w:rPr>
          <w:spacing w:val="7"/>
        </w:rPr>
        <w:t xml:space="preserve"> </w:t>
      </w:r>
      <w:r>
        <w:rPr>
          <w:spacing w:val="-2"/>
        </w:rPr>
        <w:t>Department</w:t>
      </w:r>
    </w:p>
    <w:p w14:paraId="3905D106">
      <w:pPr>
        <w:pStyle w:val="11"/>
        <w:spacing w:before="267" w:line="242" w:lineRule="auto"/>
        <w:ind w:left="448" w:right="7254"/>
      </w:pPr>
      <w:r>
        <w:rPr>
          <w:spacing w:val="-2"/>
        </w:rPr>
        <w:t>Dr.</w:t>
      </w:r>
      <w:r>
        <w:rPr>
          <w:rFonts w:hint="default"/>
          <w:spacing w:val="-2"/>
          <w:lang w:val="en-IN"/>
        </w:rPr>
        <w:t>S</w:t>
      </w:r>
      <w:r>
        <w:rPr>
          <w:spacing w:val="-2"/>
        </w:rPr>
        <w:t>.</w:t>
      </w:r>
      <w:r>
        <w:rPr>
          <w:rFonts w:hint="default"/>
          <w:spacing w:val="-2"/>
          <w:lang w:val="en-IN"/>
        </w:rPr>
        <w:t>Nagarjuna Reddy Associate</w:t>
      </w:r>
      <w:r>
        <w:t>Professo</w:t>
      </w:r>
      <w:r>
        <w:rPr>
          <w:rFonts w:hint="default"/>
          <w:lang w:val="en-IN"/>
        </w:rPr>
        <w:t xml:space="preserve">r </w:t>
      </w:r>
      <w:r>
        <w:rPr>
          <w:rFonts w:hint="default"/>
          <w:spacing w:val="-15"/>
          <w:lang w:val="en-IN"/>
        </w:rPr>
        <w:t>&amp;</w:t>
      </w:r>
      <w:r>
        <w:t>HOD</w:t>
      </w:r>
    </w:p>
    <w:p w14:paraId="0E6E832B">
      <w:pPr>
        <w:pStyle w:val="8"/>
        <w:ind w:left="515"/>
        <w:rPr>
          <w:spacing w:val="-2"/>
          <w:w w:val="110"/>
        </w:rPr>
      </w:pPr>
    </w:p>
    <w:p w14:paraId="0082CC4A">
      <w:pPr>
        <w:pStyle w:val="8"/>
        <w:ind w:left="515"/>
      </w:pPr>
      <w:r>
        <w:rPr>
          <w:spacing w:val="-2"/>
          <w:w w:val="110"/>
        </w:rPr>
        <w:t>Principal</w:t>
      </w:r>
    </w:p>
    <w:p w14:paraId="2E3CC69C">
      <w:pPr>
        <w:pStyle w:val="11"/>
        <w:spacing w:before="65"/>
        <w:ind w:left="448"/>
      </w:pPr>
      <w:r>
        <w:t>Dr.K.Appa</w:t>
      </w:r>
      <w:r>
        <w:rPr>
          <w:spacing w:val="-13"/>
        </w:rPr>
        <w:t xml:space="preserve"> </w:t>
      </w:r>
      <w:r>
        <w:rPr>
          <w:spacing w:val="-5"/>
        </w:rPr>
        <w:t>Rao</w:t>
      </w:r>
    </w:p>
    <w:p w14:paraId="23F3E276">
      <w:pPr>
        <w:pStyle w:val="11"/>
        <w:spacing w:after="0"/>
        <w:sectPr>
          <w:pgSz w:w="11960" w:h="16880"/>
          <w:pgMar w:top="1560" w:right="992" w:bottom="280" w:left="992" w:header="0" w:footer="0" w:gutter="0"/>
          <w:cols w:space="720" w:num="1"/>
        </w:sectPr>
      </w:pPr>
    </w:p>
    <w:p w14:paraId="15570CFC">
      <w:pPr>
        <w:spacing w:before="58"/>
        <w:ind w:left="378" w:right="282" w:firstLine="0"/>
        <w:jc w:val="center"/>
        <w:rPr>
          <w:b/>
          <w:sz w:val="28"/>
        </w:rPr>
      </w:pPr>
      <w:r>
        <w:rPr>
          <w:b/>
          <w:sz w:val="28"/>
        </w:rPr>
        <mc:AlternateContent>
          <mc:Choice Requires="wps">
            <w:drawing>
              <wp:anchor distT="0" distB="0" distL="0" distR="0" simplePos="0" relativeHeight="251669504" behindDoc="1" locked="0" layoutInCell="1" allowOverlap="1">
                <wp:simplePos x="0" y="0"/>
                <wp:positionH relativeFrom="page">
                  <wp:posOffset>393065</wp:posOffset>
                </wp:positionH>
                <wp:positionV relativeFrom="page">
                  <wp:posOffset>432435</wp:posOffset>
                </wp:positionV>
                <wp:extent cx="6796405" cy="9845040"/>
                <wp:effectExtent l="0" t="0" r="0" b="0"/>
                <wp:wrapNone/>
                <wp:docPr id="15" name="Graphic 15"/>
                <wp:cNvGraphicFramePr/>
                <a:graphic xmlns:a="http://schemas.openxmlformats.org/drawingml/2006/main">
                  <a:graphicData uri="http://schemas.microsoft.com/office/word/2010/wordprocessingShape">
                    <wps:wsp>
                      <wps:cNvSpPr/>
                      <wps:spPr>
                        <a:xfrm>
                          <a:off x="0" y="0"/>
                          <a:ext cx="6796405" cy="9845040"/>
                        </a:xfrm>
                        <a:custGeom>
                          <a:avLst/>
                          <a:gdLst/>
                          <a:ahLst/>
                          <a:cxnLst/>
                          <a:rect l="l" t="t" r="r" b="b"/>
                          <a:pathLst>
                            <a:path w="6796405" h="9845040">
                              <a:moveTo>
                                <a:pt x="6796405" y="0"/>
                              </a:moveTo>
                              <a:lnTo>
                                <a:pt x="0" y="0"/>
                              </a:lnTo>
                              <a:lnTo>
                                <a:pt x="0" y="11430"/>
                              </a:lnTo>
                              <a:lnTo>
                                <a:pt x="0" y="9832340"/>
                              </a:lnTo>
                              <a:lnTo>
                                <a:pt x="0" y="9843770"/>
                              </a:lnTo>
                              <a:lnTo>
                                <a:pt x="0" y="9845040"/>
                              </a:lnTo>
                              <a:lnTo>
                                <a:pt x="6796405" y="9845040"/>
                              </a:lnTo>
                              <a:lnTo>
                                <a:pt x="6796405" y="9843770"/>
                              </a:lnTo>
                              <a:lnTo>
                                <a:pt x="6796405" y="9832340"/>
                              </a:lnTo>
                              <a:lnTo>
                                <a:pt x="12065" y="9832340"/>
                              </a:lnTo>
                              <a:lnTo>
                                <a:pt x="12065" y="11430"/>
                              </a:lnTo>
                              <a:lnTo>
                                <a:pt x="6784340" y="11430"/>
                              </a:lnTo>
                              <a:lnTo>
                                <a:pt x="6784340" y="9831705"/>
                              </a:lnTo>
                              <a:lnTo>
                                <a:pt x="6796405" y="9831705"/>
                              </a:lnTo>
                              <a:lnTo>
                                <a:pt x="6796405" y="11430"/>
                              </a:lnTo>
                              <a:lnTo>
                                <a:pt x="6796405" y="0"/>
                              </a:lnTo>
                              <a:close/>
                            </a:path>
                          </a:pathLst>
                        </a:custGeom>
                        <a:solidFill>
                          <a:srgbClr val="000000"/>
                        </a:solidFill>
                      </wps:spPr>
                      <wps:bodyPr wrap="square" lIns="0" tIns="0" rIns="0" bIns="0" rtlCol="0">
                        <a:noAutofit/>
                      </wps:bodyPr>
                    </wps:wsp>
                  </a:graphicData>
                </a:graphic>
              </wp:anchor>
            </w:drawing>
          </mc:Choice>
          <mc:Fallback>
            <w:pict>
              <v:shape id="Graphic 15" o:spid="_x0000_s1026" o:spt="100" style="position:absolute;left:0pt;margin-left:30.95pt;margin-top:34.05pt;height:775.2pt;width:535.15pt;mso-position-horizontal-relative:page;mso-position-vertical-relative:page;z-index:-251646976;mso-width-relative:page;mso-height-relative:page;" fillcolor="#000000" filled="t" stroked="f" coordsize="6796405,9845040" o:gfxdata="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" path="m6796405,0l0,0,0,11430,0,9832340,0,9843770,0,9845040,6796405,9845040,6796405,9843770,6796405,9832340,12065,9832340,12065,11430,6784340,11430,6784340,9831705,6796405,9831705,6796405,11430,6796405,0xe">
                <v:fill on="t" focussize="0,0"/>
                <v:stroke on="f"/>
                <v:imagedata o:title=""/>
                <o:lock v:ext="edit" aspectratio="f"/>
                <v:textbox inset="0mm,0mm,0mm,0mm"/>
              </v:shape>
            </w:pict>
          </mc:Fallback>
        </mc:AlternateContent>
      </w:r>
      <w:r>
        <w:rPr>
          <w:b/>
          <w:spacing w:val="-2"/>
          <w:sz w:val="28"/>
        </w:rPr>
        <w:t>Acknowledgement</w:t>
      </w:r>
    </w:p>
    <w:p w14:paraId="12178901">
      <w:pPr>
        <w:pStyle w:val="11"/>
        <w:spacing w:before="267"/>
        <w:rPr>
          <w:b/>
          <w:sz w:val="28"/>
        </w:rPr>
      </w:pPr>
    </w:p>
    <w:p w14:paraId="750B795F">
      <w:pPr>
        <w:pStyle w:val="11"/>
        <w:spacing w:line="348" w:lineRule="auto"/>
        <w:ind w:left="688" w:right="758" w:firstLine="710"/>
        <w:jc w:val="both"/>
      </w:pPr>
      <w:r>
        <w:t>The satisfaction that accompanies that the successful completion of any task would be</w:t>
      </w:r>
      <w:r>
        <w:rPr>
          <w:spacing w:val="24"/>
        </w:rPr>
        <w:t xml:space="preserve"> </w:t>
      </w:r>
      <w:r>
        <w:t>incomplete without the mention of</w:t>
      </w:r>
      <w:r>
        <w:rPr>
          <w:spacing w:val="-1"/>
        </w:rPr>
        <w:t xml:space="preserve"> </w:t>
      </w:r>
      <w:r>
        <w:t>people whose ceaseless cooperation made</w:t>
      </w:r>
      <w:r>
        <w:rPr>
          <w:spacing w:val="40"/>
        </w:rPr>
        <w:t xml:space="preserve"> </w:t>
      </w:r>
      <w:r>
        <w:t>it possible, whoseconstant guidance and encouragement crown</w:t>
      </w:r>
      <w:r>
        <w:rPr>
          <w:spacing w:val="-10"/>
        </w:rPr>
        <w:t xml:space="preserve"> </w:t>
      </w:r>
      <w:r>
        <w:t>all efforts with success.</w:t>
      </w:r>
    </w:p>
    <w:p w14:paraId="027B1A27">
      <w:pPr>
        <w:pStyle w:val="11"/>
        <w:spacing w:before="180"/>
      </w:pPr>
    </w:p>
    <w:p w14:paraId="0D6EE06C">
      <w:pPr>
        <w:pStyle w:val="11"/>
        <w:spacing w:line="302" w:lineRule="auto"/>
        <w:ind w:left="688" w:right="740"/>
        <w:jc w:val="both"/>
        <w:rPr>
          <w:i/>
        </w:rPr>
      </w:pPr>
      <w:r>
        <w:t xml:space="preserve">We are grateful to our Project Guide </w:t>
      </w:r>
      <w:r>
        <w:rPr>
          <w:b/>
          <w:w w:val="105"/>
          <w:sz w:val="24"/>
        </w:rPr>
        <w:t>Dr.</w:t>
      </w:r>
      <w:r>
        <w:rPr>
          <w:rFonts w:hint="default"/>
          <w:b/>
          <w:bCs/>
          <w:sz w:val="24"/>
          <w:szCs w:val="24"/>
          <w:lang w:val="en-US"/>
        </w:rPr>
        <w:t>D.Venkata Subbaiah</w:t>
      </w:r>
      <w:r>
        <w:rPr>
          <w:b/>
        </w:rPr>
        <w:t xml:space="preserve"> </w:t>
      </w:r>
      <w:r>
        <w:t>Professor &amp; Dean- Academics Computer Science and Engineering, for the guidance, inspiration and constructive suggestions thathelped us in the preparation of this project</w:t>
      </w:r>
      <w:r>
        <w:rPr>
          <w:i/>
        </w:rPr>
        <w:t>.</w:t>
      </w:r>
    </w:p>
    <w:p w14:paraId="21A01F76">
      <w:pPr>
        <w:pStyle w:val="11"/>
        <w:spacing w:before="15"/>
        <w:rPr>
          <w:i/>
        </w:rPr>
      </w:pPr>
    </w:p>
    <w:p w14:paraId="45A1AAEF">
      <w:pPr>
        <w:pStyle w:val="11"/>
        <w:spacing w:before="1" w:line="321" w:lineRule="auto"/>
        <w:ind w:left="688" w:right="735" w:firstLine="48"/>
        <w:jc w:val="both"/>
      </w:pPr>
      <w:r>
        <w:t xml:space="preserve">At the outset we thank our Head of the Department </w:t>
      </w:r>
      <w:r>
        <w:rPr>
          <w:b/>
          <w:bCs/>
          <w:spacing w:val="-2"/>
        </w:rPr>
        <w:t>Dr.</w:t>
      </w:r>
      <w:r>
        <w:rPr>
          <w:rFonts w:hint="default"/>
          <w:b/>
          <w:bCs/>
          <w:spacing w:val="-2"/>
          <w:lang w:val="en-IN"/>
        </w:rPr>
        <w:t>S</w:t>
      </w:r>
      <w:r>
        <w:rPr>
          <w:b/>
          <w:bCs/>
          <w:spacing w:val="-2"/>
        </w:rPr>
        <w:t>.</w:t>
      </w:r>
      <w:r>
        <w:rPr>
          <w:rFonts w:hint="default"/>
          <w:b/>
          <w:bCs/>
          <w:spacing w:val="-2"/>
          <w:lang w:val="en-IN"/>
        </w:rPr>
        <w:t>Nagarjuna Reddy</w:t>
      </w:r>
      <w:r>
        <w:rPr>
          <w:rFonts w:hint="default"/>
          <w:spacing w:val="-2"/>
          <w:lang w:val="en-IN"/>
        </w:rPr>
        <w:t xml:space="preserve"> </w:t>
      </w:r>
      <w:r>
        <w:rPr>
          <w:b/>
        </w:rPr>
        <w:t xml:space="preserve"> </w:t>
      </w:r>
      <w:r>
        <w:t xml:space="preserve">and our Honorable Principal </w:t>
      </w:r>
      <w:r>
        <w:rPr>
          <w:b/>
        </w:rPr>
        <w:t xml:space="preserve">Dr. K. Appa Rao </w:t>
      </w:r>
      <w:r>
        <w:t>for the moral support and the excellent facilities provided. We would also like to thank all the teaching and non-teaching staff members of the Computer Science department.</w:t>
      </w:r>
    </w:p>
    <w:p w14:paraId="6EB5282C">
      <w:pPr>
        <w:pStyle w:val="11"/>
        <w:spacing w:before="2"/>
      </w:pPr>
    </w:p>
    <w:p w14:paraId="2AD60F5F">
      <w:pPr>
        <w:pStyle w:val="11"/>
        <w:spacing w:line="247" w:lineRule="auto"/>
        <w:ind w:left="688" w:right="756" w:firstLine="96"/>
        <w:jc w:val="both"/>
      </w:pPr>
      <w:r>
        <w:t xml:space="preserve">We wish to express our warm and grateful thanks to people who participated in the survey from Mylavaram for providing the answers in completing our Project </w:t>
      </w:r>
      <w:r>
        <w:rPr>
          <w:spacing w:val="-2"/>
        </w:rPr>
        <w:t>successfully.</w:t>
      </w:r>
    </w:p>
    <w:p w14:paraId="7F568880">
      <w:pPr>
        <w:pStyle w:val="11"/>
        <w:spacing w:before="14"/>
      </w:pPr>
    </w:p>
    <w:p w14:paraId="0BD10955">
      <w:pPr>
        <w:pStyle w:val="11"/>
        <w:ind w:left="688"/>
        <w:jc w:val="both"/>
      </w:pPr>
      <w:r>
        <w:t>We</w:t>
      </w:r>
      <w:r>
        <w:rPr>
          <w:spacing w:val="-17"/>
        </w:rPr>
        <w:t xml:space="preserve"> </w:t>
      </w:r>
      <w:r>
        <w:t>thank</w:t>
      </w:r>
      <w:r>
        <w:rPr>
          <w:spacing w:val="-15"/>
        </w:rPr>
        <w:t xml:space="preserve"> </w:t>
      </w:r>
      <w:r>
        <w:t>all</w:t>
      </w:r>
      <w:r>
        <w:rPr>
          <w:spacing w:val="-15"/>
        </w:rPr>
        <w:t xml:space="preserve"> </w:t>
      </w:r>
      <w:r>
        <w:t>our</w:t>
      </w:r>
      <w:r>
        <w:rPr>
          <w:spacing w:val="-10"/>
        </w:rPr>
        <w:t xml:space="preserve"> </w:t>
      </w:r>
      <w:r>
        <w:t>friends</w:t>
      </w:r>
      <w:r>
        <w:rPr>
          <w:spacing w:val="4"/>
        </w:rPr>
        <w:t xml:space="preserve"> </w:t>
      </w:r>
      <w:r>
        <w:t>who</w:t>
      </w:r>
      <w:r>
        <w:rPr>
          <w:spacing w:val="-4"/>
        </w:rPr>
        <w:t xml:space="preserve"> </w:t>
      </w:r>
      <w:r>
        <w:t>helped</w:t>
      </w:r>
      <w:r>
        <w:rPr>
          <w:spacing w:val="-3"/>
        </w:rPr>
        <w:t xml:space="preserve"> </w:t>
      </w:r>
      <w:r>
        <w:t>us</w:t>
      </w:r>
      <w:r>
        <w:rPr>
          <w:spacing w:val="-15"/>
        </w:rPr>
        <w:t xml:space="preserve"> </w:t>
      </w:r>
      <w:r>
        <w:t>to</w:t>
      </w:r>
      <w:r>
        <w:rPr>
          <w:spacing w:val="5"/>
        </w:rPr>
        <w:t xml:space="preserve"> </w:t>
      </w:r>
      <w:r>
        <w:t>share</w:t>
      </w:r>
      <w:r>
        <w:rPr>
          <w:spacing w:val="-12"/>
        </w:rPr>
        <w:t xml:space="preserve"> </w:t>
      </w:r>
      <w:r>
        <w:t>knowledge</w:t>
      </w:r>
      <w:r>
        <w:rPr>
          <w:spacing w:val="-18"/>
        </w:rPr>
        <w:t xml:space="preserve"> </w:t>
      </w:r>
      <w:r>
        <w:t>to</w:t>
      </w:r>
      <w:r>
        <w:rPr>
          <w:spacing w:val="-3"/>
        </w:rPr>
        <w:t xml:space="preserve"> </w:t>
      </w:r>
      <w:r>
        <w:t>complete</w:t>
      </w:r>
      <w:r>
        <w:rPr>
          <w:spacing w:val="-15"/>
        </w:rPr>
        <w:t xml:space="preserve"> </w:t>
      </w:r>
      <w:r>
        <w:t>the</w:t>
      </w:r>
      <w:r>
        <w:rPr>
          <w:spacing w:val="-3"/>
        </w:rPr>
        <w:t xml:space="preserve"> </w:t>
      </w:r>
      <w:r>
        <w:t>task</w:t>
      </w:r>
      <w:r>
        <w:rPr>
          <w:spacing w:val="-8"/>
        </w:rPr>
        <w:t xml:space="preserve"> </w:t>
      </w:r>
      <w:r>
        <w:t>in-</w:t>
      </w:r>
      <w:r>
        <w:rPr>
          <w:spacing w:val="-2"/>
        </w:rPr>
        <w:t>time.</w:t>
      </w:r>
    </w:p>
    <w:p w14:paraId="2E266C04">
      <w:pPr>
        <w:pStyle w:val="11"/>
      </w:pPr>
    </w:p>
    <w:p w14:paraId="3199FEF6">
      <w:pPr>
        <w:pStyle w:val="11"/>
        <w:spacing w:before="113"/>
      </w:pPr>
    </w:p>
    <w:p w14:paraId="4FF23BDB">
      <w:pPr>
        <w:pStyle w:val="8"/>
      </w:pPr>
      <w:r>
        <w:t>Name</w:t>
      </w:r>
      <w:r>
        <w:rPr>
          <w:spacing w:val="-15"/>
        </w:rPr>
        <w:t xml:space="preserve"> </w:t>
      </w:r>
      <w:r>
        <w:t>of</w:t>
      </w:r>
      <w:r>
        <w:rPr>
          <w:spacing w:val="-16"/>
        </w:rPr>
        <w:t xml:space="preserve"> </w:t>
      </w:r>
      <w:r>
        <w:t xml:space="preserve">the </w:t>
      </w:r>
      <w:r>
        <w:rPr>
          <w:spacing w:val="-2"/>
        </w:rPr>
        <w:t>Student</w:t>
      </w:r>
    </w:p>
    <w:p w14:paraId="5217C348">
      <w:pPr>
        <w:jc w:val="both"/>
        <w:rPr>
          <w:rFonts w:hint="default"/>
          <w:b/>
          <w:lang w:val="en-US"/>
        </w:rPr>
      </w:pPr>
    </w:p>
    <w:p w14:paraId="16B2DF89">
      <w:pPr>
        <w:ind w:firstLine="440" w:firstLineChars="200"/>
        <w:jc w:val="both"/>
        <w:rPr>
          <w:b/>
        </w:rPr>
      </w:pPr>
      <w:r>
        <w:rPr>
          <w:rFonts w:hint="default"/>
          <w:b/>
          <w:lang w:val="en-US"/>
        </w:rPr>
        <w:t xml:space="preserve"> S.Mohan Reddy</w:t>
      </w:r>
      <w:r>
        <w:rPr>
          <w:b/>
        </w:rPr>
        <w:t xml:space="preserve"> (</w:t>
      </w:r>
      <w:r>
        <w:rPr>
          <w:rFonts w:hint="default"/>
          <w:b/>
          <w:lang w:val="en-US"/>
        </w:rPr>
        <w:t>23761A05P0</w:t>
      </w:r>
      <w:r>
        <w:rPr>
          <w:b/>
        </w:rPr>
        <w:t>)</w:t>
      </w:r>
    </w:p>
    <w:p w14:paraId="78005AF9">
      <w:pPr>
        <w:ind w:firstLine="550" w:firstLineChars="250"/>
        <w:jc w:val="both"/>
        <w:rPr>
          <w:b/>
        </w:rPr>
      </w:pPr>
      <w:r>
        <w:rPr>
          <w:rFonts w:hint="default"/>
          <w:b/>
          <w:lang w:val="en-US"/>
        </w:rPr>
        <w:t>S.Likhitha</w:t>
      </w:r>
      <w:r>
        <w:rPr>
          <w:b/>
        </w:rPr>
        <w:t xml:space="preserve"> (</w:t>
      </w:r>
      <w:r>
        <w:rPr>
          <w:rFonts w:hint="default"/>
          <w:b/>
          <w:lang w:val="en-US"/>
        </w:rPr>
        <w:t>23761A05P1</w:t>
      </w:r>
      <w:r>
        <w:rPr>
          <w:b/>
        </w:rPr>
        <w:t>)</w:t>
      </w:r>
    </w:p>
    <w:p w14:paraId="6A1C0DEE">
      <w:pPr>
        <w:ind w:firstLine="550" w:firstLineChars="250"/>
        <w:jc w:val="both"/>
        <w:rPr>
          <w:b/>
        </w:rPr>
      </w:pPr>
      <w:r>
        <w:rPr>
          <w:rFonts w:hint="default"/>
          <w:b/>
          <w:lang w:val="en-US"/>
        </w:rPr>
        <w:t>SK.Atiq Rehaman</w:t>
      </w:r>
      <w:r>
        <w:rPr>
          <w:b/>
        </w:rPr>
        <w:t>(</w:t>
      </w:r>
      <w:r>
        <w:rPr>
          <w:rFonts w:hint="default"/>
          <w:b/>
          <w:lang w:val="en-US"/>
        </w:rPr>
        <w:t>23761A05P2</w:t>
      </w:r>
      <w:r>
        <w:rPr>
          <w:b/>
        </w:rPr>
        <w:t>)</w:t>
      </w:r>
    </w:p>
    <w:p w14:paraId="5FBD8814">
      <w:pPr>
        <w:ind w:firstLine="550" w:firstLineChars="250"/>
        <w:jc w:val="both"/>
        <w:rPr>
          <w:b/>
        </w:rPr>
      </w:pPr>
      <w:r>
        <w:rPr>
          <w:rFonts w:hint="default"/>
          <w:b/>
          <w:lang w:val="en-US"/>
        </w:rPr>
        <w:t>SK.Maheen</w:t>
      </w:r>
      <w:r>
        <w:rPr>
          <w:b/>
        </w:rPr>
        <w:t>(</w:t>
      </w:r>
      <w:r>
        <w:rPr>
          <w:rFonts w:hint="default"/>
          <w:b/>
          <w:lang w:val="en-US"/>
        </w:rPr>
        <w:t>23761A05P3</w:t>
      </w:r>
      <w:r>
        <w:rPr>
          <w:b/>
        </w:rPr>
        <w:t>)</w:t>
      </w:r>
    </w:p>
    <w:p w14:paraId="14FB2636">
      <w:pPr>
        <w:ind w:firstLine="550" w:firstLineChars="250"/>
        <w:jc w:val="both"/>
        <w:rPr>
          <w:b/>
        </w:rPr>
      </w:pPr>
      <w:r>
        <w:rPr>
          <w:rFonts w:hint="default"/>
          <w:b/>
          <w:lang w:val="en-US"/>
        </w:rPr>
        <w:t>SK.Riyaz</w:t>
      </w:r>
      <w:r>
        <w:rPr>
          <w:b/>
        </w:rPr>
        <w:t xml:space="preserve"> (</w:t>
      </w:r>
      <w:r>
        <w:rPr>
          <w:rFonts w:hint="default"/>
          <w:b/>
          <w:lang w:val="en-US"/>
        </w:rPr>
        <w:t>23761A05P4</w:t>
      </w:r>
      <w:r>
        <w:rPr>
          <w:b/>
        </w:rPr>
        <w:t>)</w:t>
      </w:r>
    </w:p>
    <w:p w14:paraId="3B93B388">
      <w:pPr>
        <w:adjustRightInd w:val="0"/>
        <w:jc w:val="center"/>
        <w:rPr>
          <w:bCs/>
          <w:sz w:val="36"/>
          <w:szCs w:val="36"/>
        </w:rPr>
      </w:pPr>
    </w:p>
    <w:p w14:paraId="7928CE7F">
      <w:pPr>
        <w:tabs>
          <w:tab w:val="left" w:pos="6837"/>
        </w:tabs>
        <w:jc w:val="both"/>
        <w:rPr>
          <w:rFonts w:hint="default"/>
          <w:sz w:val="36"/>
          <w:lang w:val="en-US"/>
        </w:rPr>
      </w:pPr>
    </w:p>
    <w:p w14:paraId="6B5AA9E8">
      <w:pPr>
        <w:spacing w:before="0" w:line="307" w:lineRule="auto"/>
        <w:ind w:left="414" w:right="5820" w:firstLine="0"/>
        <w:jc w:val="left"/>
        <w:rPr>
          <w:sz w:val="21"/>
        </w:rPr>
      </w:pPr>
    </w:p>
    <w:p w14:paraId="00DE8788">
      <w:pPr>
        <w:spacing w:after="0" w:line="307" w:lineRule="auto"/>
        <w:jc w:val="left"/>
        <w:rPr>
          <w:sz w:val="21"/>
        </w:rPr>
        <w:sectPr>
          <w:pgSz w:w="11960" w:h="16880"/>
          <w:pgMar w:top="1440" w:right="992" w:bottom="280" w:left="992" w:header="0" w:footer="0" w:gutter="0"/>
          <w:cols w:space="720" w:num="1"/>
        </w:sectPr>
      </w:pPr>
    </w:p>
    <w:p w14:paraId="1D1814F2">
      <w:pPr>
        <w:pStyle w:val="5"/>
        <w:spacing w:before="264"/>
        <w:ind w:left="231" w:right="513"/>
        <w:jc w:val="center"/>
      </w:pPr>
      <w:r>
        <mc:AlternateContent>
          <mc:Choice Requires="wps">
            <w:drawing>
              <wp:anchor distT="0" distB="0" distL="0" distR="0" simplePos="0" relativeHeight="251670528" behindDoc="1" locked="0" layoutInCell="1" allowOverlap="1">
                <wp:simplePos x="0" y="0"/>
                <wp:positionH relativeFrom="page">
                  <wp:posOffset>393065</wp:posOffset>
                </wp:positionH>
                <wp:positionV relativeFrom="page">
                  <wp:posOffset>432435</wp:posOffset>
                </wp:positionV>
                <wp:extent cx="6796405" cy="9845040"/>
                <wp:effectExtent l="0" t="0" r="0" b="0"/>
                <wp:wrapNone/>
                <wp:docPr id="16" name="Graphic 16"/>
                <wp:cNvGraphicFramePr/>
                <a:graphic xmlns:a="http://schemas.openxmlformats.org/drawingml/2006/main">
                  <a:graphicData uri="http://schemas.microsoft.com/office/word/2010/wordprocessingShape">
                    <wps:wsp>
                      <wps:cNvSpPr/>
                      <wps:spPr>
                        <a:xfrm>
                          <a:off x="0" y="0"/>
                          <a:ext cx="6796405" cy="9845040"/>
                        </a:xfrm>
                        <a:custGeom>
                          <a:avLst/>
                          <a:gdLst/>
                          <a:ahLst/>
                          <a:cxnLst/>
                          <a:rect l="l" t="t" r="r" b="b"/>
                          <a:pathLst>
                            <a:path w="6796405" h="9845040">
                              <a:moveTo>
                                <a:pt x="6796405" y="0"/>
                              </a:moveTo>
                              <a:lnTo>
                                <a:pt x="0" y="0"/>
                              </a:lnTo>
                              <a:lnTo>
                                <a:pt x="0" y="11430"/>
                              </a:lnTo>
                              <a:lnTo>
                                <a:pt x="0" y="9832340"/>
                              </a:lnTo>
                              <a:lnTo>
                                <a:pt x="0" y="9843770"/>
                              </a:lnTo>
                              <a:lnTo>
                                <a:pt x="0" y="9845040"/>
                              </a:lnTo>
                              <a:lnTo>
                                <a:pt x="6796405" y="9845040"/>
                              </a:lnTo>
                              <a:lnTo>
                                <a:pt x="6796405" y="9843770"/>
                              </a:lnTo>
                              <a:lnTo>
                                <a:pt x="6796405" y="9832340"/>
                              </a:lnTo>
                              <a:lnTo>
                                <a:pt x="12065" y="9832340"/>
                              </a:lnTo>
                              <a:lnTo>
                                <a:pt x="12065" y="11430"/>
                              </a:lnTo>
                              <a:lnTo>
                                <a:pt x="6784340" y="11430"/>
                              </a:lnTo>
                              <a:lnTo>
                                <a:pt x="6784340" y="9831705"/>
                              </a:lnTo>
                              <a:lnTo>
                                <a:pt x="6796405" y="9831705"/>
                              </a:lnTo>
                              <a:lnTo>
                                <a:pt x="6796405" y="11430"/>
                              </a:lnTo>
                              <a:lnTo>
                                <a:pt x="6796405" y="0"/>
                              </a:lnTo>
                              <a:close/>
                            </a:path>
                          </a:pathLst>
                        </a:custGeom>
                        <a:solidFill>
                          <a:srgbClr val="000000"/>
                        </a:solidFill>
                      </wps:spPr>
                      <wps:bodyPr wrap="square" lIns="0" tIns="0" rIns="0" bIns="0" rtlCol="0">
                        <a:noAutofit/>
                      </wps:bodyPr>
                    </wps:wsp>
                  </a:graphicData>
                </a:graphic>
              </wp:anchor>
            </w:drawing>
          </mc:Choice>
          <mc:Fallback>
            <w:pict>
              <v:shape id="Graphic 16" o:spid="_x0000_s1026" o:spt="100" style="position:absolute;left:0pt;margin-left:30.95pt;margin-top:34.05pt;height:775.2pt;width:535.15pt;mso-position-horizontal-relative:page;mso-position-vertical-relative:page;z-index:-251645952;mso-width-relative:page;mso-height-relative:page;" fillcolor="#000000" filled="t" stroked="f" coordsize="6796405,9845040" o:gfxdata="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" path="m6796405,0l0,0,0,11430,0,9832340,0,9843770,0,9845040,6796405,9845040,6796405,9843770,6796405,9832340,12065,9832340,12065,11430,6784340,11430,6784340,9831705,6796405,9831705,6796405,11430,6796405,0xe">
                <v:fill on="t" focussize="0,0"/>
                <v:stroke on="f"/>
                <v:imagedata o:title=""/>
                <o:lock v:ext="edit" aspectratio="f"/>
                <v:textbox inset="0mm,0mm,0mm,0mm"/>
              </v:shape>
            </w:pict>
          </mc:Fallback>
        </mc:AlternateContent>
      </w:r>
      <w:r>
        <w:rPr>
          <w:spacing w:val="-2"/>
        </w:rPr>
        <w:t>CONTENTS</w:t>
      </w:r>
    </w:p>
    <w:p w14:paraId="1D7DEF6B">
      <w:pPr>
        <w:pStyle w:val="11"/>
        <w:spacing w:before="189" w:after="1"/>
        <w:rPr>
          <w:b/>
          <w:sz w:val="20"/>
        </w:rPr>
      </w:pPr>
    </w:p>
    <w:tbl>
      <w:tblPr>
        <w:tblStyle w:val="10"/>
        <w:tblW w:w="0" w:type="auto"/>
        <w:tblInd w:w="38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729"/>
        <w:gridCol w:w="5638"/>
        <w:gridCol w:w="2065"/>
      </w:tblGrid>
      <w:tr w14:paraId="730FB87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88" w:hRule="atLeast"/>
        </w:trPr>
        <w:tc>
          <w:tcPr>
            <w:tcW w:w="1729" w:type="dxa"/>
          </w:tcPr>
          <w:p w14:paraId="76B040C1">
            <w:pPr>
              <w:pStyle w:val="14"/>
              <w:spacing w:before="16"/>
              <w:jc w:val="left"/>
              <w:rPr>
                <w:b/>
                <w:sz w:val="28"/>
              </w:rPr>
            </w:pPr>
          </w:p>
          <w:p w14:paraId="2A6481C5">
            <w:pPr>
              <w:pStyle w:val="14"/>
              <w:spacing w:before="0"/>
              <w:ind w:left="115"/>
              <w:jc w:val="left"/>
              <w:rPr>
                <w:b/>
                <w:sz w:val="28"/>
              </w:rPr>
            </w:pPr>
            <w:r>
              <w:rPr>
                <w:b/>
                <w:spacing w:val="-5"/>
                <w:sz w:val="28"/>
              </w:rPr>
              <w:t>SNO</w:t>
            </w:r>
          </w:p>
        </w:tc>
        <w:tc>
          <w:tcPr>
            <w:tcW w:w="5638" w:type="dxa"/>
          </w:tcPr>
          <w:p w14:paraId="7F4B54C7">
            <w:pPr>
              <w:pStyle w:val="14"/>
              <w:spacing w:before="16"/>
              <w:jc w:val="left"/>
              <w:rPr>
                <w:b/>
                <w:sz w:val="28"/>
              </w:rPr>
            </w:pPr>
          </w:p>
          <w:p w14:paraId="11217842">
            <w:pPr>
              <w:pStyle w:val="14"/>
              <w:spacing w:before="0"/>
              <w:ind w:left="114"/>
              <w:jc w:val="left"/>
              <w:rPr>
                <w:b/>
                <w:sz w:val="28"/>
              </w:rPr>
            </w:pPr>
            <w:r>
              <w:rPr>
                <w:b/>
                <w:sz w:val="28"/>
              </w:rPr>
              <w:t>NAME</w:t>
            </w:r>
            <w:r>
              <w:rPr>
                <w:b/>
                <w:spacing w:val="-6"/>
                <w:sz w:val="28"/>
              </w:rPr>
              <w:t xml:space="preserve"> </w:t>
            </w:r>
            <w:r>
              <w:rPr>
                <w:b/>
                <w:sz w:val="28"/>
              </w:rPr>
              <w:t>OF</w:t>
            </w:r>
            <w:r>
              <w:rPr>
                <w:b/>
                <w:spacing w:val="-10"/>
                <w:sz w:val="28"/>
              </w:rPr>
              <w:t xml:space="preserve"> </w:t>
            </w:r>
            <w:r>
              <w:rPr>
                <w:b/>
                <w:sz w:val="28"/>
              </w:rPr>
              <w:t>THE</w:t>
            </w:r>
            <w:r>
              <w:rPr>
                <w:b/>
                <w:spacing w:val="-10"/>
                <w:sz w:val="28"/>
              </w:rPr>
              <w:t xml:space="preserve"> </w:t>
            </w:r>
            <w:r>
              <w:rPr>
                <w:b/>
                <w:spacing w:val="-2"/>
                <w:sz w:val="28"/>
              </w:rPr>
              <w:t>CONTENT</w:t>
            </w:r>
          </w:p>
        </w:tc>
        <w:tc>
          <w:tcPr>
            <w:tcW w:w="2065" w:type="dxa"/>
          </w:tcPr>
          <w:p w14:paraId="488352DA">
            <w:pPr>
              <w:pStyle w:val="14"/>
              <w:spacing w:before="2" w:line="256" w:lineRule="auto"/>
              <w:ind w:left="13" w:right="192"/>
              <w:jc w:val="left"/>
              <w:rPr>
                <w:b/>
                <w:sz w:val="28"/>
              </w:rPr>
            </w:pPr>
            <w:r>
              <w:rPr>
                <w:b/>
                <w:spacing w:val="-4"/>
                <w:sz w:val="28"/>
              </w:rPr>
              <w:t xml:space="preserve">PAGE </w:t>
            </w:r>
            <w:r>
              <w:rPr>
                <w:b/>
                <w:spacing w:val="-2"/>
                <w:w w:val="90"/>
                <w:sz w:val="28"/>
              </w:rPr>
              <w:t>NUMBER</w:t>
            </w:r>
          </w:p>
        </w:tc>
      </w:tr>
      <w:tr w14:paraId="76D7848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59" w:hRule="atLeast"/>
        </w:trPr>
        <w:tc>
          <w:tcPr>
            <w:tcW w:w="1729" w:type="dxa"/>
          </w:tcPr>
          <w:p w14:paraId="5948BF91">
            <w:pPr>
              <w:pStyle w:val="14"/>
              <w:spacing w:before="314"/>
              <w:ind w:left="134"/>
              <w:jc w:val="left"/>
              <w:rPr>
                <w:b/>
                <w:sz w:val="28"/>
              </w:rPr>
            </w:pPr>
            <w:r>
              <w:rPr>
                <w:b/>
                <w:spacing w:val="-10"/>
                <w:sz w:val="28"/>
              </w:rPr>
              <w:t>1</w:t>
            </w:r>
          </w:p>
        </w:tc>
        <w:tc>
          <w:tcPr>
            <w:tcW w:w="5638" w:type="dxa"/>
          </w:tcPr>
          <w:p w14:paraId="37789583">
            <w:pPr>
              <w:pStyle w:val="14"/>
              <w:spacing w:before="12"/>
              <w:jc w:val="left"/>
              <w:rPr>
                <w:b/>
                <w:sz w:val="28"/>
              </w:rPr>
            </w:pPr>
          </w:p>
          <w:p w14:paraId="6FC72765">
            <w:pPr>
              <w:pStyle w:val="14"/>
              <w:spacing w:before="0"/>
              <w:ind w:left="114"/>
              <w:jc w:val="left"/>
              <w:rPr>
                <w:b/>
                <w:sz w:val="28"/>
              </w:rPr>
            </w:pPr>
            <w:r>
              <w:rPr>
                <w:b/>
                <w:sz w:val="28"/>
              </w:rPr>
              <w:t>EXECUTIVE</w:t>
            </w:r>
            <w:r>
              <w:rPr>
                <w:b/>
                <w:spacing w:val="-17"/>
                <w:sz w:val="28"/>
              </w:rPr>
              <w:t xml:space="preserve"> </w:t>
            </w:r>
            <w:r>
              <w:rPr>
                <w:b/>
                <w:spacing w:val="-2"/>
                <w:sz w:val="28"/>
              </w:rPr>
              <w:t>SUMMARY</w:t>
            </w:r>
          </w:p>
        </w:tc>
        <w:tc>
          <w:tcPr>
            <w:tcW w:w="2065" w:type="dxa"/>
          </w:tcPr>
          <w:p w14:paraId="476DF680">
            <w:pPr>
              <w:pStyle w:val="14"/>
              <w:spacing w:before="170"/>
              <w:jc w:val="left"/>
              <w:rPr>
                <w:b/>
                <w:sz w:val="28"/>
              </w:rPr>
            </w:pPr>
          </w:p>
          <w:p w14:paraId="13B77584">
            <w:pPr>
              <w:pStyle w:val="14"/>
              <w:spacing w:before="0"/>
              <w:ind w:left="119"/>
              <w:jc w:val="left"/>
              <w:rPr>
                <w:b/>
                <w:sz w:val="28"/>
              </w:rPr>
            </w:pPr>
            <w:r>
              <w:rPr>
                <w:b/>
                <w:spacing w:val="-10"/>
                <w:sz w:val="28"/>
              </w:rPr>
              <w:t>1</w:t>
            </w:r>
          </w:p>
        </w:tc>
      </w:tr>
      <w:tr w14:paraId="377AF4E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93" w:hRule="atLeast"/>
        </w:trPr>
        <w:tc>
          <w:tcPr>
            <w:tcW w:w="1729" w:type="dxa"/>
          </w:tcPr>
          <w:p w14:paraId="3909C227">
            <w:pPr>
              <w:pStyle w:val="14"/>
              <w:spacing w:before="102"/>
              <w:jc w:val="left"/>
              <w:rPr>
                <w:b/>
                <w:sz w:val="28"/>
              </w:rPr>
            </w:pPr>
          </w:p>
          <w:p w14:paraId="5F2C51CC">
            <w:pPr>
              <w:pStyle w:val="14"/>
              <w:spacing w:before="1"/>
              <w:ind w:left="115"/>
              <w:jc w:val="left"/>
              <w:rPr>
                <w:b/>
                <w:sz w:val="28"/>
              </w:rPr>
            </w:pPr>
            <w:r>
              <w:rPr>
                <w:b/>
                <w:spacing w:val="-10"/>
                <w:sz w:val="28"/>
              </w:rPr>
              <w:t>2</w:t>
            </w:r>
          </w:p>
        </w:tc>
        <w:tc>
          <w:tcPr>
            <w:tcW w:w="5638" w:type="dxa"/>
          </w:tcPr>
          <w:p w14:paraId="30F9C57B">
            <w:pPr>
              <w:pStyle w:val="14"/>
              <w:spacing w:before="314"/>
              <w:ind w:left="81"/>
              <w:jc w:val="left"/>
              <w:rPr>
                <w:b/>
                <w:sz w:val="28"/>
              </w:rPr>
            </w:pPr>
            <w:r>
              <w:rPr>
                <w:b/>
                <w:sz w:val="28"/>
              </w:rPr>
              <w:t>OVERVIEW</w:t>
            </w:r>
            <w:r>
              <w:rPr>
                <w:b/>
                <w:spacing w:val="-11"/>
                <w:sz w:val="28"/>
              </w:rPr>
              <w:t xml:space="preserve"> </w:t>
            </w:r>
            <w:r>
              <w:rPr>
                <w:b/>
                <w:sz w:val="28"/>
              </w:rPr>
              <w:t>OF</w:t>
            </w:r>
            <w:r>
              <w:rPr>
                <w:b/>
                <w:spacing w:val="-9"/>
                <w:sz w:val="28"/>
              </w:rPr>
              <w:t xml:space="preserve"> </w:t>
            </w:r>
            <w:r>
              <w:rPr>
                <w:b/>
                <w:spacing w:val="-2"/>
                <w:sz w:val="28"/>
              </w:rPr>
              <w:t>COMMUNITY</w:t>
            </w:r>
          </w:p>
        </w:tc>
        <w:tc>
          <w:tcPr>
            <w:tcW w:w="2065" w:type="dxa"/>
          </w:tcPr>
          <w:p w14:paraId="1EDB2697">
            <w:pPr>
              <w:pStyle w:val="14"/>
              <w:spacing w:before="170"/>
              <w:jc w:val="left"/>
              <w:rPr>
                <w:b/>
                <w:sz w:val="28"/>
              </w:rPr>
            </w:pPr>
          </w:p>
          <w:p w14:paraId="627A460B">
            <w:pPr>
              <w:pStyle w:val="14"/>
              <w:spacing w:before="0"/>
              <w:ind w:left="119"/>
              <w:jc w:val="left"/>
              <w:rPr>
                <w:b/>
                <w:sz w:val="28"/>
              </w:rPr>
            </w:pPr>
            <w:r>
              <w:rPr>
                <w:b/>
                <w:spacing w:val="-10"/>
                <w:sz w:val="28"/>
              </w:rPr>
              <w:t>2</w:t>
            </w:r>
          </w:p>
        </w:tc>
      </w:tr>
      <w:tr w14:paraId="07FA059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83" w:hRule="atLeast"/>
        </w:trPr>
        <w:tc>
          <w:tcPr>
            <w:tcW w:w="1729" w:type="dxa"/>
          </w:tcPr>
          <w:p w14:paraId="189B2355">
            <w:pPr>
              <w:pStyle w:val="14"/>
              <w:spacing w:before="170"/>
              <w:jc w:val="left"/>
              <w:rPr>
                <w:b/>
                <w:sz w:val="28"/>
              </w:rPr>
            </w:pPr>
          </w:p>
          <w:p w14:paraId="3AC706CB">
            <w:pPr>
              <w:pStyle w:val="14"/>
              <w:spacing w:before="0"/>
              <w:ind w:left="115"/>
              <w:jc w:val="left"/>
              <w:rPr>
                <w:b/>
                <w:sz w:val="28"/>
              </w:rPr>
            </w:pPr>
            <w:r>
              <w:rPr>
                <w:b/>
                <w:spacing w:val="-10"/>
                <w:sz w:val="28"/>
              </w:rPr>
              <w:t>3</w:t>
            </w:r>
          </w:p>
        </w:tc>
        <w:tc>
          <w:tcPr>
            <w:tcW w:w="5638" w:type="dxa"/>
          </w:tcPr>
          <w:p w14:paraId="12BB7F15">
            <w:pPr>
              <w:pStyle w:val="14"/>
              <w:spacing w:before="146"/>
              <w:jc w:val="left"/>
              <w:rPr>
                <w:b/>
                <w:sz w:val="28"/>
              </w:rPr>
            </w:pPr>
          </w:p>
          <w:p w14:paraId="24D1DCF8">
            <w:pPr>
              <w:pStyle w:val="14"/>
              <w:spacing w:before="0"/>
              <w:ind w:left="114"/>
              <w:jc w:val="left"/>
              <w:rPr>
                <w:b/>
                <w:sz w:val="28"/>
              </w:rPr>
            </w:pPr>
            <w:r>
              <w:rPr>
                <w:b/>
                <w:sz w:val="28"/>
              </w:rPr>
              <w:t>COMMUNITY</w:t>
            </w:r>
            <w:r>
              <w:rPr>
                <w:b/>
                <w:spacing w:val="-13"/>
                <w:sz w:val="28"/>
              </w:rPr>
              <w:t xml:space="preserve"> </w:t>
            </w:r>
            <w:r>
              <w:rPr>
                <w:b/>
                <w:sz w:val="28"/>
              </w:rPr>
              <w:t>SERVICE</w:t>
            </w:r>
            <w:r>
              <w:rPr>
                <w:b/>
                <w:spacing w:val="-16"/>
                <w:sz w:val="28"/>
              </w:rPr>
              <w:t xml:space="preserve"> </w:t>
            </w:r>
            <w:r>
              <w:rPr>
                <w:b/>
                <w:spacing w:val="-4"/>
                <w:sz w:val="28"/>
              </w:rPr>
              <w:t>PART</w:t>
            </w:r>
          </w:p>
        </w:tc>
        <w:tc>
          <w:tcPr>
            <w:tcW w:w="2065" w:type="dxa"/>
          </w:tcPr>
          <w:p w14:paraId="37C46A2B">
            <w:pPr>
              <w:pStyle w:val="14"/>
              <w:spacing w:before="170"/>
              <w:jc w:val="left"/>
              <w:rPr>
                <w:b/>
                <w:sz w:val="28"/>
              </w:rPr>
            </w:pPr>
          </w:p>
          <w:p w14:paraId="6B641D72">
            <w:pPr>
              <w:pStyle w:val="14"/>
              <w:spacing w:before="0"/>
              <w:ind w:left="119"/>
              <w:jc w:val="left"/>
              <w:rPr>
                <w:b/>
                <w:sz w:val="28"/>
              </w:rPr>
            </w:pPr>
            <w:r>
              <w:rPr>
                <w:b/>
                <w:spacing w:val="-4"/>
                <w:sz w:val="28"/>
              </w:rPr>
              <w:t>3-</w:t>
            </w:r>
            <w:r>
              <w:rPr>
                <w:b/>
                <w:spacing w:val="-10"/>
                <w:sz w:val="28"/>
              </w:rPr>
              <w:t>4</w:t>
            </w:r>
          </w:p>
        </w:tc>
      </w:tr>
      <w:tr w14:paraId="52A94B9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64" w:hRule="atLeast"/>
        </w:trPr>
        <w:tc>
          <w:tcPr>
            <w:tcW w:w="1729" w:type="dxa"/>
          </w:tcPr>
          <w:p w14:paraId="55F73FC1">
            <w:pPr>
              <w:pStyle w:val="14"/>
              <w:spacing w:before="175"/>
              <w:jc w:val="left"/>
              <w:rPr>
                <w:b/>
                <w:sz w:val="28"/>
              </w:rPr>
            </w:pPr>
          </w:p>
          <w:p w14:paraId="0F881214">
            <w:pPr>
              <w:pStyle w:val="14"/>
              <w:spacing w:before="0"/>
              <w:ind w:left="115"/>
              <w:jc w:val="left"/>
              <w:rPr>
                <w:b/>
                <w:sz w:val="28"/>
              </w:rPr>
            </w:pPr>
            <w:r>
              <w:rPr>
                <w:b/>
                <w:spacing w:val="-10"/>
                <w:sz w:val="28"/>
              </w:rPr>
              <w:t>4</w:t>
            </w:r>
          </w:p>
        </w:tc>
        <w:tc>
          <w:tcPr>
            <w:tcW w:w="5638" w:type="dxa"/>
          </w:tcPr>
          <w:p w14:paraId="678D1A8D">
            <w:pPr>
              <w:pStyle w:val="14"/>
              <w:spacing w:before="319"/>
              <w:ind w:left="81"/>
              <w:jc w:val="left"/>
              <w:rPr>
                <w:b/>
                <w:sz w:val="28"/>
              </w:rPr>
            </w:pPr>
            <w:r>
              <w:rPr>
                <w:b/>
                <w:sz w:val="28"/>
              </w:rPr>
              <w:t>ACTIVITY</w:t>
            </w:r>
            <w:r>
              <w:rPr>
                <w:b/>
                <w:spacing w:val="-17"/>
                <w:sz w:val="28"/>
              </w:rPr>
              <w:t xml:space="preserve"> </w:t>
            </w:r>
            <w:r>
              <w:rPr>
                <w:b/>
                <w:spacing w:val="-5"/>
                <w:sz w:val="28"/>
              </w:rPr>
              <w:t>LOG</w:t>
            </w:r>
          </w:p>
        </w:tc>
        <w:tc>
          <w:tcPr>
            <w:tcW w:w="2065" w:type="dxa"/>
          </w:tcPr>
          <w:p w14:paraId="12F83D9F">
            <w:pPr>
              <w:pStyle w:val="14"/>
              <w:spacing w:before="175"/>
              <w:jc w:val="left"/>
              <w:rPr>
                <w:b/>
                <w:sz w:val="28"/>
              </w:rPr>
            </w:pPr>
          </w:p>
          <w:p w14:paraId="375C5F02">
            <w:pPr>
              <w:pStyle w:val="14"/>
              <w:spacing w:before="0"/>
              <w:ind w:left="119"/>
              <w:jc w:val="left"/>
              <w:rPr>
                <w:b/>
                <w:sz w:val="28"/>
              </w:rPr>
            </w:pPr>
            <w:r>
              <w:rPr>
                <w:b/>
                <w:spacing w:val="-4"/>
                <w:sz w:val="28"/>
              </w:rPr>
              <w:t>5-</w:t>
            </w:r>
            <w:r>
              <w:rPr>
                <w:b/>
                <w:spacing w:val="-5"/>
                <w:sz w:val="28"/>
              </w:rPr>
              <w:t>16</w:t>
            </w:r>
          </w:p>
        </w:tc>
      </w:tr>
      <w:tr w14:paraId="58FEFAF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55" w:hRule="atLeast"/>
        </w:trPr>
        <w:tc>
          <w:tcPr>
            <w:tcW w:w="1729" w:type="dxa"/>
          </w:tcPr>
          <w:p w14:paraId="7E5B7B57">
            <w:pPr>
              <w:pStyle w:val="14"/>
              <w:spacing w:before="170"/>
              <w:jc w:val="left"/>
              <w:rPr>
                <w:b/>
                <w:sz w:val="28"/>
              </w:rPr>
            </w:pPr>
          </w:p>
          <w:p w14:paraId="2042D7D2">
            <w:pPr>
              <w:pStyle w:val="14"/>
              <w:spacing w:before="0"/>
              <w:ind w:left="115"/>
              <w:jc w:val="left"/>
              <w:rPr>
                <w:b/>
                <w:sz w:val="28"/>
              </w:rPr>
            </w:pPr>
            <w:r>
              <w:rPr>
                <w:b/>
                <w:spacing w:val="-10"/>
                <w:sz w:val="28"/>
              </w:rPr>
              <w:t>5</w:t>
            </w:r>
          </w:p>
        </w:tc>
        <w:tc>
          <w:tcPr>
            <w:tcW w:w="5638" w:type="dxa"/>
          </w:tcPr>
          <w:p w14:paraId="6C9B3DE2">
            <w:pPr>
              <w:pStyle w:val="14"/>
              <w:spacing w:before="83"/>
              <w:jc w:val="left"/>
              <w:rPr>
                <w:b/>
                <w:sz w:val="28"/>
              </w:rPr>
            </w:pPr>
          </w:p>
          <w:p w14:paraId="2FB6B058">
            <w:pPr>
              <w:pStyle w:val="14"/>
              <w:spacing w:before="0"/>
              <w:ind w:left="81"/>
              <w:jc w:val="left"/>
              <w:rPr>
                <w:b/>
                <w:sz w:val="28"/>
              </w:rPr>
            </w:pPr>
            <w:r>
              <w:rPr>
                <w:b/>
                <w:w w:val="90"/>
                <w:sz w:val="28"/>
              </w:rPr>
              <w:t>SURVEY</w:t>
            </w:r>
            <w:r>
              <w:rPr>
                <w:b/>
                <w:spacing w:val="50"/>
                <w:w w:val="150"/>
                <w:sz w:val="28"/>
              </w:rPr>
              <w:t xml:space="preserve"> </w:t>
            </w:r>
            <w:r>
              <w:rPr>
                <w:b/>
                <w:spacing w:val="-2"/>
                <w:sz w:val="28"/>
              </w:rPr>
              <w:t>QUESTIONNAIRE</w:t>
            </w:r>
          </w:p>
        </w:tc>
        <w:tc>
          <w:tcPr>
            <w:tcW w:w="2065" w:type="dxa"/>
          </w:tcPr>
          <w:p w14:paraId="3AE7B19C">
            <w:pPr>
              <w:pStyle w:val="14"/>
              <w:spacing w:before="170"/>
              <w:jc w:val="left"/>
              <w:rPr>
                <w:b/>
                <w:sz w:val="28"/>
              </w:rPr>
            </w:pPr>
          </w:p>
          <w:p w14:paraId="4038FD4A">
            <w:pPr>
              <w:pStyle w:val="14"/>
              <w:spacing w:before="0"/>
              <w:ind w:left="119"/>
              <w:jc w:val="left"/>
              <w:rPr>
                <w:b/>
                <w:sz w:val="28"/>
              </w:rPr>
            </w:pPr>
            <w:r>
              <w:rPr>
                <w:b/>
                <w:spacing w:val="-2"/>
                <w:sz w:val="28"/>
              </w:rPr>
              <w:t>17-</w:t>
            </w:r>
            <w:r>
              <w:rPr>
                <w:b/>
                <w:spacing w:val="-5"/>
                <w:sz w:val="28"/>
              </w:rPr>
              <w:t>35</w:t>
            </w:r>
          </w:p>
        </w:tc>
      </w:tr>
      <w:tr w14:paraId="5DEBF6E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88" w:hRule="atLeast"/>
        </w:trPr>
        <w:tc>
          <w:tcPr>
            <w:tcW w:w="1729" w:type="dxa"/>
          </w:tcPr>
          <w:p w14:paraId="3EE65C43">
            <w:pPr>
              <w:pStyle w:val="14"/>
              <w:spacing w:before="170"/>
              <w:jc w:val="left"/>
              <w:rPr>
                <w:b/>
                <w:sz w:val="28"/>
              </w:rPr>
            </w:pPr>
          </w:p>
          <w:p w14:paraId="6BBED2D1">
            <w:pPr>
              <w:pStyle w:val="14"/>
              <w:spacing w:before="0"/>
              <w:ind w:left="115"/>
              <w:jc w:val="left"/>
              <w:rPr>
                <w:b/>
                <w:sz w:val="28"/>
              </w:rPr>
            </w:pPr>
            <w:r>
              <w:rPr>
                <w:b/>
                <w:spacing w:val="-10"/>
                <w:sz w:val="28"/>
              </w:rPr>
              <w:t>6</w:t>
            </w:r>
          </w:p>
        </w:tc>
        <w:tc>
          <w:tcPr>
            <w:tcW w:w="5638" w:type="dxa"/>
          </w:tcPr>
          <w:p w14:paraId="49E84B8C">
            <w:pPr>
              <w:pStyle w:val="14"/>
              <w:spacing w:before="314"/>
              <w:ind w:left="81"/>
              <w:jc w:val="left"/>
              <w:rPr>
                <w:b/>
                <w:sz w:val="28"/>
              </w:rPr>
            </w:pPr>
            <w:r>
              <w:rPr>
                <w:b/>
                <w:spacing w:val="-2"/>
                <w:sz w:val="28"/>
              </w:rPr>
              <w:t>DESCRIBING</w:t>
            </w:r>
            <w:r>
              <w:rPr>
                <w:b/>
                <w:spacing w:val="-17"/>
                <w:sz w:val="28"/>
              </w:rPr>
              <w:t xml:space="preserve"> </w:t>
            </w:r>
            <w:r>
              <w:rPr>
                <w:b/>
                <w:spacing w:val="-2"/>
                <w:sz w:val="28"/>
              </w:rPr>
              <w:t>THE</w:t>
            </w:r>
            <w:r>
              <w:rPr>
                <w:b/>
                <w:spacing w:val="-16"/>
                <w:sz w:val="28"/>
              </w:rPr>
              <w:t xml:space="preserve"> </w:t>
            </w:r>
            <w:r>
              <w:rPr>
                <w:b/>
                <w:spacing w:val="-2"/>
                <w:sz w:val="28"/>
              </w:rPr>
              <w:t>SOLUTION</w:t>
            </w:r>
          </w:p>
        </w:tc>
        <w:tc>
          <w:tcPr>
            <w:tcW w:w="2065" w:type="dxa"/>
          </w:tcPr>
          <w:p w14:paraId="40610ACF">
            <w:pPr>
              <w:pStyle w:val="14"/>
              <w:spacing w:before="170"/>
              <w:jc w:val="left"/>
              <w:rPr>
                <w:b/>
                <w:sz w:val="28"/>
              </w:rPr>
            </w:pPr>
          </w:p>
          <w:p w14:paraId="03F28144">
            <w:pPr>
              <w:pStyle w:val="14"/>
              <w:spacing w:before="0"/>
              <w:ind w:left="119"/>
              <w:jc w:val="left"/>
              <w:rPr>
                <w:b/>
                <w:sz w:val="28"/>
              </w:rPr>
            </w:pPr>
            <w:r>
              <w:rPr>
                <w:b/>
                <w:spacing w:val="-2"/>
                <w:sz w:val="28"/>
              </w:rPr>
              <w:t>36-</w:t>
            </w:r>
            <w:r>
              <w:rPr>
                <w:b/>
                <w:spacing w:val="-5"/>
                <w:sz w:val="28"/>
              </w:rPr>
              <w:t>38</w:t>
            </w:r>
          </w:p>
        </w:tc>
      </w:tr>
      <w:tr w14:paraId="2520920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16" w:hRule="atLeast"/>
        </w:trPr>
        <w:tc>
          <w:tcPr>
            <w:tcW w:w="1729" w:type="dxa"/>
          </w:tcPr>
          <w:p w14:paraId="545BD65B">
            <w:pPr>
              <w:pStyle w:val="14"/>
              <w:spacing w:before="156"/>
              <w:jc w:val="left"/>
              <w:rPr>
                <w:b/>
                <w:sz w:val="28"/>
              </w:rPr>
            </w:pPr>
          </w:p>
          <w:p w14:paraId="155615A9">
            <w:pPr>
              <w:pStyle w:val="14"/>
              <w:spacing w:before="0" w:line="318" w:lineRule="exact"/>
              <w:ind w:left="115"/>
              <w:jc w:val="left"/>
              <w:rPr>
                <w:b/>
                <w:sz w:val="28"/>
              </w:rPr>
            </w:pPr>
            <w:r>
              <w:rPr>
                <w:b/>
                <w:spacing w:val="-10"/>
                <w:sz w:val="28"/>
              </w:rPr>
              <w:t>7</w:t>
            </w:r>
          </w:p>
        </w:tc>
        <w:tc>
          <w:tcPr>
            <w:tcW w:w="5638" w:type="dxa"/>
          </w:tcPr>
          <w:p w14:paraId="66F4317A">
            <w:pPr>
              <w:pStyle w:val="14"/>
              <w:spacing w:before="314"/>
              <w:ind w:left="81"/>
              <w:jc w:val="left"/>
              <w:rPr>
                <w:b/>
                <w:sz w:val="28"/>
              </w:rPr>
            </w:pPr>
            <w:r>
              <w:rPr>
                <w:b/>
                <w:spacing w:val="-2"/>
                <w:sz w:val="28"/>
              </w:rPr>
              <w:t>REPORT</w:t>
            </w:r>
          </w:p>
        </w:tc>
        <w:tc>
          <w:tcPr>
            <w:tcW w:w="2065" w:type="dxa"/>
          </w:tcPr>
          <w:p w14:paraId="708B1772">
            <w:pPr>
              <w:pStyle w:val="14"/>
              <w:spacing w:before="156"/>
              <w:jc w:val="left"/>
              <w:rPr>
                <w:b/>
                <w:sz w:val="28"/>
              </w:rPr>
            </w:pPr>
          </w:p>
          <w:p w14:paraId="0EF38813">
            <w:pPr>
              <w:pStyle w:val="14"/>
              <w:spacing w:before="0" w:line="318" w:lineRule="exact"/>
              <w:ind w:left="119"/>
              <w:jc w:val="left"/>
              <w:rPr>
                <w:b/>
                <w:sz w:val="28"/>
              </w:rPr>
            </w:pPr>
            <w:r>
              <w:rPr>
                <w:b/>
                <w:spacing w:val="-2"/>
                <w:sz w:val="28"/>
              </w:rPr>
              <w:t>39-</w:t>
            </w:r>
            <w:r>
              <w:rPr>
                <w:b/>
                <w:spacing w:val="-5"/>
                <w:sz w:val="28"/>
              </w:rPr>
              <w:t>45</w:t>
            </w:r>
          </w:p>
        </w:tc>
      </w:tr>
      <w:tr w14:paraId="445A97F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5" w:hRule="atLeast"/>
        </w:trPr>
        <w:tc>
          <w:tcPr>
            <w:tcW w:w="1729" w:type="dxa"/>
          </w:tcPr>
          <w:p w14:paraId="6E4948D5">
            <w:pPr>
              <w:pStyle w:val="14"/>
              <w:spacing w:before="165"/>
              <w:jc w:val="left"/>
              <w:rPr>
                <w:b/>
                <w:sz w:val="28"/>
              </w:rPr>
            </w:pPr>
          </w:p>
          <w:p w14:paraId="23A2E5BB">
            <w:pPr>
              <w:pStyle w:val="14"/>
              <w:spacing w:before="0" w:line="318" w:lineRule="exact"/>
              <w:ind w:left="115"/>
              <w:jc w:val="left"/>
              <w:rPr>
                <w:b/>
                <w:sz w:val="28"/>
              </w:rPr>
            </w:pPr>
            <w:r>
              <w:rPr>
                <w:b/>
                <w:spacing w:val="-10"/>
                <w:sz w:val="28"/>
              </w:rPr>
              <w:t>8</w:t>
            </w:r>
          </w:p>
        </w:tc>
        <w:tc>
          <w:tcPr>
            <w:tcW w:w="5638" w:type="dxa"/>
          </w:tcPr>
          <w:p w14:paraId="3F4003F7">
            <w:pPr>
              <w:pStyle w:val="14"/>
              <w:spacing w:before="2"/>
              <w:jc w:val="left"/>
              <w:rPr>
                <w:b/>
                <w:sz w:val="28"/>
              </w:rPr>
            </w:pPr>
          </w:p>
          <w:p w14:paraId="2B25D835">
            <w:pPr>
              <w:pStyle w:val="14"/>
              <w:spacing w:before="0"/>
              <w:ind w:left="81"/>
              <w:jc w:val="left"/>
              <w:rPr>
                <w:b/>
                <w:sz w:val="28"/>
              </w:rPr>
            </w:pPr>
            <w:r>
              <w:rPr>
                <w:b/>
                <w:sz w:val="28"/>
              </w:rPr>
              <w:t>PHOTOS</w:t>
            </w:r>
            <w:r>
              <w:rPr>
                <w:b/>
                <w:spacing w:val="-13"/>
                <w:sz w:val="28"/>
              </w:rPr>
              <w:t xml:space="preserve"> </w:t>
            </w:r>
            <w:r>
              <w:rPr>
                <w:b/>
                <w:sz w:val="28"/>
              </w:rPr>
              <w:t>&amp;</w:t>
            </w:r>
            <w:r>
              <w:rPr>
                <w:b/>
                <w:spacing w:val="-11"/>
                <w:sz w:val="28"/>
              </w:rPr>
              <w:t xml:space="preserve"> </w:t>
            </w:r>
            <w:r>
              <w:rPr>
                <w:b/>
                <w:spacing w:val="-2"/>
                <w:sz w:val="28"/>
              </w:rPr>
              <w:t>DETAILS</w:t>
            </w:r>
          </w:p>
        </w:tc>
        <w:tc>
          <w:tcPr>
            <w:tcW w:w="2065" w:type="dxa"/>
          </w:tcPr>
          <w:p w14:paraId="5AD2D4E4">
            <w:pPr>
              <w:pStyle w:val="14"/>
              <w:spacing w:before="165"/>
              <w:jc w:val="left"/>
              <w:rPr>
                <w:b/>
                <w:sz w:val="28"/>
              </w:rPr>
            </w:pPr>
          </w:p>
          <w:p w14:paraId="54A21494">
            <w:pPr>
              <w:pStyle w:val="14"/>
              <w:spacing w:before="0" w:line="318" w:lineRule="exact"/>
              <w:ind w:left="119"/>
              <w:jc w:val="left"/>
              <w:rPr>
                <w:b/>
                <w:sz w:val="28"/>
              </w:rPr>
            </w:pPr>
            <w:r>
              <w:rPr>
                <w:b/>
                <w:spacing w:val="-2"/>
                <w:sz w:val="28"/>
              </w:rPr>
              <w:t>46-</w:t>
            </w:r>
            <w:r>
              <w:rPr>
                <w:b/>
                <w:spacing w:val="-5"/>
                <w:sz w:val="28"/>
              </w:rPr>
              <w:t>49</w:t>
            </w:r>
          </w:p>
        </w:tc>
      </w:tr>
      <w:tr w14:paraId="1C8E0EC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0" w:hRule="atLeast"/>
        </w:trPr>
        <w:tc>
          <w:tcPr>
            <w:tcW w:w="1729" w:type="dxa"/>
          </w:tcPr>
          <w:p w14:paraId="7898FF12">
            <w:pPr>
              <w:pStyle w:val="14"/>
              <w:spacing w:before="160"/>
              <w:jc w:val="left"/>
              <w:rPr>
                <w:b/>
                <w:sz w:val="28"/>
              </w:rPr>
            </w:pPr>
          </w:p>
          <w:p w14:paraId="63D85AE3">
            <w:pPr>
              <w:pStyle w:val="14"/>
              <w:spacing w:before="1" w:line="318" w:lineRule="exact"/>
              <w:ind w:left="115"/>
              <w:jc w:val="left"/>
              <w:rPr>
                <w:b/>
                <w:sz w:val="28"/>
              </w:rPr>
            </w:pPr>
            <w:r>
              <w:rPr>
                <w:b/>
                <w:spacing w:val="-10"/>
                <w:sz w:val="28"/>
              </w:rPr>
              <w:t>9</w:t>
            </w:r>
          </w:p>
        </w:tc>
        <w:tc>
          <w:tcPr>
            <w:tcW w:w="5638" w:type="dxa"/>
          </w:tcPr>
          <w:p w14:paraId="50868F5D">
            <w:pPr>
              <w:pStyle w:val="14"/>
              <w:spacing w:before="319"/>
              <w:ind w:left="9"/>
              <w:jc w:val="left"/>
              <w:rPr>
                <w:b/>
                <w:sz w:val="28"/>
              </w:rPr>
            </w:pPr>
            <w:r>
              <w:rPr>
                <w:b/>
                <w:sz w:val="28"/>
              </w:rPr>
              <w:t>REFERNCE</w:t>
            </w:r>
            <w:r>
              <w:rPr>
                <w:b/>
                <w:spacing w:val="-7"/>
                <w:sz w:val="28"/>
              </w:rPr>
              <w:t xml:space="preserve"> </w:t>
            </w:r>
            <w:r>
              <w:rPr>
                <w:b/>
                <w:spacing w:val="-2"/>
                <w:sz w:val="28"/>
              </w:rPr>
              <w:t>LINKS</w:t>
            </w:r>
          </w:p>
        </w:tc>
        <w:tc>
          <w:tcPr>
            <w:tcW w:w="2065" w:type="dxa"/>
          </w:tcPr>
          <w:p w14:paraId="1A207409">
            <w:pPr>
              <w:pStyle w:val="14"/>
              <w:spacing w:before="160"/>
              <w:jc w:val="left"/>
              <w:rPr>
                <w:b/>
                <w:sz w:val="28"/>
              </w:rPr>
            </w:pPr>
          </w:p>
          <w:p w14:paraId="6BC94BC7">
            <w:pPr>
              <w:pStyle w:val="14"/>
              <w:spacing w:before="1" w:line="318" w:lineRule="exact"/>
              <w:ind w:left="119"/>
              <w:jc w:val="left"/>
              <w:rPr>
                <w:b/>
                <w:sz w:val="28"/>
              </w:rPr>
            </w:pPr>
            <w:r>
              <w:rPr>
                <w:b/>
                <w:spacing w:val="-5"/>
                <w:sz w:val="28"/>
              </w:rPr>
              <w:t>50</w:t>
            </w:r>
          </w:p>
        </w:tc>
      </w:tr>
      <w:tr w14:paraId="68CA48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64" w:hRule="atLeast"/>
        </w:trPr>
        <w:tc>
          <w:tcPr>
            <w:tcW w:w="1729" w:type="dxa"/>
          </w:tcPr>
          <w:p w14:paraId="20DF6754">
            <w:pPr>
              <w:pStyle w:val="14"/>
              <w:spacing w:before="319"/>
              <w:ind w:left="115"/>
              <w:jc w:val="left"/>
              <w:rPr>
                <w:b/>
                <w:sz w:val="28"/>
              </w:rPr>
            </w:pPr>
            <w:r>
              <w:rPr>
                <w:b/>
                <w:spacing w:val="-5"/>
                <w:sz w:val="28"/>
              </w:rPr>
              <w:t>10</w:t>
            </w:r>
          </w:p>
        </w:tc>
        <w:tc>
          <w:tcPr>
            <w:tcW w:w="5638" w:type="dxa"/>
          </w:tcPr>
          <w:p w14:paraId="07FBB64B">
            <w:pPr>
              <w:pStyle w:val="14"/>
              <w:spacing w:before="319"/>
              <w:ind w:left="9"/>
              <w:jc w:val="left"/>
              <w:rPr>
                <w:b/>
                <w:sz w:val="28"/>
              </w:rPr>
            </w:pPr>
            <w:r>
              <w:rPr>
                <w:b/>
                <w:sz w:val="28"/>
              </w:rPr>
              <w:t>MARKS</w:t>
            </w:r>
            <w:r>
              <w:rPr>
                <w:b/>
                <w:spacing w:val="-15"/>
                <w:sz w:val="28"/>
              </w:rPr>
              <w:t xml:space="preserve"> </w:t>
            </w:r>
            <w:r>
              <w:rPr>
                <w:b/>
                <w:spacing w:val="-2"/>
                <w:sz w:val="28"/>
              </w:rPr>
              <w:t>STATEMENT</w:t>
            </w:r>
          </w:p>
        </w:tc>
        <w:tc>
          <w:tcPr>
            <w:tcW w:w="2065" w:type="dxa"/>
          </w:tcPr>
          <w:p w14:paraId="665963AB">
            <w:pPr>
              <w:pStyle w:val="14"/>
              <w:spacing w:before="319"/>
              <w:ind w:left="119"/>
              <w:jc w:val="left"/>
              <w:rPr>
                <w:b/>
                <w:sz w:val="28"/>
              </w:rPr>
            </w:pPr>
            <w:r>
              <w:rPr>
                <w:b/>
                <w:spacing w:val="-2"/>
                <w:sz w:val="28"/>
              </w:rPr>
              <w:t>51-</w:t>
            </w:r>
            <w:r>
              <w:rPr>
                <w:b/>
                <w:spacing w:val="-5"/>
                <w:sz w:val="28"/>
              </w:rPr>
              <w:t>56</w:t>
            </w:r>
          </w:p>
        </w:tc>
      </w:tr>
    </w:tbl>
    <w:p w14:paraId="1EED1D6F">
      <w:pPr>
        <w:pStyle w:val="14"/>
        <w:spacing w:after="0"/>
        <w:jc w:val="left"/>
        <w:rPr>
          <w:b/>
          <w:sz w:val="28"/>
        </w:rPr>
        <w:sectPr>
          <w:pgSz w:w="11960" w:h="16880"/>
          <w:pgMar w:top="1940" w:right="992" w:bottom="280" w:left="992" w:header="0" w:footer="0" w:gutter="0"/>
          <w:cols w:space="720" w:num="1"/>
        </w:sectPr>
      </w:pPr>
    </w:p>
    <w:p w14:paraId="7CBE901F">
      <w:pPr>
        <w:spacing w:before="59"/>
        <w:ind w:left="399" w:right="560" w:firstLine="0"/>
        <w:jc w:val="center"/>
        <w:rPr>
          <w:b/>
          <w:sz w:val="28"/>
        </w:rPr>
      </w:pPr>
      <w:r>
        <w:rPr>
          <w:b/>
          <w:sz w:val="28"/>
        </w:rPr>
        <mc:AlternateContent>
          <mc:Choice Requires="wps">
            <w:drawing>
              <wp:anchor distT="0" distB="0" distL="0" distR="0" simplePos="0" relativeHeight="251670528" behindDoc="1" locked="0" layoutInCell="1" allowOverlap="1">
                <wp:simplePos x="0" y="0"/>
                <wp:positionH relativeFrom="page">
                  <wp:posOffset>393065</wp:posOffset>
                </wp:positionH>
                <wp:positionV relativeFrom="page">
                  <wp:posOffset>432435</wp:posOffset>
                </wp:positionV>
                <wp:extent cx="6796405" cy="9743440"/>
                <wp:effectExtent l="0" t="0" r="0" b="0"/>
                <wp:wrapNone/>
                <wp:docPr id="19" name="Graphic 19"/>
                <wp:cNvGraphicFramePr/>
                <a:graphic xmlns:a="http://schemas.openxmlformats.org/drawingml/2006/main">
                  <a:graphicData uri="http://schemas.microsoft.com/office/word/2010/wordprocessingShape">
                    <wps:wsp>
                      <wps:cNvSpPr/>
                      <wps:spPr>
                        <a:xfrm>
                          <a:off x="0" y="0"/>
                          <a:ext cx="6796405" cy="9743440"/>
                        </a:xfrm>
                        <a:custGeom>
                          <a:avLst/>
                          <a:gdLst/>
                          <a:ahLst/>
                          <a:cxnLst/>
                          <a:rect l="l" t="t" r="r" b="b"/>
                          <a:pathLst>
                            <a:path w="6796405" h="9743440">
                              <a:moveTo>
                                <a:pt x="6796405" y="0"/>
                              </a:moveTo>
                              <a:lnTo>
                                <a:pt x="0" y="0"/>
                              </a:lnTo>
                              <a:lnTo>
                                <a:pt x="0" y="11430"/>
                              </a:lnTo>
                              <a:lnTo>
                                <a:pt x="0" y="9732010"/>
                              </a:lnTo>
                              <a:lnTo>
                                <a:pt x="0" y="9743440"/>
                              </a:lnTo>
                              <a:lnTo>
                                <a:pt x="6796405" y="9743440"/>
                              </a:lnTo>
                              <a:lnTo>
                                <a:pt x="6796405" y="9732010"/>
                              </a:lnTo>
                              <a:lnTo>
                                <a:pt x="12065" y="9732010"/>
                              </a:lnTo>
                              <a:lnTo>
                                <a:pt x="12065" y="11430"/>
                              </a:lnTo>
                              <a:lnTo>
                                <a:pt x="6784340" y="11430"/>
                              </a:lnTo>
                              <a:lnTo>
                                <a:pt x="6784340" y="9731375"/>
                              </a:lnTo>
                              <a:lnTo>
                                <a:pt x="6796405" y="9731375"/>
                              </a:lnTo>
                              <a:lnTo>
                                <a:pt x="6796405" y="11430"/>
                              </a:lnTo>
                              <a:lnTo>
                                <a:pt x="6796405" y="0"/>
                              </a:lnTo>
                              <a:close/>
                            </a:path>
                          </a:pathLst>
                        </a:custGeom>
                        <a:solidFill>
                          <a:srgbClr val="000000"/>
                        </a:solidFill>
                      </wps:spPr>
                      <wps:bodyPr wrap="square" lIns="0" tIns="0" rIns="0" bIns="0" rtlCol="0">
                        <a:noAutofit/>
                      </wps:bodyPr>
                    </wps:wsp>
                  </a:graphicData>
                </a:graphic>
              </wp:anchor>
            </w:drawing>
          </mc:Choice>
          <mc:Fallback>
            <w:pict>
              <v:shape id="Graphic 19" o:spid="_x0000_s1026" o:spt="100" style="position:absolute;left:0pt;margin-left:30.95pt;margin-top:34.05pt;height:767.2pt;width:535.15pt;mso-position-horizontal-relative:page;mso-position-vertical-relative:page;z-index:-251645952;mso-width-relative:page;mso-height-relative:page;" fillcolor="#000000" filled="t" stroked="f" coordsize="6796405,9743440" o:gfxdata="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" path="m6796405,0l0,0,0,11430,0,9732010,0,9743440,6796405,9743440,6796405,9732010,12065,9732010,12065,11430,6784340,11430,6784340,9731375,6796405,9731375,6796405,11430,6796405,0xe">
                <v:fill on="t" focussize="0,0"/>
                <v:stroke on="f"/>
                <v:imagedata o:title=""/>
                <o:lock v:ext="edit" aspectratio="f"/>
                <v:textbox inset="0mm,0mm,0mm,0mm"/>
              </v:shape>
            </w:pict>
          </mc:Fallback>
        </mc:AlternateContent>
      </w:r>
      <w:r>
        <w:rPr>
          <w:b/>
          <w:w w:val="90"/>
          <w:sz w:val="28"/>
        </w:rPr>
        <w:t>CHAPTER1:</w:t>
      </w:r>
      <w:r>
        <w:rPr>
          <w:b/>
          <w:spacing w:val="35"/>
          <w:sz w:val="28"/>
        </w:rPr>
        <w:t xml:space="preserve">  </w:t>
      </w:r>
      <w:r>
        <w:rPr>
          <w:b/>
          <w:w w:val="90"/>
          <w:sz w:val="28"/>
        </w:rPr>
        <w:t>EXECUTIVE</w:t>
      </w:r>
      <w:r>
        <w:rPr>
          <w:b/>
          <w:spacing w:val="26"/>
          <w:sz w:val="28"/>
        </w:rPr>
        <w:t xml:space="preserve">  </w:t>
      </w:r>
      <w:r>
        <w:rPr>
          <w:b/>
          <w:spacing w:val="-2"/>
          <w:w w:val="90"/>
          <w:sz w:val="28"/>
        </w:rPr>
        <w:t>SUMMARY</w:t>
      </w:r>
    </w:p>
    <w:p w14:paraId="0E8ACF72">
      <w:pPr>
        <w:pStyle w:val="11"/>
        <w:spacing w:before="244" w:line="321" w:lineRule="auto"/>
        <w:ind w:left="688" w:right="259"/>
        <w:jc w:val="both"/>
      </w:pPr>
      <w:r>
        <w:t xml:space="preserve">We selected </w:t>
      </w:r>
      <w:r>
        <w:rPr>
          <w:rFonts w:hint="default"/>
          <w:lang w:val="en-IN"/>
        </w:rPr>
        <w:t>kondapalli</w:t>
      </w:r>
      <w:r>
        <w:t xml:space="preserve"> village to conduct the survey. We travelled through out village and observed each</w:t>
      </w:r>
      <w:r>
        <w:rPr>
          <w:spacing w:val="-1"/>
        </w:rPr>
        <w:t xml:space="preserve"> </w:t>
      </w:r>
      <w:r>
        <w:t>and every</w:t>
      </w:r>
      <w:r>
        <w:rPr>
          <w:spacing w:val="-6"/>
        </w:rPr>
        <w:t xml:space="preserve"> </w:t>
      </w:r>
      <w:r>
        <w:t>part of</w:t>
      </w:r>
      <w:r>
        <w:rPr>
          <w:spacing w:val="-4"/>
        </w:rPr>
        <w:t xml:space="preserve"> </w:t>
      </w:r>
      <w:r>
        <w:t>the village pin</w:t>
      </w:r>
      <w:r>
        <w:rPr>
          <w:spacing w:val="-1"/>
        </w:rPr>
        <w:t xml:space="preserve"> </w:t>
      </w:r>
      <w:r>
        <w:t>point and got known</w:t>
      </w:r>
      <w:r>
        <w:rPr>
          <w:spacing w:val="-2"/>
        </w:rPr>
        <w:t xml:space="preserve"> </w:t>
      </w:r>
      <w:r>
        <w:t>many</w:t>
      </w:r>
      <w:r>
        <w:rPr>
          <w:spacing w:val="-6"/>
        </w:rPr>
        <w:t xml:space="preserve"> </w:t>
      </w:r>
      <w:r>
        <w:t>things like ills and difficulties faced by the residents of the village. Here we interacted with multiple occupations of people like farmers,doctors and senior citizens.</w:t>
      </w:r>
    </w:p>
    <w:p w14:paraId="52CB4557">
      <w:pPr>
        <w:pStyle w:val="11"/>
        <w:spacing w:before="230" w:line="314" w:lineRule="auto"/>
        <w:ind w:left="688" w:right="260"/>
        <w:jc w:val="both"/>
      </w:pPr>
      <w:r>
        <w:t>They expressed their views regarding the problems in the village. Here village people are majorly</w:t>
      </w:r>
      <w:r>
        <w:rPr>
          <w:spacing w:val="-1"/>
        </w:rPr>
        <w:t xml:space="preserve"> </w:t>
      </w:r>
      <w:r>
        <w:t>depend on</w:t>
      </w:r>
      <w:r>
        <w:rPr>
          <w:spacing w:val="-1"/>
        </w:rPr>
        <w:t xml:space="preserve"> </w:t>
      </w:r>
      <w:r>
        <w:t>agriculture. Most</w:t>
      </w:r>
      <w:r>
        <w:rPr>
          <w:spacing w:val="-1"/>
        </w:rPr>
        <w:t xml:space="preserve"> </w:t>
      </w:r>
      <w:r>
        <w:t>of</w:t>
      </w:r>
      <w:r>
        <w:rPr>
          <w:spacing w:val="-4"/>
        </w:rPr>
        <w:t xml:space="preserve"> </w:t>
      </w:r>
      <w:r>
        <w:t>they</w:t>
      </w:r>
      <w:r>
        <w:rPr>
          <w:spacing w:val="-6"/>
        </w:rPr>
        <w:t xml:space="preserve"> </w:t>
      </w:r>
      <w:r>
        <w:t>own</w:t>
      </w:r>
      <w:r>
        <w:rPr>
          <w:spacing w:val="-2"/>
        </w:rPr>
        <w:t xml:space="preserve"> </w:t>
      </w:r>
      <w:r>
        <w:t>their agriculture land, but the main</w:t>
      </w:r>
      <w:r>
        <w:rPr>
          <w:spacing w:val="-1"/>
        </w:rPr>
        <w:t xml:space="preserve"> </w:t>
      </w:r>
      <w:r>
        <w:t>problem is salt percentilein</w:t>
      </w:r>
      <w:r>
        <w:rPr>
          <w:spacing w:val="-1"/>
        </w:rPr>
        <w:t xml:space="preserve"> </w:t>
      </w:r>
      <w:r>
        <w:t>water is too high.</w:t>
      </w:r>
    </w:p>
    <w:p w14:paraId="24E5D6B3">
      <w:pPr>
        <w:pStyle w:val="11"/>
        <w:spacing w:before="260" w:line="321" w:lineRule="auto"/>
        <w:ind w:left="688" w:right="249"/>
        <w:jc w:val="both"/>
      </w:pPr>
      <w:r>
        <w:t>Even for both agriculture purpose and domestic purpose they are come across with same saltwater. For drinking purpose they are maintain mineral water tin, which they have to buy daily, which</w:t>
      </w:r>
      <w:r>
        <w:rPr>
          <w:spacing w:val="-5"/>
        </w:rPr>
        <w:t xml:space="preserve"> </w:t>
      </w:r>
      <w:r>
        <w:t>becameburden</w:t>
      </w:r>
      <w:r>
        <w:rPr>
          <w:spacing w:val="-10"/>
        </w:rPr>
        <w:t xml:space="preserve"> </w:t>
      </w:r>
      <w:r>
        <w:t>to lower middle class families.</w:t>
      </w:r>
    </w:p>
    <w:p w14:paraId="7A6A20DF">
      <w:pPr>
        <w:pStyle w:val="8"/>
        <w:spacing w:before="249"/>
        <w:ind w:left="688"/>
        <w:jc w:val="both"/>
      </w:pPr>
      <w:r>
        <w:t>Our</w:t>
      </w:r>
      <w:r>
        <w:rPr>
          <w:spacing w:val="-24"/>
        </w:rPr>
        <w:t xml:space="preserve"> </w:t>
      </w:r>
      <w:r>
        <w:t>Objectives</w:t>
      </w:r>
      <w:r>
        <w:rPr>
          <w:spacing w:val="2"/>
        </w:rPr>
        <w:t xml:space="preserve"> </w:t>
      </w:r>
      <w:r>
        <w:rPr>
          <w:spacing w:val="-4"/>
        </w:rPr>
        <w:t>are:</w:t>
      </w:r>
    </w:p>
    <w:p w14:paraId="71F36B86">
      <w:pPr>
        <w:pStyle w:val="13"/>
        <w:numPr>
          <w:ilvl w:val="0"/>
          <w:numId w:val="1"/>
        </w:numPr>
        <w:tabs>
          <w:tab w:val="left" w:pos="1408"/>
        </w:tabs>
        <w:spacing w:before="267" w:after="0" w:line="240" w:lineRule="auto"/>
        <w:ind w:left="1408" w:right="0" w:hanging="374"/>
        <w:jc w:val="left"/>
        <w:rPr>
          <w:sz w:val="24"/>
        </w:rPr>
      </w:pPr>
      <w:r>
        <w:rPr>
          <w:spacing w:val="-2"/>
          <w:sz w:val="24"/>
        </w:rPr>
        <w:t>Constructing</w:t>
      </w:r>
      <w:r>
        <w:rPr>
          <w:spacing w:val="-6"/>
          <w:sz w:val="24"/>
        </w:rPr>
        <w:t xml:space="preserve"> </w:t>
      </w:r>
      <w:r>
        <w:rPr>
          <w:spacing w:val="-2"/>
          <w:sz w:val="24"/>
        </w:rPr>
        <w:t>the Health</w:t>
      </w:r>
      <w:r>
        <w:rPr>
          <w:spacing w:val="-5"/>
          <w:sz w:val="24"/>
        </w:rPr>
        <w:t xml:space="preserve"> </w:t>
      </w:r>
      <w:r>
        <w:rPr>
          <w:spacing w:val="-2"/>
          <w:sz w:val="24"/>
        </w:rPr>
        <w:t>Care</w:t>
      </w:r>
      <w:r>
        <w:rPr>
          <w:spacing w:val="-7"/>
          <w:sz w:val="24"/>
        </w:rPr>
        <w:t xml:space="preserve"> </w:t>
      </w:r>
      <w:r>
        <w:rPr>
          <w:spacing w:val="-2"/>
          <w:sz w:val="24"/>
        </w:rPr>
        <w:t>Center.</w:t>
      </w:r>
    </w:p>
    <w:p w14:paraId="1789B11D">
      <w:pPr>
        <w:pStyle w:val="13"/>
        <w:numPr>
          <w:ilvl w:val="0"/>
          <w:numId w:val="1"/>
        </w:numPr>
        <w:tabs>
          <w:tab w:val="left" w:pos="1408"/>
        </w:tabs>
        <w:spacing w:before="214" w:after="0" w:line="240" w:lineRule="auto"/>
        <w:ind w:left="1408" w:right="0" w:hanging="374"/>
        <w:jc w:val="left"/>
        <w:rPr>
          <w:sz w:val="24"/>
        </w:rPr>
      </w:pPr>
      <w:r>
        <w:rPr>
          <w:spacing w:val="-2"/>
          <w:sz w:val="24"/>
        </w:rPr>
        <w:t>Establishment</w:t>
      </w:r>
      <w:r>
        <w:rPr>
          <w:spacing w:val="6"/>
          <w:sz w:val="24"/>
        </w:rPr>
        <w:t xml:space="preserve"> </w:t>
      </w:r>
      <w:r>
        <w:rPr>
          <w:spacing w:val="-2"/>
          <w:sz w:val="24"/>
        </w:rPr>
        <w:t>of</w:t>
      </w:r>
      <w:r>
        <w:rPr>
          <w:spacing w:val="-16"/>
          <w:sz w:val="24"/>
        </w:rPr>
        <w:t xml:space="preserve"> </w:t>
      </w:r>
      <w:r>
        <w:rPr>
          <w:spacing w:val="-2"/>
          <w:sz w:val="24"/>
        </w:rPr>
        <w:t>multi-specialty</w:t>
      </w:r>
      <w:r>
        <w:rPr>
          <w:spacing w:val="-16"/>
          <w:sz w:val="24"/>
        </w:rPr>
        <w:t xml:space="preserve"> </w:t>
      </w:r>
      <w:r>
        <w:rPr>
          <w:spacing w:val="-2"/>
          <w:sz w:val="24"/>
        </w:rPr>
        <w:t>government</w:t>
      </w:r>
      <w:r>
        <w:rPr>
          <w:spacing w:val="22"/>
          <w:sz w:val="24"/>
        </w:rPr>
        <w:t xml:space="preserve"> </w:t>
      </w:r>
      <w:r>
        <w:rPr>
          <w:spacing w:val="-2"/>
          <w:sz w:val="24"/>
        </w:rPr>
        <w:t>hospital.</w:t>
      </w:r>
    </w:p>
    <w:p w14:paraId="00ED6E9E">
      <w:pPr>
        <w:pStyle w:val="13"/>
        <w:numPr>
          <w:ilvl w:val="0"/>
          <w:numId w:val="1"/>
        </w:numPr>
        <w:tabs>
          <w:tab w:val="left" w:pos="1408"/>
        </w:tabs>
        <w:spacing w:before="214" w:after="0" w:line="240" w:lineRule="auto"/>
        <w:ind w:left="1408" w:right="0" w:hanging="374"/>
        <w:jc w:val="left"/>
        <w:rPr>
          <w:sz w:val="24"/>
        </w:rPr>
      </w:pPr>
      <w:r>
        <w:rPr>
          <w:sz w:val="24"/>
        </w:rPr>
        <w:t>To</w:t>
      </w:r>
      <w:r>
        <w:rPr>
          <w:spacing w:val="-17"/>
          <w:sz w:val="24"/>
        </w:rPr>
        <w:t xml:space="preserve"> </w:t>
      </w:r>
      <w:r>
        <w:rPr>
          <w:sz w:val="24"/>
        </w:rPr>
        <w:t>assess</w:t>
      </w:r>
      <w:r>
        <w:rPr>
          <w:spacing w:val="-15"/>
          <w:sz w:val="24"/>
        </w:rPr>
        <w:t xml:space="preserve"> </w:t>
      </w:r>
      <w:r>
        <w:rPr>
          <w:sz w:val="24"/>
        </w:rPr>
        <w:t>patient</w:t>
      </w:r>
      <w:r>
        <w:rPr>
          <w:spacing w:val="-8"/>
          <w:sz w:val="24"/>
        </w:rPr>
        <w:t xml:space="preserve"> </w:t>
      </w:r>
      <w:r>
        <w:rPr>
          <w:sz w:val="24"/>
        </w:rPr>
        <w:t>satisfaction</w:t>
      </w:r>
      <w:r>
        <w:rPr>
          <w:spacing w:val="-15"/>
          <w:sz w:val="24"/>
        </w:rPr>
        <w:t xml:space="preserve"> </w:t>
      </w:r>
      <w:r>
        <w:rPr>
          <w:sz w:val="24"/>
        </w:rPr>
        <w:t>with</w:t>
      </w:r>
      <w:r>
        <w:rPr>
          <w:spacing w:val="-15"/>
          <w:sz w:val="24"/>
        </w:rPr>
        <w:t xml:space="preserve"> </w:t>
      </w:r>
      <w:r>
        <w:rPr>
          <w:sz w:val="24"/>
        </w:rPr>
        <w:t>healthcare</w:t>
      </w:r>
      <w:r>
        <w:rPr>
          <w:spacing w:val="-8"/>
          <w:sz w:val="24"/>
        </w:rPr>
        <w:t xml:space="preserve"> </w:t>
      </w:r>
      <w:r>
        <w:rPr>
          <w:sz w:val="24"/>
        </w:rPr>
        <w:t>facilities</w:t>
      </w:r>
      <w:r>
        <w:rPr>
          <w:spacing w:val="-12"/>
          <w:sz w:val="24"/>
        </w:rPr>
        <w:t xml:space="preserve"> </w:t>
      </w:r>
      <w:r>
        <w:rPr>
          <w:sz w:val="24"/>
        </w:rPr>
        <w:t>and</w:t>
      </w:r>
      <w:r>
        <w:rPr>
          <w:spacing w:val="-15"/>
          <w:sz w:val="24"/>
        </w:rPr>
        <w:t xml:space="preserve"> </w:t>
      </w:r>
      <w:r>
        <w:rPr>
          <w:spacing w:val="-2"/>
          <w:sz w:val="24"/>
        </w:rPr>
        <w:t>services.</w:t>
      </w:r>
    </w:p>
    <w:p w14:paraId="5DA66A84">
      <w:pPr>
        <w:pStyle w:val="11"/>
        <w:spacing w:before="20"/>
      </w:pPr>
    </w:p>
    <w:p w14:paraId="13E1111E">
      <w:pPr>
        <w:pStyle w:val="13"/>
        <w:numPr>
          <w:ilvl w:val="0"/>
          <w:numId w:val="1"/>
        </w:numPr>
        <w:tabs>
          <w:tab w:val="left" w:pos="1408"/>
        </w:tabs>
        <w:spacing w:before="0" w:after="0" w:line="194" w:lineRule="auto"/>
        <w:ind w:left="1408" w:right="1202" w:hanging="360"/>
        <w:jc w:val="left"/>
        <w:rPr>
          <w:sz w:val="24"/>
        </w:rPr>
      </w:pPr>
      <w:r>
        <w:rPr>
          <w:sz w:val="24"/>
        </w:rPr>
        <w:t>After</w:t>
      </w:r>
      <w:r>
        <w:rPr>
          <w:spacing w:val="-7"/>
          <w:sz w:val="24"/>
        </w:rPr>
        <w:t xml:space="preserve"> </w:t>
      </w:r>
      <w:r>
        <w:rPr>
          <w:sz w:val="24"/>
        </w:rPr>
        <w:t>completion</w:t>
      </w:r>
      <w:r>
        <w:rPr>
          <w:spacing w:val="-10"/>
          <w:sz w:val="24"/>
        </w:rPr>
        <w:t xml:space="preserve"> </w:t>
      </w:r>
      <w:r>
        <w:rPr>
          <w:sz w:val="24"/>
        </w:rPr>
        <w:t>of</w:t>
      </w:r>
      <w:r>
        <w:rPr>
          <w:spacing w:val="-15"/>
          <w:sz w:val="24"/>
        </w:rPr>
        <w:t xml:space="preserve"> </w:t>
      </w:r>
      <w:r>
        <w:rPr>
          <w:sz w:val="24"/>
        </w:rPr>
        <w:t>our</w:t>
      </w:r>
      <w:r>
        <w:rPr>
          <w:spacing w:val="-5"/>
          <w:sz w:val="24"/>
        </w:rPr>
        <w:t xml:space="preserve"> </w:t>
      </w:r>
      <w:r>
        <w:rPr>
          <w:sz w:val="24"/>
        </w:rPr>
        <w:t>project,</w:t>
      </w:r>
      <w:r>
        <w:rPr>
          <w:spacing w:val="-3"/>
          <w:sz w:val="24"/>
        </w:rPr>
        <w:t xml:space="preserve"> </w:t>
      </w:r>
      <w:r>
        <w:rPr>
          <w:sz w:val="24"/>
        </w:rPr>
        <w:t>we</w:t>
      </w:r>
      <w:r>
        <w:rPr>
          <w:spacing w:val="-8"/>
          <w:sz w:val="24"/>
        </w:rPr>
        <w:t xml:space="preserve"> </w:t>
      </w:r>
      <w:r>
        <w:rPr>
          <w:sz w:val="24"/>
        </w:rPr>
        <w:t>got some</w:t>
      </w:r>
      <w:r>
        <w:rPr>
          <w:spacing w:val="-3"/>
          <w:sz w:val="24"/>
        </w:rPr>
        <w:t xml:space="preserve"> </w:t>
      </w:r>
      <w:r>
        <w:rPr>
          <w:sz w:val="24"/>
        </w:rPr>
        <w:t>sought</w:t>
      </w:r>
      <w:r>
        <w:rPr>
          <w:spacing w:val="-3"/>
          <w:sz w:val="24"/>
        </w:rPr>
        <w:t xml:space="preserve"> </w:t>
      </w:r>
      <w:r>
        <w:rPr>
          <w:sz w:val="24"/>
        </w:rPr>
        <w:t>of</w:t>
      </w:r>
      <w:r>
        <w:rPr>
          <w:spacing w:val="-15"/>
          <w:sz w:val="24"/>
        </w:rPr>
        <w:t xml:space="preserve"> </w:t>
      </w:r>
      <w:r>
        <w:rPr>
          <w:sz w:val="24"/>
        </w:rPr>
        <w:t>knowledge</w:t>
      </w:r>
      <w:r>
        <w:rPr>
          <w:spacing w:val="-3"/>
          <w:sz w:val="24"/>
        </w:rPr>
        <w:t xml:space="preserve"> </w:t>
      </w:r>
      <w:r>
        <w:rPr>
          <w:sz w:val="24"/>
        </w:rPr>
        <w:t>about</w:t>
      </w:r>
      <w:r>
        <w:rPr>
          <w:spacing w:val="-2"/>
          <w:sz w:val="24"/>
        </w:rPr>
        <w:t xml:space="preserve"> </w:t>
      </w:r>
      <w:r>
        <w:rPr>
          <w:sz w:val="24"/>
        </w:rPr>
        <w:t xml:space="preserve">our </w:t>
      </w:r>
      <w:r>
        <w:rPr>
          <w:spacing w:val="-2"/>
          <w:sz w:val="24"/>
        </w:rPr>
        <w:t>presentcommunity.</w:t>
      </w:r>
    </w:p>
    <w:p w14:paraId="7F64483C">
      <w:pPr>
        <w:pStyle w:val="13"/>
        <w:numPr>
          <w:ilvl w:val="0"/>
          <w:numId w:val="1"/>
        </w:numPr>
        <w:tabs>
          <w:tab w:val="left" w:pos="1408"/>
        </w:tabs>
        <w:spacing w:before="84" w:after="0" w:line="240" w:lineRule="auto"/>
        <w:ind w:left="1408" w:right="0" w:hanging="369"/>
        <w:jc w:val="left"/>
        <w:rPr>
          <w:sz w:val="24"/>
        </w:rPr>
      </w:pPr>
      <w:r>
        <w:rPr>
          <w:sz w:val="24"/>
        </w:rPr>
        <w:t>Use</w:t>
      </w:r>
      <w:r>
        <w:rPr>
          <w:spacing w:val="-20"/>
          <w:sz w:val="24"/>
        </w:rPr>
        <w:t xml:space="preserve"> </w:t>
      </w:r>
      <w:r>
        <w:rPr>
          <w:sz w:val="24"/>
        </w:rPr>
        <w:t>of</w:t>
      </w:r>
      <w:r>
        <w:rPr>
          <w:spacing w:val="-15"/>
          <w:sz w:val="24"/>
        </w:rPr>
        <w:t xml:space="preserve"> </w:t>
      </w:r>
      <w:r>
        <w:rPr>
          <w:sz w:val="24"/>
        </w:rPr>
        <w:t>survey</w:t>
      </w:r>
      <w:r>
        <w:rPr>
          <w:spacing w:val="-15"/>
          <w:sz w:val="24"/>
        </w:rPr>
        <w:t xml:space="preserve"> </w:t>
      </w:r>
      <w:r>
        <w:rPr>
          <w:sz w:val="24"/>
        </w:rPr>
        <w:t>results</w:t>
      </w:r>
      <w:r>
        <w:rPr>
          <w:spacing w:val="-13"/>
          <w:sz w:val="24"/>
        </w:rPr>
        <w:t xml:space="preserve"> </w:t>
      </w:r>
      <w:r>
        <w:rPr>
          <w:sz w:val="24"/>
        </w:rPr>
        <w:t>to</w:t>
      </w:r>
      <w:r>
        <w:rPr>
          <w:spacing w:val="7"/>
          <w:sz w:val="24"/>
        </w:rPr>
        <w:t xml:space="preserve"> </w:t>
      </w:r>
      <w:r>
        <w:rPr>
          <w:sz w:val="24"/>
        </w:rPr>
        <w:t>inform</w:t>
      </w:r>
      <w:r>
        <w:rPr>
          <w:spacing w:val="-14"/>
          <w:sz w:val="24"/>
        </w:rPr>
        <w:t xml:space="preserve"> </w:t>
      </w:r>
      <w:r>
        <w:rPr>
          <w:sz w:val="24"/>
        </w:rPr>
        <w:t>and</w:t>
      </w:r>
      <w:r>
        <w:rPr>
          <w:spacing w:val="-6"/>
          <w:sz w:val="24"/>
        </w:rPr>
        <w:t xml:space="preserve"> </w:t>
      </w:r>
      <w:r>
        <w:rPr>
          <w:sz w:val="24"/>
        </w:rPr>
        <w:t>guide</w:t>
      </w:r>
      <w:r>
        <w:rPr>
          <w:spacing w:val="-2"/>
          <w:sz w:val="24"/>
        </w:rPr>
        <w:t xml:space="preserve"> </w:t>
      </w:r>
      <w:r>
        <w:rPr>
          <w:sz w:val="24"/>
        </w:rPr>
        <w:t>healthcare</w:t>
      </w:r>
      <w:r>
        <w:rPr>
          <w:spacing w:val="-15"/>
          <w:sz w:val="24"/>
        </w:rPr>
        <w:t xml:space="preserve"> </w:t>
      </w:r>
      <w:r>
        <w:rPr>
          <w:sz w:val="24"/>
        </w:rPr>
        <w:t>policy</w:t>
      </w:r>
      <w:r>
        <w:rPr>
          <w:spacing w:val="-9"/>
          <w:sz w:val="24"/>
        </w:rPr>
        <w:t xml:space="preserve"> </w:t>
      </w:r>
      <w:r>
        <w:rPr>
          <w:sz w:val="24"/>
        </w:rPr>
        <w:t>and</w:t>
      </w:r>
      <w:r>
        <w:rPr>
          <w:spacing w:val="3"/>
          <w:sz w:val="24"/>
        </w:rPr>
        <w:t xml:space="preserve"> </w:t>
      </w:r>
      <w:r>
        <w:rPr>
          <w:sz w:val="24"/>
        </w:rPr>
        <w:t>decision-</w:t>
      </w:r>
      <w:r>
        <w:rPr>
          <w:spacing w:val="-2"/>
          <w:sz w:val="24"/>
        </w:rPr>
        <w:t>making.</w:t>
      </w:r>
    </w:p>
    <w:p w14:paraId="6801E855">
      <w:pPr>
        <w:pStyle w:val="13"/>
        <w:spacing w:after="0" w:line="240" w:lineRule="auto"/>
        <w:jc w:val="left"/>
        <w:rPr>
          <w:sz w:val="24"/>
        </w:rPr>
        <w:sectPr>
          <w:footerReference r:id="rId6" w:type="default"/>
          <w:footerReference r:id="rId7" w:type="even"/>
          <w:pgSz w:w="11960" w:h="16880"/>
          <w:pgMar w:top="1520" w:right="992" w:bottom="1060" w:left="992" w:header="0" w:footer="875" w:gutter="0"/>
          <w:cols w:space="720" w:num="1"/>
        </w:sectPr>
      </w:pPr>
    </w:p>
    <w:p w14:paraId="146AD305">
      <w:pPr>
        <w:pStyle w:val="5"/>
        <w:spacing w:before="0" w:line="368" w:lineRule="exact"/>
        <w:ind w:left="364" w:right="282"/>
        <w:jc w:val="center"/>
        <w:rPr>
          <w:rFonts w:ascii="Palatino Linotype"/>
        </w:rPr>
      </w:pPr>
      <w:r>
        <w:rPr>
          <w:rFonts w:ascii="Palatino Linotype"/>
        </w:rPr>
        <mc:AlternateContent>
          <mc:Choice Requires="wps">
            <w:drawing>
              <wp:anchor distT="0" distB="0" distL="0" distR="0" simplePos="0" relativeHeight="251671552" behindDoc="1" locked="0" layoutInCell="1" allowOverlap="1">
                <wp:simplePos x="0" y="0"/>
                <wp:positionH relativeFrom="page">
                  <wp:posOffset>393065</wp:posOffset>
                </wp:positionH>
                <wp:positionV relativeFrom="page">
                  <wp:posOffset>432435</wp:posOffset>
                </wp:positionV>
                <wp:extent cx="6796405" cy="9743440"/>
                <wp:effectExtent l="0" t="0" r="0" b="0"/>
                <wp:wrapNone/>
                <wp:docPr id="20" name="Graphic 20"/>
                <wp:cNvGraphicFramePr/>
                <a:graphic xmlns:a="http://schemas.openxmlformats.org/drawingml/2006/main">
                  <a:graphicData uri="http://schemas.microsoft.com/office/word/2010/wordprocessingShape">
                    <wps:wsp>
                      <wps:cNvSpPr/>
                      <wps:spPr>
                        <a:xfrm>
                          <a:off x="0" y="0"/>
                          <a:ext cx="6796405" cy="9743440"/>
                        </a:xfrm>
                        <a:custGeom>
                          <a:avLst/>
                          <a:gdLst/>
                          <a:ahLst/>
                          <a:cxnLst/>
                          <a:rect l="l" t="t" r="r" b="b"/>
                          <a:pathLst>
                            <a:path w="6796405" h="9743440">
                              <a:moveTo>
                                <a:pt x="6796405" y="0"/>
                              </a:moveTo>
                              <a:lnTo>
                                <a:pt x="0" y="0"/>
                              </a:lnTo>
                              <a:lnTo>
                                <a:pt x="0" y="11430"/>
                              </a:lnTo>
                              <a:lnTo>
                                <a:pt x="0" y="9732010"/>
                              </a:lnTo>
                              <a:lnTo>
                                <a:pt x="0" y="9743440"/>
                              </a:lnTo>
                              <a:lnTo>
                                <a:pt x="6796405" y="9743440"/>
                              </a:lnTo>
                              <a:lnTo>
                                <a:pt x="6796405" y="9732010"/>
                              </a:lnTo>
                              <a:lnTo>
                                <a:pt x="12065" y="9732010"/>
                              </a:lnTo>
                              <a:lnTo>
                                <a:pt x="12065" y="11430"/>
                              </a:lnTo>
                              <a:lnTo>
                                <a:pt x="6784340" y="11430"/>
                              </a:lnTo>
                              <a:lnTo>
                                <a:pt x="6784340" y="9731375"/>
                              </a:lnTo>
                              <a:lnTo>
                                <a:pt x="6796405" y="9731375"/>
                              </a:lnTo>
                              <a:lnTo>
                                <a:pt x="6796405" y="11430"/>
                              </a:lnTo>
                              <a:lnTo>
                                <a:pt x="6796405" y="0"/>
                              </a:lnTo>
                              <a:close/>
                            </a:path>
                          </a:pathLst>
                        </a:custGeom>
                        <a:solidFill>
                          <a:srgbClr val="000000"/>
                        </a:solidFill>
                      </wps:spPr>
                      <wps:bodyPr wrap="square" lIns="0" tIns="0" rIns="0" bIns="0" rtlCol="0">
                        <a:noAutofit/>
                      </wps:bodyPr>
                    </wps:wsp>
                  </a:graphicData>
                </a:graphic>
              </wp:anchor>
            </w:drawing>
          </mc:Choice>
          <mc:Fallback>
            <w:pict>
              <v:shape id="Graphic 20" o:spid="_x0000_s1026" o:spt="100" style="position:absolute;left:0pt;margin-left:30.95pt;margin-top:34.05pt;height:767.2pt;width:535.15pt;mso-position-horizontal-relative:page;mso-position-vertical-relative:page;z-index:-251644928;mso-width-relative:page;mso-height-relative:page;" fillcolor="#000000" filled="t" stroked="f" coordsize="6796405,9743440" o:gfxdata="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" path="m6796405,0l0,0,0,11430,0,9732010,0,9743440,6796405,9743440,6796405,9732010,12065,9732010,12065,11430,6784340,11430,6784340,9731375,6796405,9731375,6796405,11430,6796405,0xe">
                <v:fill on="t" focussize="0,0"/>
                <v:stroke on="f"/>
                <v:imagedata o:title=""/>
                <o:lock v:ext="edit" aspectratio="f"/>
                <v:textbox inset="0mm,0mm,0mm,0mm"/>
              </v:shape>
            </w:pict>
          </mc:Fallback>
        </mc:AlternateContent>
      </w:r>
      <w:r>
        <w:rPr>
          <w:rFonts w:ascii="Palatino Linotype"/>
          <w:spacing w:val="-2"/>
        </w:rPr>
        <w:t>CHAPTER</w:t>
      </w:r>
      <w:r>
        <w:rPr>
          <w:rFonts w:ascii="Palatino Linotype"/>
          <w:spacing w:val="18"/>
        </w:rPr>
        <w:t xml:space="preserve"> </w:t>
      </w:r>
      <w:r>
        <w:rPr>
          <w:rFonts w:ascii="Palatino Linotype"/>
          <w:spacing w:val="-2"/>
        </w:rPr>
        <w:t>2:</w:t>
      </w:r>
      <w:r>
        <w:rPr>
          <w:rFonts w:ascii="Palatino Linotype"/>
          <w:spacing w:val="14"/>
        </w:rPr>
        <w:t xml:space="preserve"> </w:t>
      </w:r>
      <w:r>
        <w:rPr>
          <w:rFonts w:ascii="Palatino Linotype"/>
          <w:spacing w:val="-2"/>
        </w:rPr>
        <w:t>OVERVIEW</w:t>
      </w:r>
      <w:r>
        <w:rPr>
          <w:rFonts w:ascii="Palatino Linotype"/>
          <w:spacing w:val="23"/>
        </w:rPr>
        <w:t xml:space="preserve"> </w:t>
      </w:r>
      <w:r>
        <w:rPr>
          <w:rFonts w:ascii="Palatino Linotype"/>
          <w:spacing w:val="-2"/>
        </w:rPr>
        <w:t>OF</w:t>
      </w:r>
      <w:r>
        <w:rPr>
          <w:rFonts w:ascii="Palatino Linotype"/>
          <w:spacing w:val="9"/>
        </w:rPr>
        <w:t xml:space="preserve"> </w:t>
      </w:r>
      <w:r>
        <w:rPr>
          <w:rFonts w:ascii="Palatino Linotype"/>
          <w:spacing w:val="-2"/>
        </w:rPr>
        <w:t>THE</w:t>
      </w:r>
      <w:r>
        <w:rPr>
          <w:rFonts w:ascii="Palatino Linotype"/>
          <w:spacing w:val="4"/>
        </w:rPr>
        <w:t xml:space="preserve"> </w:t>
      </w:r>
      <w:r>
        <w:rPr>
          <w:rFonts w:ascii="Palatino Linotype"/>
          <w:spacing w:val="-2"/>
        </w:rPr>
        <w:t>COMMUNITY</w:t>
      </w:r>
    </w:p>
    <w:p w14:paraId="77992CC3">
      <w:pPr>
        <w:pStyle w:val="8"/>
        <w:spacing w:before="110"/>
        <w:jc w:val="both"/>
        <w:rPr>
          <w:rFonts w:ascii="Palatino Linotype"/>
        </w:rPr>
      </w:pPr>
      <w:r>
        <w:rPr>
          <w:rFonts w:ascii="Palatino Linotype"/>
        </w:rPr>
        <w:t>Responses</w:t>
      </w:r>
      <w:r>
        <w:rPr>
          <w:rFonts w:ascii="Palatino Linotype"/>
          <w:spacing w:val="-13"/>
        </w:rPr>
        <w:t xml:space="preserve"> </w:t>
      </w:r>
      <w:r>
        <w:rPr>
          <w:rFonts w:ascii="Palatino Linotype"/>
        </w:rPr>
        <w:t>towards</w:t>
      </w:r>
      <w:r>
        <w:rPr>
          <w:rFonts w:ascii="Palatino Linotype"/>
          <w:spacing w:val="-13"/>
        </w:rPr>
        <w:t xml:space="preserve"> </w:t>
      </w:r>
      <w:r>
        <w:rPr>
          <w:rFonts w:ascii="Palatino Linotype"/>
        </w:rPr>
        <w:t>my</w:t>
      </w:r>
      <w:r>
        <w:rPr>
          <w:rFonts w:ascii="Palatino Linotype"/>
          <w:spacing w:val="-7"/>
        </w:rPr>
        <w:t xml:space="preserve"> </w:t>
      </w:r>
      <w:r>
        <w:rPr>
          <w:rFonts w:ascii="Palatino Linotype"/>
          <w:spacing w:val="-2"/>
        </w:rPr>
        <w:t>project:</w:t>
      </w:r>
    </w:p>
    <w:p w14:paraId="7DEB4C13">
      <w:pPr>
        <w:pStyle w:val="11"/>
        <w:spacing w:before="267" w:line="360" w:lineRule="auto"/>
        <w:ind w:left="453" w:right="538" w:hanging="10"/>
        <w:jc w:val="both"/>
      </w:pPr>
      <w:r>
        <w:t xml:space="preserve">Initially for our community service project we select  </w:t>
      </w:r>
      <w:r>
        <w:rPr>
          <w:rFonts w:hint="default"/>
          <w:lang w:val="en-US"/>
        </w:rPr>
        <w:t>Tummalapalem</w:t>
      </w:r>
      <w:r>
        <w:t xml:space="preserve"> as community.  </w:t>
      </w:r>
      <w:r>
        <w:rPr>
          <w:rFonts w:hint="default"/>
          <w:lang w:val="en-US"/>
        </w:rPr>
        <w:t>Tummalapalem</w:t>
      </w:r>
      <w:r>
        <w:rPr>
          <w:spacing w:val="-5"/>
        </w:rPr>
        <w:t xml:space="preserve"> </w:t>
      </w:r>
      <w:r>
        <w:t>is</w:t>
      </w:r>
      <w:r>
        <w:rPr>
          <w:spacing w:val="-2"/>
        </w:rPr>
        <w:t xml:space="preserve"> </w:t>
      </w:r>
      <w:r>
        <w:t>one</w:t>
      </w:r>
      <w:r>
        <w:rPr>
          <w:spacing w:val="-1"/>
        </w:rPr>
        <w:t xml:space="preserve"> </w:t>
      </w:r>
      <w:r>
        <w:t>of</w:t>
      </w:r>
      <w:r>
        <w:rPr>
          <w:spacing w:val="-7"/>
        </w:rPr>
        <w:t xml:space="preserve"> </w:t>
      </w:r>
      <w:r>
        <w:t>the</w:t>
      </w:r>
      <w:r>
        <w:rPr>
          <w:spacing w:val="-1"/>
        </w:rPr>
        <w:t xml:space="preserve"> </w:t>
      </w:r>
      <w:r>
        <w:t>small</w:t>
      </w:r>
      <w:r>
        <w:rPr>
          <w:spacing w:val="-4"/>
        </w:rPr>
        <w:t xml:space="preserve"> </w:t>
      </w:r>
      <w:r>
        <w:t>town</w:t>
      </w:r>
      <w:r>
        <w:rPr>
          <w:spacing w:val="-5"/>
        </w:rPr>
        <w:t xml:space="preserve"> </w:t>
      </w:r>
      <w:r>
        <w:t>near Vijayawada in</w:t>
      </w:r>
      <w:r>
        <w:rPr>
          <w:spacing w:val="-5"/>
        </w:rPr>
        <w:t xml:space="preserve"> </w:t>
      </w:r>
      <w:r>
        <w:t>NTR. First we</w:t>
      </w:r>
      <w:r>
        <w:rPr>
          <w:spacing w:val="-2"/>
        </w:rPr>
        <w:t xml:space="preserve"> </w:t>
      </w:r>
      <w:r>
        <w:t>dam</w:t>
      </w:r>
      <w:r>
        <w:rPr>
          <w:spacing w:val="-5"/>
        </w:rPr>
        <w:t xml:space="preserve"> </w:t>
      </w:r>
      <w:r>
        <w:t xml:space="preserve">satisfied with the responses given by the people of  </w:t>
      </w:r>
      <w:r>
        <w:rPr>
          <w:rFonts w:hint="default"/>
          <w:lang w:val="en-US"/>
        </w:rPr>
        <w:t>Tummalapalem</w:t>
      </w:r>
      <w:r>
        <w:t xml:space="preserve"> for our project. As we prepared questionnaire related to our project, we made a plan that we want to collect responses to the same questions for same question from different people. We collected responses and</w:t>
      </w:r>
      <w:r>
        <w:rPr>
          <w:spacing w:val="40"/>
        </w:rPr>
        <w:t xml:space="preserve"> </w:t>
      </w:r>
      <w:r>
        <w:t>made</w:t>
      </w:r>
      <w:r>
        <w:rPr>
          <w:spacing w:val="40"/>
        </w:rPr>
        <w:t xml:space="preserve"> </w:t>
      </w:r>
      <w:r>
        <w:t>an analysis. Those details briefly</w:t>
      </w:r>
      <w:r>
        <w:rPr>
          <w:spacing w:val="-3"/>
        </w:rPr>
        <w:t xml:space="preserve"> </w:t>
      </w:r>
      <w:r>
        <w:t>included in</w:t>
      </w:r>
      <w:r>
        <w:rPr>
          <w:spacing w:val="-4"/>
        </w:rPr>
        <w:t xml:space="preserve"> </w:t>
      </w:r>
      <w:r>
        <w:t>this</w:t>
      </w:r>
      <w:r>
        <w:rPr>
          <w:rFonts w:hint="default"/>
          <w:lang w:val="en-IN"/>
        </w:rPr>
        <w:t xml:space="preserve"> </w:t>
      </w:r>
      <w:r>
        <w:t>document in below section .</w:t>
      </w:r>
    </w:p>
    <w:p w14:paraId="48F9E8EE">
      <w:pPr>
        <w:pStyle w:val="11"/>
      </w:pPr>
    </w:p>
    <w:p w14:paraId="245A905E">
      <w:pPr>
        <w:pStyle w:val="11"/>
        <w:spacing w:before="3"/>
      </w:pPr>
    </w:p>
    <w:p w14:paraId="58857CF0">
      <w:pPr>
        <w:pStyle w:val="8"/>
        <w:ind w:left="688"/>
      </w:pPr>
      <w:r>
        <w:rPr>
          <w:spacing w:val="-2"/>
        </w:rPr>
        <w:t>Govt</w:t>
      </w:r>
      <w:r>
        <w:rPr>
          <w:spacing w:val="-11"/>
        </w:rPr>
        <w:t xml:space="preserve"> </w:t>
      </w:r>
      <w:r>
        <w:rPr>
          <w:spacing w:val="-2"/>
        </w:rPr>
        <w:t>Health</w:t>
      </w:r>
      <w:r>
        <w:rPr>
          <w:spacing w:val="-6"/>
        </w:rPr>
        <w:t xml:space="preserve"> </w:t>
      </w:r>
      <w:r>
        <w:rPr>
          <w:spacing w:val="-2"/>
        </w:rPr>
        <w:t>Centers</w:t>
      </w:r>
      <w:r>
        <w:rPr>
          <w:spacing w:val="7"/>
        </w:rPr>
        <w:t xml:space="preserve"> </w:t>
      </w:r>
      <w:r>
        <w:rPr>
          <w:spacing w:val="-2"/>
        </w:rPr>
        <w:t>near</w:t>
      </w:r>
      <w:r>
        <w:rPr>
          <w:spacing w:val="-18"/>
        </w:rPr>
        <w:t xml:space="preserve"> </w:t>
      </w:r>
      <w:r>
        <w:rPr>
          <w:spacing w:val="-2"/>
        </w:rPr>
        <w:t>Mylavaram</w:t>
      </w:r>
    </w:p>
    <w:p w14:paraId="10600A26">
      <w:pPr>
        <w:pStyle w:val="13"/>
        <w:numPr>
          <w:ilvl w:val="0"/>
          <w:numId w:val="2"/>
        </w:numPr>
        <w:tabs>
          <w:tab w:val="left" w:pos="990"/>
        </w:tabs>
        <w:spacing w:before="253" w:after="0" w:line="322" w:lineRule="exact"/>
        <w:ind w:left="990" w:right="0" w:hanging="316"/>
        <w:jc w:val="left"/>
        <w:rPr>
          <w:sz w:val="24"/>
        </w:rPr>
      </w:pPr>
      <w:r>
        <w:rPr>
          <w:sz w:val="24"/>
        </w:rPr>
        <w:t>G.Konduru</w:t>
      </w:r>
      <w:r>
        <w:rPr>
          <w:spacing w:val="-23"/>
          <w:sz w:val="24"/>
        </w:rPr>
        <w:t xml:space="preserve"> </w:t>
      </w:r>
      <w:r>
        <w:rPr>
          <w:sz w:val="24"/>
        </w:rPr>
        <w:t>,</w:t>
      </w:r>
      <w:r>
        <w:rPr>
          <w:spacing w:val="-8"/>
          <w:sz w:val="24"/>
        </w:rPr>
        <w:t xml:space="preserve"> </w:t>
      </w:r>
      <w:r>
        <w:rPr>
          <w:sz w:val="24"/>
        </w:rPr>
        <w:t>Near</w:t>
      </w:r>
      <w:r>
        <w:rPr>
          <w:spacing w:val="-12"/>
          <w:sz w:val="24"/>
        </w:rPr>
        <w:t xml:space="preserve"> </w:t>
      </w:r>
      <w:r>
        <w:rPr>
          <w:spacing w:val="-4"/>
          <w:sz w:val="24"/>
        </w:rPr>
        <w:t>PACS</w:t>
      </w:r>
    </w:p>
    <w:p w14:paraId="2902E444">
      <w:pPr>
        <w:pStyle w:val="13"/>
        <w:numPr>
          <w:ilvl w:val="0"/>
          <w:numId w:val="2"/>
        </w:numPr>
        <w:tabs>
          <w:tab w:val="left" w:pos="990"/>
        </w:tabs>
        <w:spacing w:before="0" w:after="0" w:line="319" w:lineRule="exact"/>
        <w:ind w:left="990" w:right="0" w:hanging="316"/>
        <w:jc w:val="left"/>
        <w:rPr>
          <w:sz w:val="24"/>
        </w:rPr>
      </w:pPr>
      <w:r>
        <w:rPr>
          <w:spacing w:val="-2"/>
          <w:sz w:val="24"/>
        </w:rPr>
        <w:t>Mylavaram</w:t>
      </w:r>
      <w:r>
        <w:rPr>
          <w:spacing w:val="-11"/>
          <w:sz w:val="24"/>
        </w:rPr>
        <w:t xml:space="preserve"> </w:t>
      </w:r>
      <w:r>
        <w:rPr>
          <w:spacing w:val="-2"/>
          <w:sz w:val="24"/>
        </w:rPr>
        <w:t>community</w:t>
      </w:r>
      <w:r>
        <w:rPr>
          <w:spacing w:val="8"/>
          <w:sz w:val="24"/>
        </w:rPr>
        <w:t xml:space="preserve"> </w:t>
      </w:r>
      <w:r>
        <w:rPr>
          <w:spacing w:val="-2"/>
          <w:sz w:val="24"/>
        </w:rPr>
        <w:t>health</w:t>
      </w:r>
      <w:r>
        <w:rPr>
          <w:sz w:val="24"/>
        </w:rPr>
        <w:t xml:space="preserve"> </w:t>
      </w:r>
      <w:r>
        <w:rPr>
          <w:spacing w:val="-2"/>
          <w:sz w:val="24"/>
        </w:rPr>
        <w:t>center.</w:t>
      </w:r>
    </w:p>
    <w:p w14:paraId="7457C142">
      <w:pPr>
        <w:pStyle w:val="13"/>
        <w:numPr>
          <w:ilvl w:val="0"/>
          <w:numId w:val="2"/>
        </w:numPr>
        <w:tabs>
          <w:tab w:val="left" w:pos="990"/>
        </w:tabs>
        <w:spacing w:before="0" w:after="0" w:line="319" w:lineRule="exact"/>
        <w:ind w:left="990" w:right="0" w:hanging="316"/>
        <w:jc w:val="left"/>
        <w:rPr>
          <w:sz w:val="24"/>
        </w:rPr>
      </w:pPr>
      <w:r>
        <w:rPr>
          <w:sz w:val="24"/>
        </w:rPr>
        <w:t>Chevuturu</w:t>
      </w:r>
      <w:r>
        <w:rPr>
          <w:spacing w:val="-7"/>
          <w:sz w:val="24"/>
        </w:rPr>
        <w:t xml:space="preserve"> </w:t>
      </w:r>
      <w:r>
        <w:rPr>
          <w:sz w:val="24"/>
        </w:rPr>
        <w:t>,</w:t>
      </w:r>
      <w:r>
        <w:rPr>
          <w:spacing w:val="4"/>
          <w:sz w:val="24"/>
        </w:rPr>
        <w:t xml:space="preserve"> </w:t>
      </w:r>
      <w:r>
        <w:rPr>
          <w:sz w:val="24"/>
        </w:rPr>
        <w:t>Near</w:t>
      </w:r>
      <w:r>
        <w:rPr>
          <w:spacing w:val="-10"/>
          <w:sz w:val="24"/>
        </w:rPr>
        <w:t xml:space="preserve"> </w:t>
      </w:r>
      <w:r>
        <w:rPr>
          <w:spacing w:val="-2"/>
          <w:sz w:val="24"/>
        </w:rPr>
        <w:t>Busstop</w:t>
      </w:r>
    </w:p>
    <w:p w14:paraId="0DEA9E9D">
      <w:pPr>
        <w:pStyle w:val="13"/>
        <w:numPr>
          <w:ilvl w:val="0"/>
          <w:numId w:val="2"/>
        </w:numPr>
        <w:tabs>
          <w:tab w:val="left" w:pos="990"/>
        </w:tabs>
        <w:spacing w:before="0" w:after="0" w:line="240" w:lineRule="auto"/>
        <w:ind w:left="990" w:right="0" w:hanging="316"/>
        <w:jc w:val="left"/>
        <w:rPr>
          <w:sz w:val="24"/>
        </w:rPr>
      </w:pPr>
      <w:r>
        <w:rPr>
          <w:sz w:val="24"/>
        </w:rPr>
        <w:t>G.Konduru</w:t>
      </w:r>
      <w:r>
        <w:rPr>
          <w:spacing w:val="-21"/>
          <w:sz w:val="24"/>
        </w:rPr>
        <w:t xml:space="preserve"> </w:t>
      </w:r>
      <w:r>
        <w:rPr>
          <w:sz w:val="24"/>
        </w:rPr>
        <w:t>,</w:t>
      </w:r>
      <w:r>
        <w:rPr>
          <w:spacing w:val="-15"/>
          <w:sz w:val="24"/>
        </w:rPr>
        <w:t xml:space="preserve"> </w:t>
      </w:r>
      <w:r>
        <w:rPr>
          <w:sz w:val="24"/>
        </w:rPr>
        <w:t>Rice</w:t>
      </w:r>
      <w:r>
        <w:rPr>
          <w:spacing w:val="-9"/>
          <w:sz w:val="24"/>
        </w:rPr>
        <w:t xml:space="preserve"> </w:t>
      </w:r>
      <w:r>
        <w:rPr>
          <w:sz w:val="24"/>
        </w:rPr>
        <w:t>Mill</w:t>
      </w:r>
      <w:r>
        <w:rPr>
          <w:spacing w:val="-15"/>
          <w:sz w:val="24"/>
        </w:rPr>
        <w:t xml:space="preserve"> </w:t>
      </w:r>
      <w:r>
        <w:rPr>
          <w:sz w:val="24"/>
        </w:rPr>
        <w:t>Street</w:t>
      </w:r>
      <w:r>
        <w:rPr>
          <w:spacing w:val="-3"/>
          <w:sz w:val="24"/>
        </w:rPr>
        <w:t xml:space="preserve"> </w:t>
      </w:r>
      <w:r>
        <w:rPr>
          <w:sz w:val="24"/>
        </w:rPr>
        <w:t>,</w:t>
      </w:r>
      <w:r>
        <w:rPr>
          <w:spacing w:val="-5"/>
          <w:sz w:val="24"/>
        </w:rPr>
        <w:t xml:space="preserve"> </w:t>
      </w:r>
      <w:r>
        <w:rPr>
          <w:sz w:val="24"/>
        </w:rPr>
        <w:t>Near</w:t>
      </w:r>
      <w:r>
        <w:rPr>
          <w:spacing w:val="-11"/>
          <w:sz w:val="24"/>
        </w:rPr>
        <w:t xml:space="preserve"> </w:t>
      </w:r>
      <w:r>
        <w:rPr>
          <w:spacing w:val="-2"/>
          <w:sz w:val="24"/>
        </w:rPr>
        <w:t>Church</w:t>
      </w:r>
    </w:p>
    <w:p w14:paraId="3244D34C">
      <w:pPr>
        <w:pStyle w:val="11"/>
        <w:spacing w:before="273" w:line="242" w:lineRule="auto"/>
        <w:ind w:left="688" w:right="6663"/>
      </w:pPr>
      <w:r>
        <w:t>Hospitals</w:t>
      </w:r>
      <w:r>
        <w:rPr>
          <w:spacing w:val="-15"/>
        </w:rPr>
        <w:t xml:space="preserve"> </w:t>
      </w:r>
      <w:r>
        <w:t>near</w:t>
      </w:r>
      <w:r>
        <w:rPr>
          <w:spacing w:val="-15"/>
        </w:rPr>
        <w:t xml:space="preserve"> </w:t>
      </w:r>
      <w:r>
        <w:t xml:space="preserve">vellaturu. Mylavaram community </w:t>
      </w:r>
      <w:r>
        <w:rPr>
          <w:spacing w:val="-2"/>
        </w:rPr>
        <w:t>healthcenter.</w:t>
      </w:r>
    </w:p>
    <w:p w14:paraId="06691E09">
      <w:pPr>
        <w:pStyle w:val="11"/>
        <w:spacing w:line="237" w:lineRule="auto"/>
        <w:ind w:left="626" w:right="3709" w:firstLine="62"/>
      </w:pPr>
      <w:r>
        <w:rPr>
          <w:color w:val="393939"/>
        </w:rPr>
        <w:t>Address:</w:t>
      </w:r>
      <w:r>
        <w:rPr>
          <w:color w:val="393939"/>
          <w:spacing w:val="-5"/>
        </w:rPr>
        <w:t xml:space="preserve"> </w:t>
      </w:r>
      <w:r>
        <w:rPr>
          <w:color w:val="393939"/>
        </w:rPr>
        <w:t>2-293,</w:t>
      </w:r>
      <w:r>
        <w:rPr>
          <w:color w:val="393939"/>
          <w:spacing w:val="-3"/>
        </w:rPr>
        <w:t xml:space="preserve"> </w:t>
      </w:r>
      <w:r>
        <w:rPr>
          <w:color w:val="393939"/>
        </w:rPr>
        <w:t>Near.</w:t>
      </w:r>
      <w:r>
        <w:rPr>
          <w:color w:val="393939"/>
          <w:spacing w:val="-3"/>
        </w:rPr>
        <w:t xml:space="preserve"> </w:t>
      </w:r>
      <w:r>
        <w:rPr>
          <w:color w:val="393939"/>
        </w:rPr>
        <w:t>Sai</w:t>
      </w:r>
      <w:r>
        <w:rPr>
          <w:color w:val="393939"/>
          <w:spacing w:val="-13"/>
        </w:rPr>
        <w:t xml:space="preserve"> </w:t>
      </w:r>
      <w:r>
        <w:rPr>
          <w:color w:val="393939"/>
        </w:rPr>
        <w:t>Baba</w:t>
      </w:r>
      <w:r>
        <w:rPr>
          <w:color w:val="393939"/>
          <w:spacing w:val="-6"/>
        </w:rPr>
        <w:t xml:space="preserve"> </w:t>
      </w:r>
      <w:r>
        <w:rPr>
          <w:color w:val="393939"/>
        </w:rPr>
        <w:t xml:space="preserve">Temple, </w:t>
      </w:r>
      <w:r>
        <w:rPr>
          <w:color w:val="393939"/>
          <w:spacing w:val="-2"/>
        </w:rPr>
        <w:t>Mylavaram.Phone</w:t>
      </w:r>
      <w:r>
        <w:rPr>
          <w:color w:val="393939"/>
          <w:spacing w:val="-12"/>
        </w:rPr>
        <w:t xml:space="preserve"> </w:t>
      </w:r>
      <w:r>
        <w:rPr>
          <w:color w:val="393939"/>
          <w:spacing w:val="-2"/>
        </w:rPr>
        <w:t>Number: 8659-222269</w:t>
      </w:r>
    </w:p>
    <w:p w14:paraId="1BDCD167">
      <w:pPr>
        <w:pStyle w:val="11"/>
        <w:spacing w:after="0" w:line="237" w:lineRule="auto"/>
        <w:sectPr>
          <w:pgSz w:w="11960" w:h="16880"/>
          <w:pgMar w:top="1480" w:right="992" w:bottom="1060" w:left="992" w:header="0" w:footer="875" w:gutter="0"/>
          <w:cols w:space="720" w:num="1"/>
        </w:sectPr>
      </w:pPr>
    </w:p>
    <w:p w14:paraId="1CCB89BC">
      <w:pPr>
        <w:pStyle w:val="5"/>
        <w:spacing w:before="60"/>
        <w:ind w:left="399" w:right="702"/>
        <w:jc w:val="center"/>
      </w:pPr>
      <w:r>
        <mc:AlternateContent>
          <mc:Choice Requires="wps">
            <w:drawing>
              <wp:anchor distT="0" distB="0" distL="0" distR="0" simplePos="0" relativeHeight="251674624" behindDoc="1" locked="0" layoutInCell="1" allowOverlap="1">
                <wp:simplePos x="0" y="0"/>
                <wp:positionH relativeFrom="page">
                  <wp:posOffset>393065</wp:posOffset>
                </wp:positionH>
                <wp:positionV relativeFrom="page">
                  <wp:posOffset>431800</wp:posOffset>
                </wp:positionV>
                <wp:extent cx="6796405" cy="9747885"/>
                <wp:effectExtent l="0" t="0" r="0" b="0"/>
                <wp:wrapNone/>
                <wp:docPr id="23" name="Graphic 23"/>
                <wp:cNvGraphicFramePr/>
                <a:graphic xmlns:a="http://schemas.openxmlformats.org/drawingml/2006/main">
                  <a:graphicData uri="http://schemas.microsoft.com/office/word/2010/wordprocessingShape">
                    <wps:wsp>
                      <wps:cNvSpPr/>
                      <wps:spPr>
                        <a:xfrm>
                          <a:off x="0" y="0"/>
                          <a:ext cx="6796405" cy="9747885"/>
                        </a:xfrm>
                        <a:custGeom>
                          <a:avLst/>
                          <a:gdLst/>
                          <a:ahLst/>
                          <a:cxnLst/>
                          <a:rect l="l" t="t" r="r" b="b"/>
                          <a:pathLst>
                            <a:path w="6796405" h="9747885">
                              <a:moveTo>
                                <a:pt x="6796405" y="0"/>
                              </a:moveTo>
                              <a:lnTo>
                                <a:pt x="6784340" y="0"/>
                              </a:lnTo>
                              <a:lnTo>
                                <a:pt x="6784340" y="635"/>
                              </a:lnTo>
                              <a:lnTo>
                                <a:pt x="6784340" y="12065"/>
                              </a:lnTo>
                              <a:lnTo>
                                <a:pt x="6784340" y="9735185"/>
                              </a:lnTo>
                              <a:lnTo>
                                <a:pt x="12065" y="9735185"/>
                              </a:lnTo>
                              <a:lnTo>
                                <a:pt x="12065" y="12065"/>
                              </a:lnTo>
                              <a:lnTo>
                                <a:pt x="6784340" y="12065"/>
                              </a:lnTo>
                              <a:lnTo>
                                <a:pt x="6784340" y="635"/>
                              </a:lnTo>
                              <a:lnTo>
                                <a:pt x="0" y="635"/>
                              </a:lnTo>
                              <a:lnTo>
                                <a:pt x="0" y="12065"/>
                              </a:lnTo>
                              <a:lnTo>
                                <a:pt x="0" y="9735185"/>
                              </a:lnTo>
                              <a:lnTo>
                                <a:pt x="0" y="9747885"/>
                              </a:lnTo>
                              <a:lnTo>
                                <a:pt x="6796405" y="9747885"/>
                              </a:lnTo>
                              <a:lnTo>
                                <a:pt x="6796405" y="9735185"/>
                              </a:lnTo>
                              <a:lnTo>
                                <a:pt x="6796405" y="0"/>
                              </a:lnTo>
                              <a:close/>
                            </a:path>
                          </a:pathLst>
                        </a:custGeom>
                        <a:solidFill>
                          <a:srgbClr val="000000"/>
                        </a:solidFill>
                      </wps:spPr>
                      <wps:bodyPr wrap="square" lIns="0" tIns="0" rIns="0" bIns="0" rtlCol="0">
                        <a:noAutofit/>
                      </wps:bodyPr>
                    </wps:wsp>
                  </a:graphicData>
                </a:graphic>
              </wp:anchor>
            </w:drawing>
          </mc:Choice>
          <mc:Fallback>
            <w:pict>
              <v:shape id="Graphic 23" o:spid="_x0000_s1026" o:spt="100" style="position:absolute;left:0pt;margin-left:30.95pt;margin-top:34pt;height:767.55pt;width:535.15pt;mso-position-horizontal-relative:page;mso-position-vertical-relative:page;z-index:-251641856;mso-width-relative:page;mso-height-relative:page;" fillcolor="#000000" filled="t" stroked="f" coordsize="6796405,9747885" o:gfxdata="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" path="m6796405,0l6784340,0,6784340,635,6784340,12065,6784340,9735185,12065,9735185,12065,12065,6784340,12065,6784340,635,0,635,0,12065,0,9735185,0,9747885,6796405,9747885,6796405,9735185,6796405,0xe">
                <v:fill on="t" focussize="0,0"/>
                <v:stroke on="f"/>
                <v:imagedata o:title=""/>
                <o:lock v:ext="edit" aspectratio="f"/>
                <v:textbox inset="0mm,0mm,0mm,0mm"/>
              </v:shape>
            </w:pict>
          </mc:Fallback>
        </mc:AlternateContent>
      </w:r>
      <w:r>
        <w:rPr>
          <w:w w:val="90"/>
        </w:rPr>
        <w:t>CHAPTER3:</w:t>
      </w:r>
      <w:r>
        <w:rPr>
          <w:spacing w:val="51"/>
          <w:w w:val="150"/>
        </w:rPr>
        <w:t xml:space="preserve"> </w:t>
      </w:r>
      <w:r>
        <w:rPr>
          <w:w w:val="90"/>
        </w:rPr>
        <w:t>COMMUNITY</w:t>
      </w:r>
      <w:r>
        <w:rPr>
          <w:spacing w:val="50"/>
        </w:rPr>
        <w:t xml:space="preserve">  </w:t>
      </w:r>
      <w:r>
        <w:rPr>
          <w:w w:val="90"/>
        </w:rPr>
        <w:t>SERVICE</w:t>
      </w:r>
      <w:r>
        <w:rPr>
          <w:spacing w:val="71"/>
          <w:w w:val="150"/>
        </w:rPr>
        <w:t xml:space="preserve"> </w:t>
      </w:r>
      <w:r>
        <w:rPr>
          <w:spacing w:val="-4"/>
          <w:w w:val="90"/>
        </w:rPr>
        <w:t>PART</w:t>
      </w:r>
    </w:p>
    <w:p w14:paraId="6F255670">
      <w:pPr>
        <w:pStyle w:val="11"/>
        <w:spacing w:before="18"/>
        <w:rPr>
          <w:b/>
          <w:sz w:val="28"/>
        </w:rPr>
      </w:pPr>
    </w:p>
    <w:p w14:paraId="0445CF2F">
      <w:pPr>
        <w:pStyle w:val="11"/>
        <w:spacing w:line="276" w:lineRule="auto"/>
        <w:ind w:left="669" w:right="615"/>
        <w:jc w:val="both"/>
      </w:pPr>
      <w:r>
        <w:rPr>
          <w:b/>
          <w:color w:val="1F1F1F"/>
        </w:rPr>
        <w:t xml:space="preserve">Community Service Project </w:t>
      </w:r>
      <w:r>
        <w:rPr>
          <w:color w:val="1F1F1F"/>
        </w:rPr>
        <w:t>involves students in community development and service activities and applies the experience to personal and academic development. Community Service Project</w:t>
      </w:r>
      <w:r>
        <w:rPr>
          <w:color w:val="1F1F1F"/>
          <w:spacing w:val="32"/>
        </w:rPr>
        <w:t xml:space="preserve"> </w:t>
      </w:r>
      <w:r>
        <w:rPr>
          <w:color w:val="1F1F1F"/>
        </w:rPr>
        <w:t>is meant to link the community</w:t>
      </w:r>
      <w:r>
        <w:rPr>
          <w:color w:val="1F1F1F"/>
          <w:spacing w:val="-6"/>
        </w:rPr>
        <w:t xml:space="preserve"> </w:t>
      </w:r>
      <w:r>
        <w:rPr>
          <w:color w:val="1F1F1F"/>
        </w:rPr>
        <w:t>with</w:t>
      </w:r>
      <w:r>
        <w:rPr>
          <w:color w:val="1F1F1F"/>
          <w:spacing w:val="-1"/>
        </w:rPr>
        <w:t xml:space="preserve"> </w:t>
      </w:r>
      <w:r>
        <w:rPr>
          <w:color w:val="1F1F1F"/>
        </w:rPr>
        <w:t>the college for mutual</w:t>
      </w:r>
      <w:r>
        <w:rPr>
          <w:color w:val="1F1F1F"/>
          <w:spacing w:val="-11"/>
        </w:rPr>
        <w:t xml:space="preserve"> </w:t>
      </w:r>
      <w:r>
        <w:rPr>
          <w:color w:val="1F1F1F"/>
        </w:rPr>
        <w:t>benefit.</w:t>
      </w:r>
    </w:p>
    <w:p w14:paraId="18B55C99">
      <w:pPr>
        <w:pStyle w:val="11"/>
        <w:spacing w:before="54"/>
      </w:pPr>
    </w:p>
    <w:p w14:paraId="25EBCCD2">
      <w:pPr>
        <w:pStyle w:val="8"/>
        <w:ind w:left="669"/>
        <w:jc w:val="both"/>
      </w:pPr>
      <w:r>
        <w:t>Conducting</w:t>
      </w:r>
      <w:r>
        <w:rPr>
          <w:spacing w:val="-12"/>
        </w:rPr>
        <w:t xml:space="preserve"> </w:t>
      </w:r>
      <w:r>
        <w:t>a</w:t>
      </w:r>
      <w:r>
        <w:rPr>
          <w:spacing w:val="-15"/>
        </w:rPr>
        <w:t xml:space="preserve"> </w:t>
      </w:r>
      <w:r>
        <w:rPr>
          <w:spacing w:val="-2"/>
        </w:rPr>
        <w:t>survey:</w:t>
      </w:r>
    </w:p>
    <w:p w14:paraId="405F9188">
      <w:pPr>
        <w:pStyle w:val="11"/>
        <w:spacing w:before="10"/>
        <w:rPr>
          <w:b/>
        </w:rPr>
      </w:pPr>
    </w:p>
    <w:p w14:paraId="17E5316B">
      <w:pPr>
        <w:spacing w:before="0"/>
        <w:ind w:left="669" w:right="0" w:firstLine="0"/>
        <w:jc w:val="both"/>
        <w:rPr>
          <w:b/>
          <w:sz w:val="24"/>
        </w:rPr>
      </w:pPr>
      <w:r>
        <w:rPr>
          <w:b/>
          <w:sz w:val="24"/>
        </w:rPr>
        <w:t>Step</w:t>
      </w:r>
      <w:r>
        <w:rPr>
          <w:b/>
          <w:spacing w:val="-15"/>
          <w:sz w:val="24"/>
        </w:rPr>
        <w:t xml:space="preserve"> </w:t>
      </w:r>
      <w:r>
        <w:rPr>
          <w:b/>
          <w:sz w:val="24"/>
        </w:rPr>
        <w:t>1:</w:t>
      </w:r>
      <w:r>
        <w:rPr>
          <w:b/>
          <w:spacing w:val="-16"/>
          <w:sz w:val="24"/>
        </w:rPr>
        <w:t xml:space="preserve"> </w:t>
      </w:r>
      <w:r>
        <w:rPr>
          <w:b/>
          <w:sz w:val="24"/>
        </w:rPr>
        <w:t>Define</w:t>
      </w:r>
      <w:r>
        <w:rPr>
          <w:b/>
          <w:spacing w:val="-15"/>
          <w:sz w:val="24"/>
        </w:rPr>
        <w:t xml:space="preserve"> </w:t>
      </w:r>
      <w:r>
        <w:rPr>
          <w:b/>
          <w:sz w:val="24"/>
        </w:rPr>
        <w:t>the</w:t>
      </w:r>
      <w:r>
        <w:rPr>
          <w:b/>
          <w:spacing w:val="-18"/>
          <w:sz w:val="24"/>
        </w:rPr>
        <w:t xml:space="preserve"> </w:t>
      </w:r>
      <w:r>
        <w:rPr>
          <w:b/>
          <w:sz w:val="24"/>
        </w:rPr>
        <w:t>population</w:t>
      </w:r>
      <w:r>
        <w:rPr>
          <w:b/>
          <w:spacing w:val="-6"/>
          <w:sz w:val="24"/>
        </w:rPr>
        <w:t xml:space="preserve"> </w:t>
      </w:r>
      <w:r>
        <w:rPr>
          <w:b/>
          <w:sz w:val="24"/>
        </w:rPr>
        <w:t>and</w:t>
      </w:r>
      <w:r>
        <w:rPr>
          <w:b/>
          <w:spacing w:val="-12"/>
          <w:sz w:val="24"/>
        </w:rPr>
        <w:t xml:space="preserve"> </w:t>
      </w:r>
      <w:r>
        <w:rPr>
          <w:b/>
          <w:spacing w:val="-2"/>
          <w:sz w:val="24"/>
        </w:rPr>
        <w:t>sample</w:t>
      </w:r>
    </w:p>
    <w:p w14:paraId="3B7B59BB">
      <w:pPr>
        <w:pStyle w:val="11"/>
        <w:spacing w:before="4"/>
        <w:rPr>
          <w:b/>
        </w:rPr>
      </w:pPr>
    </w:p>
    <w:p w14:paraId="38FBAB4B">
      <w:pPr>
        <w:pStyle w:val="11"/>
        <w:spacing w:before="1" w:line="276" w:lineRule="auto"/>
        <w:ind w:left="789" w:right="646" w:firstLine="595"/>
        <w:jc w:val="both"/>
      </w:pPr>
      <w:r>
        <w:t>Before we start conducting survey research, we already have a clear research question that defines what you want to find out. Based on this question, we need to determine exactly</w:t>
      </w:r>
      <w:r>
        <w:rPr>
          <w:spacing w:val="-6"/>
        </w:rPr>
        <w:t xml:space="preserve"> </w:t>
      </w:r>
      <w:r>
        <w:t>who</w:t>
      </w:r>
      <w:r>
        <w:rPr>
          <w:spacing w:val="40"/>
        </w:rPr>
        <w:t xml:space="preserve"> </w:t>
      </w:r>
      <w:r>
        <w:t>you will target to participate in the survey.</w:t>
      </w:r>
    </w:p>
    <w:p w14:paraId="5B2817F3">
      <w:pPr>
        <w:pStyle w:val="11"/>
        <w:spacing w:before="3" w:line="276" w:lineRule="auto"/>
        <w:ind w:left="669" w:right="619"/>
        <w:jc w:val="both"/>
      </w:pPr>
      <w:r>
        <w:t xml:space="preserve">The </w:t>
      </w:r>
      <w:r>
        <w:rPr>
          <w:b/>
        </w:rPr>
        <w:t xml:space="preserve">target population </w:t>
      </w:r>
      <w:r>
        <w:t>is the specific group of people that you want to find out about. This group can be very broad or relatively narrow. We decided a village to conduct a survey on agriculture. We mainly focused on farmers in that locality.</w:t>
      </w:r>
    </w:p>
    <w:p w14:paraId="2F9A4553">
      <w:pPr>
        <w:pStyle w:val="11"/>
        <w:spacing w:before="15"/>
      </w:pPr>
    </w:p>
    <w:p w14:paraId="3466FC90">
      <w:pPr>
        <w:pStyle w:val="8"/>
        <w:ind w:left="751"/>
        <w:jc w:val="both"/>
      </w:pPr>
      <w:r>
        <w:t>Step</w:t>
      </w:r>
      <w:r>
        <w:rPr>
          <w:spacing w:val="-15"/>
        </w:rPr>
        <w:t xml:space="preserve"> </w:t>
      </w:r>
      <w:r>
        <w:t>2:</w:t>
      </w:r>
      <w:r>
        <w:rPr>
          <w:spacing w:val="-16"/>
        </w:rPr>
        <w:t xml:space="preserve"> </w:t>
      </w:r>
      <w:r>
        <w:t>Decide</w:t>
      </w:r>
      <w:r>
        <w:rPr>
          <w:spacing w:val="-10"/>
        </w:rPr>
        <w:t xml:space="preserve"> </w:t>
      </w:r>
      <w:r>
        <w:t>on</w:t>
      </w:r>
      <w:r>
        <w:rPr>
          <w:spacing w:val="-5"/>
        </w:rPr>
        <w:t xml:space="preserve"> </w:t>
      </w:r>
      <w:r>
        <w:t>the</w:t>
      </w:r>
      <w:r>
        <w:rPr>
          <w:spacing w:val="-18"/>
        </w:rPr>
        <w:t xml:space="preserve"> </w:t>
      </w:r>
      <w:r>
        <w:t>type</w:t>
      </w:r>
      <w:r>
        <w:rPr>
          <w:spacing w:val="-10"/>
        </w:rPr>
        <w:t xml:space="preserve"> </w:t>
      </w:r>
      <w:r>
        <w:t>of</w:t>
      </w:r>
      <w:r>
        <w:rPr>
          <w:spacing w:val="-16"/>
        </w:rPr>
        <w:t xml:space="preserve"> </w:t>
      </w:r>
      <w:r>
        <w:rPr>
          <w:spacing w:val="-2"/>
        </w:rPr>
        <w:t>survey</w:t>
      </w:r>
    </w:p>
    <w:p w14:paraId="4A0E24AD">
      <w:pPr>
        <w:pStyle w:val="11"/>
        <w:spacing w:before="114"/>
        <w:ind w:left="669"/>
        <w:jc w:val="both"/>
      </w:pPr>
      <w:r>
        <w:t>There</w:t>
      </w:r>
      <w:r>
        <w:rPr>
          <w:spacing w:val="-15"/>
        </w:rPr>
        <w:t xml:space="preserve"> </w:t>
      </w:r>
      <w:r>
        <w:t>are</w:t>
      </w:r>
      <w:r>
        <w:rPr>
          <w:spacing w:val="-18"/>
        </w:rPr>
        <w:t xml:space="preserve"> </w:t>
      </w:r>
      <w:r>
        <w:t>two</w:t>
      </w:r>
      <w:r>
        <w:rPr>
          <w:spacing w:val="4"/>
        </w:rPr>
        <w:t xml:space="preserve"> </w:t>
      </w:r>
      <w:r>
        <w:t>main</w:t>
      </w:r>
      <w:r>
        <w:rPr>
          <w:spacing w:val="-15"/>
        </w:rPr>
        <w:t xml:space="preserve"> </w:t>
      </w:r>
      <w:r>
        <w:t>types</w:t>
      </w:r>
      <w:r>
        <w:rPr>
          <w:spacing w:val="-3"/>
        </w:rPr>
        <w:t xml:space="preserve"> </w:t>
      </w:r>
      <w:r>
        <w:t>of</w:t>
      </w:r>
      <w:r>
        <w:rPr>
          <w:spacing w:val="-20"/>
        </w:rPr>
        <w:t xml:space="preserve"> </w:t>
      </w:r>
      <w:r>
        <w:rPr>
          <w:spacing w:val="-2"/>
        </w:rPr>
        <w:t>survey</w:t>
      </w:r>
      <w:r>
        <w:rPr>
          <w:color w:val="0D405F"/>
          <w:spacing w:val="-2"/>
        </w:rPr>
        <w:t>:</w:t>
      </w:r>
    </w:p>
    <w:p w14:paraId="266ECE05">
      <w:pPr>
        <w:pStyle w:val="11"/>
        <w:spacing w:before="103" w:line="316" w:lineRule="auto"/>
        <w:ind w:left="1389" w:right="645"/>
        <w:jc w:val="both"/>
      </w:pPr>
      <w:r>
        <w:drawing>
          <wp:anchor distT="0" distB="0" distL="0" distR="0" simplePos="0" relativeHeight="251671552" behindDoc="1" locked="0" layoutInCell="1" allowOverlap="1">
            <wp:simplePos x="0" y="0"/>
            <wp:positionH relativeFrom="page">
              <wp:posOffset>1084580</wp:posOffset>
            </wp:positionH>
            <wp:positionV relativeFrom="paragraph">
              <wp:posOffset>113665</wp:posOffset>
            </wp:positionV>
            <wp:extent cx="77470" cy="97790"/>
            <wp:effectExtent l="0" t="0" r="0" b="0"/>
            <wp:wrapNone/>
            <wp:docPr id="24" name="Image 24"/>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47" cstate="print"/>
                    <a:stretch>
                      <a:fillRect/>
                    </a:stretch>
                  </pic:blipFill>
                  <pic:spPr>
                    <a:xfrm>
                      <a:off x="0" y="0"/>
                      <a:ext cx="77469" cy="97716"/>
                    </a:xfrm>
                    <a:prstGeom prst="rect">
                      <a:avLst/>
                    </a:prstGeom>
                  </pic:spPr>
                </pic:pic>
              </a:graphicData>
            </a:graphic>
          </wp:anchor>
        </w:drawing>
      </w:r>
      <w:r>
        <w:t>A questionnaire, where a list of questions is distributed by mail, online or in- person, and respondents fill it out themselves. We prepared a google sheet/ Response sheet and madethem</w:t>
      </w:r>
      <w:r>
        <w:rPr>
          <w:spacing w:val="-2"/>
        </w:rPr>
        <w:t xml:space="preserve"> </w:t>
      </w:r>
      <w:r>
        <w:t>to fill it.</w:t>
      </w:r>
    </w:p>
    <w:p w14:paraId="5C752C58">
      <w:pPr>
        <w:pStyle w:val="11"/>
        <w:spacing w:before="11" w:line="316" w:lineRule="auto"/>
        <w:ind w:left="1389" w:right="651"/>
        <w:jc w:val="both"/>
      </w:pPr>
      <w:r>
        <w:drawing>
          <wp:anchor distT="0" distB="0" distL="0" distR="0" simplePos="0" relativeHeight="251672576" behindDoc="1" locked="0" layoutInCell="1" allowOverlap="1">
            <wp:simplePos x="0" y="0"/>
            <wp:positionH relativeFrom="page">
              <wp:posOffset>1084580</wp:posOffset>
            </wp:positionH>
            <wp:positionV relativeFrom="paragraph">
              <wp:posOffset>53340</wp:posOffset>
            </wp:positionV>
            <wp:extent cx="77470" cy="95250"/>
            <wp:effectExtent l="0" t="0" r="0" b="0"/>
            <wp:wrapNone/>
            <wp:docPr id="25" name="Image 25"/>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48" cstate="print"/>
                    <a:stretch>
                      <a:fillRect/>
                    </a:stretch>
                  </pic:blipFill>
                  <pic:spPr>
                    <a:xfrm>
                      <a:off x="0" y="0"/>
                      <a:ext cx="77469" cy="95074"/>
                    </a:xfrm>
                    <a:prstGeom prst="rect">
                      <a:avLst/>
                    </a:prstGeom>
                  </pic:spPr>
                </pic:pic>
              </a:graphicData>
            </a:graphic>
          </wp:anchor>
        </w:drawing>
      </w:r>
      <w:r>
        <w:t xml:space="preserve">An </w:t>
      </w:r>
      <w:r>
        <w:rPr>
          <w:b/>
        </w:rPr>
        <w:t>interview</w:t>
      </w:r>
      <w:r>
        <w:t>, where the researcher asks a set of questions by phone or in person and records the responses. We have prepared a List of Questions and asked to them. All the answers are noted down.</w:t>
      </w:r>
    </w:p>
    <w:p w14:paraId="14E983CC">
      <w:pPr>
        <w:pStyle w:val="8"/>
        <w:spacing w:before="21"/>
        <w:ind w:left="669"/>
        <w:jc w:val="both"/>
      </w:pPr>
      <w:r>
        <w:t>Step</w:t>
      </w:r>
      <w:r>
        <w:rPr>
          <w:spacing w:val="-14"/>
        </w:rPr>
        <w:t xml:space="preserve"> </w:t>
      </w:r>
      <w:r>
        <w:t>3:</w:t>
      </w:r>
      <w:r>
        <w:rPr>
          <w:spacing w:val="-15"/>
        </w:rPr>
        <w:t xml:space="preserve"> </w:t>
      </w:r>
      <w:r>
        <w:t>Design</w:t>
      </w:r>
      <w:r>
        <w:rPr>
          <w:spacing w:val="-2"/>
        </w:rPr>
        <w:t xml:space="preserve"> </w:t>
      </w:r>
      <w:r>
        <w:t>the</w:t>
      </w:r>
      <w:r>
        <w:rPr>
          <w:spacing w:val="-15"/>
        </w:rPr>
        <w:t xml:space="preserve"> </w:t>
      </w:r>
      <w:r>
        <w:t>survey</w:t>
      </w:r>
      <w:r>
        <w:rPr>
          <w:spacing w:val="-2"/>
        </w:rPr>
        <w:t xml:space="preserve"> questions</w:t>
      </w:r>
    </w:p>
    <w:p w14:paraId="018D918C">
      <w:pPr>
        <w:pStyle w:val="11"/>
        <w:spacing w:before="272" w:line="242" w:lineRule="auto"/>
        <w:ind w:left="669" w:right="748"/>
        <w:jc w:val="both"/>
      </w:pPr>
      <w:r>
        <w:t>Next, We decide which questions we need to ask and how we need to ask them.It’s important toconsider:</w:t>
      </w:r>
    </w:p>
    <w:p w14:paraId="601515FE">
      <w:pPr>
        <w:pStyle w:val="11"/>
        <w:spacing w:before="45"/>
      </w:pPr>
    </w:p>
    <w:p w14:paraId="69C07F8A">
      <w:pPr>
        <w:pStyle w:val="11"/>
        <w:spacing w:line="297" w:lineRule="auto"/>
        <w:ind w:left="1389" w:right="6549"/>
      </w:pPr>
      <w:r>
        <w:drawing>
          <wp:anchor distT="0" distB="0" distL="0" distR="0" simplePos="0" relativeHeight="251672576" behindDoc="1" locked="0" layoutInCell="1" allowOverlap="1">
            <wp:simplePos x="0" y="0"/>
            <wp:positionH relativeFrom="page">
              <wp:posOffset>1084580</wp:posOffset>
            </wp:positionH>
            <wp:positionV relativeFrom="paragraph">
              <wp:posOffset>49530</wp:posOffset>
            </wp:positionV>
            <wp:extent cx="77470" cy="95250"/>
            <wp:effectExtent l="0" t="0" r="0" b="0"/>
            <wp:wrapNone/>
            <wp:docPr id="26" name="Image 26"/>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48" cstate="print"/>
                    <a:stretch>
                      <a:fillRect/>
                    </a:stretch>
                  </pic:blipFill>
                  <pic:spPr>
                    <a:xfrm>
                      <a:off x="0" y="0"/>
                      <a:ext cx="77469" cy="95074"/>
                    </a:xfrm>
                    <a:prstGeom prst="rect">
                      <a:avLst/>
                    </a:prstGeom>
                  </pic:spPr>
                </pic:pic>
              </a:graphicData>
            </a:graphic>
          </wp:anchor>
        </w:drawing>
      </w:r>
      <w:r>
        <w:drawing>
          <wp:anchor distT="0" distB="0" distL="0" distR="0" simplePos="0" relativeHeight="251673600" behindDoc="1" locked="0" layoutInCell="1" allowOverlap="1">
            <wp:simplePos x="0" y="0"/>
            <wp:positionH relativeFrom="page">
              <wp:posOffset>1084580</wp:posOffset>
            </wp:positionH>
            <wp:positionV relativeFrom="paragraph">
              <wp:posOffset>266065</wp:posOffset>
            </wp:positionV>
            <wp:extent cx="77470" cy="95250"/>
            <wp:effectExtent l="0" t="0" r="0" b="0"/>
            <wp:wrapNone/>
            <wp:docPr id="27" name="Image 27"/>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48" cstate="print"/>
                    <a:stretch>
                      <a:fillRect/>
                    </a:stretch>
                  </pic:blipFill>
                  <pic:spPr>
                    <a:xfrm>
                      <a:off x="0" y="0"/>
                      <a:ext cx="77469" cy="95074"/>
                    </a:xfrm>
                    <a:prstGeom prst="rect">
                      <a:avLst/>
                    </a:prstGeom>
                  </pic:spPr>
                </pic:pic>
              </a:graphicData>
            </a:graphic>
          </wp:anchor>
        </w:drawing>
      </w:r>
      <w:r>
        <w:drawing>
          <wp:anchor distT="0" distB="0" distL="0" distR="0" simplePos="0" relativeHeight="251673600" behindDoc="1" locked="0" layoutInCell="1" allowOverlap="1">
            <wp:simplePos x="0" y="0"/>
            <wp:positionH relativeFrom="page">
              <wp:posOffset>1084580</wp:posOffset>
            </wp:positionH>
            <wp:positionV relativeFrom="paragraph">
              <wp:posOffset>482600</wp:posOffset>
            </wp:positionV>
            <wp:extent cx="78105" cy="95885"/>
            <wp:effectExtent l="0" t="0" r="0" b="0"/>
            <wp:wrapNone/>
            <wp:docPr id="28" name="Image 28"/>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48" cstate="print"/>
                    <a:stretch>
                      <a:fillRect/>
                    </a:stretch>
                  </pic:blipFill>
                  <pic:spPr>
                    <a:xfrm>
                      <a:off x="0" y="0"/>
                      <a:ext cx="78105" cy="95968"/>
                    </a:xfrm>
                    <a:prstGeom prst="rect">
                      <a:avLst/>
                    </a:prstGeom>
                  </pic:spPr>
                </pic:pic>
              </a:graphicData>
            </a:graphic>
          </wp:anchor>
        </w:drawing>
      </w:r>
      <w:r>
        <w:drawing>
          <wp:anchor distT="0" distB="0" distL="0" distR="0" simplePos="0" relativeHeight="251674624" behindDoc="1" locked="0" layoutInCell="1" allowOverlap="1">
            <wp:simplePos x="0" y="0"/>
            <wp:positionH relativeFrom="page">
              <wp:posOffset>1084580</wp:posOffset>
            </wp:positionH>
            <wp:positionV relativeFrom="paragraph">
              <wp:posOffset>668655</wp:posOffset>
            </wp:positionV>
            <wp:extent cx="78105" cy="95885"/>
            <wp:effectExtent l="0" t="0" r="0" b="0"/>
            <wp:wrapNone/>
            <wp:docPr id="29" name="Image 29"/>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48" cstate="print"/>
                    <a:stretch>
                      <a:fillRect/>
                    </a:stretch>
                  </pic:blipFill>
                  <pic:spPr>
                    <a:xfrm>
                      <a:off x="0" y="0"/>
                      <a:ext cx="78105" cy="95968"/>
                    </a:xfrm>
                    <a:prstGeom prst="rect">
                      <a:avLst/>
                    </a:prstGeom>
                  </pic:spPr>
                </pic:pic>
              </a:graphicData>
            </a:graphic>
          </wp:anchor>
        </w:drawing>
      </w:r>
      <w:r>
        <w:t>The</w:t>
      </w:r>
      <w:r>
        <w:rPr>
          <w:spacing w:val="-15"/>
        </w:rPr>
        <w:t xml:space="preserve"> </w:t>
      </w:r>
      <w:r>
        <w:t>type</w:t>
      </w:r>
      <w:r>
        <w:rPr>
          <w:spacing w:val="-15"/>
        </w:rPr>
        <w:t xml:space="preserve"> </w:t>
      </w:r>
      <w:r>
        <w:t>of</w:t>
      </w:r>
      <w:r>
        <w:rPr>
          <w:spacing w:val="-25"/>
        </w:rPr>
        <w:t xml:space="preserve"> </w:t>
      </w:r>
      <w:r>
        <w:t xml:space="preserve">questions The content of the </w:t>
      </w:r>
      <w:r>
        <w:rPr>
          <w:spacing w:val="-2"/>
        </w:rPr>
        <w:t xml:space="preserve">questionsThe </w:t>
      </w:r>
      <w:r>
        <w:t xml:space="preserve">phrasing of the </w:t>
      </w:r>
      <w:r>
        <w:rPr>
          <w:spacing w:val="-2"/>
        </w:rPr>
        <w:t>questions</w:t>
      </w:r>
    </w:p>
    <w:p w14:paraId="1462386C">
      <w:pPr>
        <w:pStyle w:val="11"/>
        <w:spacing w:line="269" w:lineRule="exact"/>
        <w:ind w:left="1389"/>
      </w:pPr>
      <w:r>
        <w:t>The</w:t>
      </w:r>
      <w:r>
        <w:rPr>
          <w:spacing w:val="-15"/>
        </w:rPr>
        <w:t xml:space="preserve"> </w:t>
      </w:r>
      <w:r>
        <w:t>ordering</w:t>
      </w:r>
      <w:r>
        <w:rPr>
          <w:spacing w:val="-9"/>
        </w:rPr>
        <w:t xml:space="preserve"> </w:t>
      </w:r>
      <w:r>
        <w:t>and</w:t>
      </w:r>
      <w:r>
        <w:rPr>
          <w:spacing w:val="4"/>
        </w:rPr>
        <w:t xml:space="preserve"> </w:t>
      </w:r>
      <w:r>
        <w:t>layout</w:t>
      </w:r>
      <w:r>
        <w:rPr>
          <w:spacing w:val="2"/>
        </w:rPr>
        <w:t xml:space="preserve"> </w:t>
      </w:r>
      <w:r>
        <w:t>of</w:t>
      </w:r>
      <w:r>
        <w:rPr>
          <w:spacing w:val="-30"/>
        </w:rPr>
        <w:t xml:space="preserve"> </w:t>
      </w:r>
      <w:r>
        <w:t>the</w:t>
      </w:r>
      <w:r>
        <w:rPr>
          <w:spacing w:val="-13"/>
        </w:rPr>
        <w:t xml:space="preserve"> </w:t>
      </w:r>
      <w:r>
        <w:rPr>
          <w:spacing w:val="-2"/>
        </w:rPr>
        <w:t>survey</w:t>
      </w:r>
    </w:p>
    <w:p w14:paraId="575ED9BC">
      <w:pPr>
        <w:pStyle w:val="11"/>
        <w:spacing w:before="101"/>
      </w:pPr>
    </w:p>
    <w:p w14:paraId="7BB16368">
      <w:pPr>
        <w:pStyle w:val="8"/>
        <w:spacing w:line="272" w:lineRule="exact"/>
        <w:ind w:left="568"/>
        <w:jc w:val="both"/>
      </w:pPr>
      <w:r>
        <w:t>Step</w:t>
      </w:r>
      <w:r>
        <w:rPr>
          <w:spacing w:val="-15"/>
        </w:rPr>
        <w:t xml:space="preserve"> </w:t>
      </w:r>
      <w:r>
        <w:t>4:</w:t>
      </w:r>
      <w:r>
        <w:rPr>
          <w:spacing w:val="-16"/>
        </w:rPr>
        <w:t xml:space="preserve"> </w:t>
      </w:r>
      <w:r>
        <w:t>Distribute</w:t>
      </w:r>
      <w:r>
        <w:rPr>
          <w:spacing w:val="-17"/>
        </w:rPr>
        <w:t xml:space="preserve"> </w:t>
      </w:r>
      <w:r>
        <w:t>the</w:t>
      </w:r>
      <w:r>
        <w:rPr>
          <w:spacing w:val="-15"/>
        </w:rPr>
        <w:t xml:space="preserve"> </w:t>
      </w:r>
      <w:r>
        <w:t>survey</w:t>
      </w:r>
      <w:r>
        <w:rPr>
          <w:spacing w:val="-9"/>
        </w:rPr>
        <w:t xml:space="preserve"> </w:t>
      </w:r>
      <w:r>
        <w:t>and</w:t>
      </w:r>
      <w:r>
        <w:rPr>
          <w:spacing w:val="-9"/>
        </w:rPr>
        <w:t xml:space="preserve"> </w:t>
      </w:r>
      <w:r>
        <w:t>collect</w:t>
      </w:r>
      <w:r>
        <w:rPr>
          <w:spacing w:val="-7"/>
        </w:rPr>
        <w:t xml:space="preserve"> </w:t>
      </w:r>
      <w:r>
        <w:rPr>
          <w:spacing w:val="-2"/>
        </w:rPr>
        <w:t>responses</w:t>
      </w:r>
    </w:p>
    <w:p w14:paraId="6A14F730">
      <w:pPr>
        <w:pStyle w:val="11"/>
        <w:ind w:left="568" w:right="547"/>
        <w:jc w:val="both"/>
      </w:pPr>
      <w:r>
        <w:t>Before we start, we created a clear plan for where, when, how, and with whom we need to conduct the survey. We determine in advance how many</w:t>
      </w:r>
      <w:r>
        <w:rPr>
          <w:spacing w:val="-2"/>
        </w:rPr>
        <w:t xml:space="preserve"> </w:t>
      </w:r>
      <w:r>
        <w:t>responses we require and how we will gain acces ssample.</w:t>
      </w:r>
    </w:p>
    <w:p w14:paraId="4773ECBE">
      <w:pPr>
        <w:pStyle w:val="11"/>
        <w:spacing w:after="0"/>
        <w:jc w:val="both"/>
        <w:sectPr>
          <w:footerReference r:id="rId8" w:type="default"/>
          <w:footerReference r:id="rId9" w:type="even"/>
          <w:pgSz w:w="11960" w:h="16880"/>
          <w:pgMar w:top="1500" w:right="992" w:bottom="1060" w:left="992" w:header="0" w:footer="866" w:gutter="0"/>
          <w:pgNumType w:start="3"/>
          <w:cols w:space="720" w:num="1"/>
        </w:sectPr>
      </w:pPr>
    </w:p>
    <w:p w14:paraId="5ED2449D">
      <w:pPr>
        <w:pStyle w:val="8"/>
        <w:spacing w:before="65"/>
        <w:ind w:left="568"/>
        <w:jc w:val="both"/>
      </w:pPr>
      <w:r>
        <mc:AlternateContent>
          <mc:Choice Requires="wps">
            <w:drawing>
              <wp:anchor distT="0" distB="0" distL="0" distR="0" simplePos="0" relativeHeight="251675648" behindDoc="1" locked="0" layoutInCell="1" allowOverlap="1">
                <wp:simplePos x="0" y="0"/>
                <wp:positionH relativeFrom="page">
                  <wp:posOffset>393065</wp:posOffset>
                </wp:positionH>
                <wp:positionV relativeFrom="page">
                  <wp:posOffset>431800</wp:posOffset>
                </wp:positionV>
                <wp:extent cx="6796405" cy="9747885"/>
                <wp:effectExtent l="0" t="0" r="0" b="0"/>
                <wp:wrapNone/>
                <wp:docPr id="30" name="Graphic 30"/>
                <wp:cNvGraphicFramePr/>
                <a:graphic xmlns:a="http://schemas.openxmlformats.org/drawingml/2006/main">
                  <a:graphicData uri="http://schemas.microsoft.com/office/word/2010/wordprocessingShape">
                    <wps:wsp>
                      <wps:cNvSpPr/>
                      <wps:spPr>
                        <a:xfrm>
                          <a:off x="0" y="0"/>
                          <a:ext cx="6796405" cy="9747885"/>
                        </a:xfrm>
                        <a:custGeom>
                          <a:avLst/>
                          <a:gdLst/>
                          <a:ahLst/>
                          <a:cxnLst/>
                          <a:rect l="l" t="t" r="r" b="b"/>
                          <a:pathLst>
                            <a:path w="6796405" h="9747885">
                              <a:moveTo>
                                <a:pt x="6796405" y="0"/>
                              </a:moveTo>
                              <a:lnTo>
                                <a:pt x="6784340" y="0"/>
                              </a:lnTo>
                              <a:lnTo>
                                <a:pt x="6784340" y="635"/>
                              </a:lnTo>
                              <a:lnTo>
                                <a:pt x="6784340" y="12065"/>
                              </a:lnTo>
                              <a:lnTo>
                                <a:pt x="6784340" y="9735185"/>
                              </a:lnTo>
                              <a:lnTo>
                                <a:pt x="12065" y="9735185"/>
                              </a:lnTo>
                              <a:lnTo>
                                <a:pt x="12065" y="12065"/>
                              </a:lnTo>
                              <a:lnTo>
                                <a:pt x="6784340" y="12065"/>
                              </a:lnTo>
                              <a:lnTo>
                                <a:pt x="6784340" y="635"/>
                              </a:lnTo>
                              <a:lnTo>
                                <a:pt x="0" y="635"/>
                              </a:lnTo>
                              <a:lnTo>
                                <a:pt x="0" y="12065"/>
                              </a:lnTo>
                              <a:lnTo>
                                <a:pt x="0" y="9735185"/>
                              </a:lnTo>
                              <a:lnTo>
                                <a:pt x="0" y="9747885"/>
                              </a:lnTo>
                              <a:lnTo>
                                <a:pt x="6796405" y="9747885"/>
                              </a:lnTo>
                              <a:lnTo>
                                <a:pt x="6796405" y="9735185"/>
                              </a:lnTo>
                              <a:lnTo>
                                <a:pt x="6796405" y="0"/>
                              </a:lnTo>
                              <a:close/>
                            </a:path>
                          </a:pathLst>
                        </a:custGeom>
                        <a:solidFill>
                          <a:srgbClr val="000000"/>
                        </a:solidFill>
                      </wps:spPr>
                      <wps:bodyPr wrap="square" lIns="0" tIns="0" rIns="0" bIns="0" rtlCol="0">
                        <a:noAutofit/>
                      </wps:bodyPr>
                    </wps:wsp>
                  </a:graphicData>
                </a:graphic>
              </wp:anchor>
            </w:drawing>
          </mc:Choice>
          <mc:Fallback>
            <w:pict>
              <v:shape id="Graphic 30" o:spid="_x0000_s1026" o:spt="100" style="position:absolute;left:0pt;margin-left:30.95pt;margin-top:34pt;height:767.55pt;width:535.15pt;mso-position-horizontal-relative:page;mso-position-vertical-relative:page;z-index:-251640832;mso-width-relative:page;mso-height-relative:page;" fillcolor="#000000" filled="t" stroked="f" coordsize="6796405,9747885" o:gfxdata="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" path="m6796405,0l6784340,0,6784340,635,6784340,12065,6784340,9735185,12065,9735185,12065,12065,6784340,12065,6784340,635,0,635,0,12065,0,9735185,0,9747885,6796405,9747885,6796405,9735185,6796405,0xe">
                <v:fill on="t" focussize="0,0"/>
                <v:stroke on="f"/>
                <v:imagedata o:title=""/>
                <o:lock v:ext="edit" aspectratio="f"/>
                <v:textbox inset="0mm,0mm,0mm,0mm"/>
              </v:shape>
            </w:pict>
          </mc:Fallback>
        </mc:AlternateContent>
      </w:r>
      <w:r>
        <w:t>Step</w:t>
      </w:r>
      <w:r>
        <w:rPr>
          <w:spacing w:val="-15"/>
        </w:rPr>
        <w:t xml:space="preserve"> </w:t>
      </w:r>
      <w:r>
        <w:t>5:</w:t>
      </w:r>
      <w:r>
        <w:rPr>
          <w:spacing w:val="-15"/>
        </w:rPr>
        <w:t xml:space="preserve"> </w:t>
      </w:r>
      <w:r>
        <w:t>Analyze</w:t>
      </w:r>
      <w:r>
        <w:rPr>
          <w:spacing w:val="-9"/>
        </w:rPr>
        <w:t xml:space="preserve"> </w:t>
      </w:r>
      <w:r>
        <w:t>the</w:t>
      </w:r>
      <w:r>
        <w:rPr>
          <w:spacing w:val="-15"/>
        </w:rPr>
        <w:t xml:space="preserve"> </w:t>
      </w:r>
      <w:r>
        <w:t>survey</w:t>
      </w:r>
      <w:r>
        <w:rPr>
          <w:spacing w:val="7"/>
        </w:rPr>
        <w:t xml:space="preserve"> </w:t>
      </w:r>
      <w:r>
        <w:rPr>
          <w:spacing w:val="-2"/>
        </w:rPr>
        <w:t>results</w:t>
      </w:r>
    </w:p>
    <w:p w14:paraId="27CB24EB">
      <w:pPr>
        <w:pStyle w:val="11"/>
        <w:spacing w:before="272" w:line="278" w:lineRule="auto"/>
        <w:ind w:left="669" w:right="638"/>
        <w:jc w:val="both"/>
      </w:pPr>
      <w:r>
        <w:t>There are many methods of</w:t>
      </w:r>
      <w:r>
        <w:rPr>
          <w:spacing w:val="-5"/>
        </w:rPr>
        <w:t xml:space="preserve"> </w:t>
      </w:r>
      <w:r>
        <w:t>analyzing the results of</w:t>
      </w:r>
      <w:r>
        <w:rPr>
          <w:spacing w:val="-1"/>
        </w:rPr>
        <w:t xml:space="preserve"> </w:t>
      </w:r>
      <w:r>
        <w:t>your survey. First we have to process the data, usually</w:t>
      </w:r>
      <w:r>
        <w:rPr>
          <w:spacing w:val="-2"/>
        </w:rPr>
        <w:t xml:space="preserve"> </w:t>
      </w:r>
      <w:r>
        <w:t>with</w:t>
      </w:r>
      <w:r>
        <w:rPr>
          <w:spacing w:val="-2"/>
        </w:rPr>
        <w:t xml:space="preserve"> </w:t>
      </w:r>
      <w:r>
        <w:t>the help of</w:t>
      </w:r>
      <w:r>
        <w:rPr>
          <w:spacing w:val="-5"/>
        </w:rPr>
        <w:t xml:space="preserve"> </w:t>
      </w:r>
      <w:r>
        <w:t>a computer</w:t>
      </w:r>
      <w:r>
        <w:rPr>
          <w:spacing w:val="-1"/>
        </w:rPr>
        <w:t xml:space="preserve"> </w:t>
      </w:r>
      <w:r>
        <w:t>program</w:t>
      </w:r>
      <w:r>
        <w:rPr>
          <w:spacing w:val="-7"/>
        </w:rPr>
        <w:t xml:space="preserve"> </w:t>
      </w:r>
      <w:r>
        <w:t>to sort all</w:t>
      </w:r>
      <w:r>
        <w:rPr>
          <w:spacing w:val="-2"/>
        </w:rPr>
        <w:t xml:space="preserve"> </w:t>
      </w:r>
      <w:r>
        <w:t>the responses. We should also clean</w:t>
      </w:r>
      <w:r>
        <w:rPr>
          <w:rFonts w:hint="default"/>
          <w:lang w:val="en-IN"/>
        </w:rPr>
        <w:t xml:space="preserve"> </w:t>
      </w:r>
      <w:r>
        <w:t>the data by</w:t>
      </w:r>
      <w:r>
        <w:rPr>
          <w:spacing w:val="-8"/>
        </w:rPr>
        <w:t xml:space="preserve"> </w:t>
      </w:r>
      <w:r>
        <w:t>removing incomplete or incorrectly completed responses.</w:t>
      </w:r>
    </w:p>
    <w:p w14:paraId="604CAA6B">
      <w:pPr>
        <w:pStyle w:val="11"/>
        <w:spacing w:before="6"/>
      </w:pPr>
    </w:p>
    <w:p w14:paraId="273ECA78">
      <w:pPr>
        <w:pStyle w:val="8"/>
        <w:ind w:left="568"/>
        <w:jc w:val="both"/>
      </w:pPr>
      <w:r>
        <w:t>Step</w:t>
      </w:r>
      <w:r>
        <w:rPr>
          <w:spacing w:val="-13"/>
        </w:rPr>
        <w:t xml:space="preserve"> </w:t>
      </w:r>
      <w:r>
        <w:t>6:</w:t>
      </w:r>
      <w:r>
        <w:rPr>
          <w:spacing w:val="-14"/>
        </w:rPr>
        <w:t xml:space="preserve"> </w:t>
      </w:r>
      <w:r>
        <w:t>Write</w:t>
      </w:r>
      <w:r>
        <w:rPr>
          <w:spacing w:val="-17"/>
        </w:rPr>
        <w:t xml:space="preserve"> </w:t>
      </w:r>
      <w:r>
        <w:t>up</w:t>
      </w:r>
      <w:r>
        <w:rPr>
          <w:spacing w:val="-10"/>
        </w:rPr>
        <w:t xml:space="preserve"> </w:t>
      </w:r>
      <w:r>
        <w:t>the</w:t>
      </w:r>
      <w:r>
        <w:rPr>
          <w:spacing w:val="-15"/>
        </w:rPr>
        <w:t xml:space="preserve"> </w:t>
      </w:r>
      <w:r>
        <w:t xml:space="preserve">survey </w:t>
      </w:r>
      <w:r>
        <w:rPr>
          <w:spacing w:val="-2"/>
        </w:rPr>
        <w:t>results</w:t>
      </w:r>
    </w:p>
    <w:p w14:paraId="67DF1AB3">
      <w:pPr>
        <w:pStyle w:val="11"/>
        <w:spacing w:before="274" w:line="237" w:lineRule="auto"/>
        <w:ind w:left="669" w:right="691" w:firstLine="715"/>
        <w:jc w:val="both"/>
      </w:pPr>
      <w:r>
        <w:t>Finally, when we have collected and analyzed all the necessary data, we have write it up as part of your</w:t>
      </w:r>
      <w:r>
        <w:rPr>
          <w:spacing w:val="-2"/>
        </w:rPr>
        <w:t xml:space="preserve"> </w:t>
      </w:r>
      <w:r>
        <w:t xml:space="preserve">thesis, </w:t>
      </w:r>
      <w:r>
        <w:fldChar w:fldCharType="begin"/>
      </w:r>
      <w:r>
        <w:instrText xml:space="preserve"> HYPERLINK "https://www.scribbr.com/category/dissertation/" \h </w:instrText>
      </w:r>
      <w:r>
        <w:fldChar w:fldCharType="separate"/>
      </w:r>
      <w:r>
        <w:t>dissertation,</w:t>
      </w:r>
      <w:r>
        <w:fldChar w:fldCharType="end"/>
      </w:r>
      <w:r>
        <w:t xml:space="preserve"> or </w:t>
      </w:r>
      <w:r>
        <w:fldChar w:fldCharType="begin"/>
      </w:r>
      <w:r>
        <w:instrText xml:space="preserve"> HYPERLINK "https://www.scribbr.com/category/research-paper/" \h </w:instrText>
      </w:r>
      <w:r>
        <w:fldChar w:fldCharType="separate"/>
      </w:r>
      <w:r>
        <w:t>research paper.</w:t>
      </w:r>
      <w:r>
        <w:fldChar w:fldCharType="end"/>
      </w:r>
    </w:p>
    <w:p w14:paraId="7F4F7158">
      <w:pPr>
        <w:pStyle w:val="11"/>
        <w:spacing w:before="11"/>
      </w:pPr>
    </w:p>
    <w:p w14:paraId="2F7278BE">
      <w:pPr>
        <w:pStyle w:val="11"/>
        <w:ind w:left="669" w:right="680"/>
      </w:pPr>
      <w:r>
        <w:t>Then introduced</w:t>
      </w:r>
      <w:r>
        <w:rPr>
          <w:spacing w:val="-2"/>
        </w:rPr>
        <w:t xml:space="preserve"> </w:t>
      </w:r>
      <w:r>
        <w:t>the analysis by</w:t>
      </w:r>
      <w:r>
        <w:rPr>
          <w:spacing w:val="-2"/>
        </w:rPr>
        <w:t xml:space="preserve"> </w:t>
      </w:r>
      <w:r>
        <w:t>describing how we prepared the data and the statistical methods</w:t>
      </w:r>
      <w:r>
        <w:rPr>
          <w:rFonts w:hint="default"/>
          <w:lang w:val="en-IN"/>
        </w:rPr>
        <w:t xml:space="preserve"> </w:t>
      </w:r>
      <w:r>
        <w:t>we</w:t>
      </w:r>
      <w:r>
        <w:rPr>
          <w:spacing w:val="-9"/>
        </w:rPr>
        <w:t xml:space="preserve"> </w:t>
      </w:r>
      <w:r>
        <w:t>used</w:t>
      </w:r>
      <w:r>
        <w:rPr>
          <w:spacing w:val="-12"/>
        </w:rPr>
        <w:t xml:space="preserve"> </w:t>
      </w:r>
      <w:r>
        <w:t>to</w:t>
      </w:r>
      <w:r>
        <w:rPr>
          <w:spacing w:val="-3"/>
        </w:rPr>
        <w:t xml:space="preserve"> </w:t>
      </w:r>
      <w:r>
        <w:t>analyze it.</w:t>
      </w:r>
      <w:r>
        <w:rPr>
          <w:spacing w:val="-6"/>
        </w:rPr>
        <w:t xml:space="preserve"> </w:t>
      </w:r>
      <w:r>
        <w:t>In</w:t>
      </w:r>
      <w:r>
        <w:rPr>
          <w:spacing w:val="-8"/>
        </w:rPr>
        <w:t xml:space="preserve"> </w:t>
      </w:r>
      <w:r>
        <w:t>the</w:t>
      </w:r>
      <w:r>
        <w:rPr>
          <w:spacing w:val="-4"/>
        </w:rPr>
        <w:t xml:space="preserve"> </w:t>
      </w:r>
      <w:r>
        <w:fldChar w:fldCharType="begin"/>
      </w:r>
      <w:r>
        <w:instrText xml:space="preserve"> HYPERLINK "https://www.scribbr.com/dissertation/results/" \h </w:instrText>
      </w:r>
      <w:r>
        <w:fldChar w:fldCharType="separate"/>
      </w:r>
      <w:r>
        <w:t>results</w:t>
      </w:r>
      <w:r>
        <w:fldChar w:fldCharType="end"/>
      </w:r>
      <w:r>
        <w:rPr>
          <w:spacing w:val="-4"/>
        </w:rPr>
        <w:t xml:space="preserve"> </w:t>
      </w:r>
      <w:r>
        <w:t>section,</w:t>
      </w:r>
      <w:r>
        <w:rPr>
          <w:spacing w:val="-1"/>
        </w:rPr>
        <w:t xml:space="preserve"> </w:t>
      </w:r>
      <w:r>
        <w:t>we</w:t>
      </w:r>
      <w:r>
        <w:rPr>
          <w:spacing w:val="-5"/>
        </w:rPr>
        <w:t xml:space="preserve"> </w:t>
      </w:r>
      <w:r>
        <w:t>summarized</w:t>
      </w:r>
      <w:r>
        <w:rPr>
          <w:spacing w:val="-3"/>
        </w:rPr>
        <w:t xml:space="preserve"> </w:t>
      </w:r>
      <w:r>
        <w:t>the</w:t>
      </w:r>
      <w:r>
        <w:rPr>
          <w:spacing w:val="-4"/>
        </w:rPr>
        <w:t xml:space="preserve"> </w:t>
      </w:r>
      <w:r>
        <w:t>key</w:t>
      </w:r>
      <w:r>
        <w:rPr>
          <w:spacing w:val="-12"/>
        </w:rPr>
        <w:t xml:space="preserve"> </w:t>
      </w:r>
      <w:r>
        <w:t>results</w:t>
      </w:r>
      <w:r>
        <w:rPr>
          <w:spacing w:val="-1"/>
        </w:rPr>
        <w:t xml:space="preserve"> </w:t>
      </w:r>
      <w:r>
        <w:t>from our</w:t>
      </w:r>
      <w:r>
        <w:rPr>
          <w:spacing w:val="-1"/>
        </w:rPr>
        <w:t xml:space="preserve"> </w:t>
      </w:r>
      <w:r>
        <w:t>analysis.</w:t>
      </w:r>
    </w:p>
    <w:p w14:paraId="2122A972">
      <w:pPr>
        <w:pStyle w:val="11"/>
      </w:pPr>
    </w:p>
    <w:p w14:paraId="5058CEB7">
      <w:pPr>
        <w:pStyle w:val="11"/>
        <w:spacing w:before="1"/>
        <w:ind w:left="669" w:right="628" w:firstLine="715"/>
        <w:jc w:val="both"/>
      </w:pPr>
      <w:r>
        <w:t xml:space="preserve">In the </w:t>
      </w:r>
      <w:r>
        <w:fldChar w:fldCharType="begin"/>
      </w:r>
      <w:r>
        <w:instrText xml:space="preserve"> HYPERLINK "https://www.scribbr.com/dissertation/discussion/" \h </w:instrText>
      </w:r>
      <w:r>
        <w:fldChar w:fldCharType="separate"/>
      </w:r>
      <w:r>
        <w:t>discussion</w:t>
      </w:r>
      <w:r>
        <w:fldChar w:fldCharType="end"/>
      </w:r>
      <w:r>
        <w:t xml:space="preserve"> and </w:t>
      </w:r>
      <w:r>
        <w:fldChar w:fldCharType="begin"/>
      </w:r>
      <w:r>
        <w:instrText xml:space="preserve"> HYPERLINK "https://www.scribbr.com/dissertation/write-conclusion/" \h </w:instrText>
      </w:r>
      <w:r>
        <w:fldChar w:fldCharType="separate"/>
      </w:r>
      <w:r>
        <w:t>conclusion,</w:t>
      </w:r>
      <w:r>
        <w:fldChar w:fldCharType="end"/>
      </w:r>
      <w:r>
        <w:t xml:space="preserve"> we give our explanations and interpretations of these results, answer your research question, and reflect on the implications and limitations of the research</w:t>
      </w:r>
      <w:r>
        <w:rPr>
          <w:color w:val="0D405F"/>
        </w:rPr>
        <w:t>.</w:t>
      </w:r>
    </w:p>
    <w:p w14:paraId="14F18396">
      <w:pPr>
        <w:pStyle w:val="11"/>
        <w:spacing w:after="0"/>
        <w:jc w:val="both"/>
        <w:sectPr>
          <w:pgSz w:w="11960" w:h="16880"/>
          <w:pgMar w:top="1600" w:right="992" w:bottom="1060" w:left="992" w:header="0" w:footer="866" w:gutter="0"/>
          <w:cols w:space="720" w:num="1"/>
        </w:sectPr>
      </w:pPr>
    </w:p>
    <w:p w14:paraId="0A49E579">
      <w:pPr>
        <w:pStyle w:val="5"/>
        <w:spacing w:before="67"/>
        <w:ind w:left="3085"/>
      </w:pPr>
      <w:r>
        <mc:AlternateContent>
          <mc:Choice Requires="wps">
            <w:drawing>
              <wp:anchor distT="0" distB="0" distL="0" distR="0" simplePos="0" relativeHeight="251675648" behindDoc="1" locked="0" layoutInCell="1" allowOverlap="1">
                <wp:simplePos x="0" y="0"/>
                <wp:positionH relativeFrom="page">
                  <wp:posOffset>393065</wp:posOffset>
                </wp:positionH>
                <wp:positionV relativeFrom="page">
                  <wp:posOffset>431800</wp:posOffset>
                </wp:positionV>
                <wp:extent cx="6796405" cy="9747885"/>
                <wp:effectExtent l="0" t="0" r="0" b="0"/>
                <wp:wrapNone/>
                <wp:docPr id="31" name="Graphic 31"/>
                <wp:cNvGraphicFramePr/>
                <a:graphic xmlns:a="http://schemas.openxmlformats.org/drawingml/2006/main">
                  <a:graphicData uri="http://schemas.microsoft.com/office/word/2010/wordprocessingShape">
                    <wps:wsp>
                      <wps:cNvSpPr/>
                      <wps:spPr>
                        <a:xfrm>
                          <a:off x="0" y="0"/>
                          <a:ext cx="6796405" cy="9747885"/>
                        </a:xfrm>
                        <a:custGeom>
                          <a:avLst/>
                          <a:gdLst/>
                          <a:ahLst/>
                          <a:cxnLst/>
                          <a:rect l="l" t="t" r="r" b="b"/>
                          <a:pathLst>
                            <a:path w="6796405" h="9747885">
                              <a:moveTo>
                                <a:pt x="6796405" y="0"/>
                              </a:moveTo>
                              <a:lnTo>
                                <a:pt x="6784340" y="0"/>
                              </a:lnTo>
                              <a:lnTo>
                                <a:pt x="6784340" y="635"/>
                              </a:lnTo>
                              <a:lnTo>
                                <a:pt x="6784340" y="12065"/>
                              </a:lnTo>
                              <a:lnTo>
                                <a:pt x="6784340" y="9735185"/>
                              </a:lnTo>
                              <a:lnTo>
                                <a:pt x="12065" y="9735185"/>
                              </a:lnTo>
                              <a:lnTo>
                                <a:pt x="12065" y="12065"/>
                              </a:lnTo>
                              <a:lnTo>
                                <a:pt x="6784340" y="12065"/>
                              </a:lnTo>
                              <a:lnTo>
                                <a:pt x="6784340" y="635"/>
                              </a:lnTo>
                              <a:lnTo>
                                <a:pt x="0" y="635"/>
                              </a:lnTo>
                              <a:lnTo>
                                <a:pt x="0" y="12065"/>
                              </a:lnTo>
                              <a:lnTo>
                                <a:pt x="0" y="9735185"/>
                              </a:lnTo>
                              <a:lnTo>
                                <a:pt x="0" y="9747885"/>
                              </a:lnTo>
                              <a:lnTo>
                                <a:pt x="6796405" y="9747885"/>
                              </a:lnTo>
                              <a:lnTo>
                                <a:pt x="6796405" y="9735185"/>
                              </a:lnTo>
                              <a:lnTo>
                                <a:pt x="6796405" y="0"/>
                              </a:lnTo>
                              <a:close/>
                            </a:path>
                          </a:pathLst>
                        </a:custGeom>
                        <a:solidFill>
                          <a:srgbClr val="000000"/>
                        </a:solidFill>
                      </wps:spPr>
                      <wps:bodyPr wrap="square" lIns="0" tIns="0" rIns="0" bIns="0" rtlCol="0">
                        <a:noAutofit/>
                      </wps:bodyPr>
                    </wps:wsp>
                  </a:graphicData>
                </a:graphic>
              </wp:anchor>
            </w:drawing>
          </mc:Choice>
          <mc:Fallback>
            <w:pict>
              <v:shape id="Graphic 31" o:spid="_x0000_s1026" o:spt="100" style="position:absolute;left:0pt;margin-left:30.95pt;margin-top:34pt;height:767.55pt;width:535.15pt;mso-position-horizontal-relative:page;mso-position-vertical-relative:page;z-index:-251640832;mso-width-relative:page;mso-height-relative:page;" fillcolor="#000000" filled="t" stroked="f" coordsize="6796405,9747885" o:gfxdata="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" path="m6796405,0l6784340,0,6784340,635,6784340,12065,6784340,9735185,12065,9735185,12065,12065,6784340,12065,6784340,635,0,635,0,12065,0,9735185,0,9747885,6796405,9747885,6796405,9735185,6796405,0xe">
                <v:fill on="t" focussize="0,0"/>
                <v:stroke on="f"/>
                <v:imagedata o:title=""/>
                <o:lock v:ext="edit" aspectratio="f"/>
                <v:textbox inset="0mm,0mm,0mm,0mm"/>
              </v:shape>
            </w:pict>
          </mc:Fallback>
        </mc:AlternateContent>
      </w:r>
      <w:r>
        <w:rPr>
          <w:spacing w:val="-4"/>
        </w:rPr>
        <w:t>ACTIVITY</w:t>
      </w:r>
      <w:r>
        <w:rPr>
          <w:spacing w:val="9"/>
        </w:rPr>
        <w:t xml:space="preserve"> </w:t>
      </w:r>
      <w:r>
        <w:rPr>
          <w:spacing w:val="-4"/>
        </w:rPr>
        <w:t>LOG</w:t>
      </w:r>
      <w:r>
        <w:rPr>
          <w:spacing w:val="2"/>
        </w:rPr>
        <w:t xml:space="preserve"> </w:t>
      </w:r>
      <w:r>
        <w:rPr>
          <w:spacing w:val="-4"/>
        </w:rPr>
        <w:t>FOR</w:t>
      </w:r>
      <w:r>
        <w:rPr>
          <w:spacing w:val="9"/>
        </w:rPr>
        <w:t xml:space="preserve"> </w:t>
      </w:r>
      <w:r>
        <w:rPr>
          <w:spacing w:val="-4"/>
        </w:rPr>
        <w:t>THE</w:t>
      </w:r>
      <w:r>
        <w:rPr>
          <w:spacing w:val="-1"/>
        </w:rPr>
        <w:t xml:space="preserve"> </w:t>
      </w:r>
      <w:r>
        <w:rPr>
          <w:spacing w:val="-4"/>
        </w:rPr>
        <w:t>FIRST</w:t>
      </w:r>
      <w:r>
        <w:rPr>
          <w:spacing w:val="3"/>
        </w:rPr>
        <w:t xml:space="preserve"> </w:t>
      </w:r>
      <w:r>
        <w:rPr>
          <w:spacing w:val="-4"/>
        </w:rPr>
        <w:t>WEEK</w:t>
      </w:r>
    </w:p>
    <w:p w14:paraId="3810BDA3">
      <w:pPr>
        <w:pStyle w:val="11"/>
        <w:spacing w:before="225"/>
        <w:rPr>
          <w:b/>
          <w:sz w:val="20"/>
        </w:rPr>
      </w:pPr>
    </w:p>
    <w:tbl>
      <w:tblPr>
        <w:tblStyle w:val="10"/>
        <w:tblW w:w="0" w:type="auto"/>
        <w:tblInd w:w="38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767"/>
        <w:gridCol w:w="3755"/>
        <w:gridCol w:w="2703"/>
        <w:gridCol w:w="1243"/>
      </w:tblGrid>
      <w:tr w14:paraId="4532FDC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70" w:hRule="atLeast"/>
        </w:trPr>
        <w:tc>
          <w:tcPr>
            <w:tcW w:w="1767" w:type="dxa"/>
          </w:tcPr>
          <w:p w14:paraId="2DA646BA">
            <w:pPr>
              <w:pStyle w:val="14"/>
              <w:spacing w:before="9"/>
              <w:jc w:val="left"/>
              <w:rPr>
                <w:b/>
                <w:sz w:val="24"/>
              </w:rPr>
            </w:pPr>
          </w:p>
          <w:p w14:paraId="76B5EBCD">
            <w:pPr>
              <w:pStyle w:val="14"/>
              <w:spacing w:before="1" w:line="213" w:lineRule="auto"/>
              <w:ind w:left="465" w:right="190"/>
              <w:jc w:val="left"/>
              <w:rPr>
                <w:b/>
                <w:sz w:val="24"/>
              </w:rPr>
            </w:pPr>
            <w:r>
              <w:rPr>
                <w:b/>
                <w:sz w:val="24"/>
              </w:rPr>
              <w:t>Day</w:t>
            </w:r>
            <w:r>
              <w:rPr>
                <w:b/>
                <w:spacing w:val="-15"/>
                <w:sz w:val="24"/>
              </w:rPr>
              <w:t xml:space="preserve"> </w:t>
            </w:r>
            <w:r>
              <w:rPr>
                <w:b/>
                <w:sz w:val="24"/>
              </w:rPr>
              <w:t xml:space="preserve">&amp; </w:t>
            </w:r>
            <w:r>
              <w:rPr>
                <w:b/>
                <w:spacing w:val="-4"/>
                <w:sz w:val="24"/>
              </w:rPr>
              <w:t>Date</w:t>
            </w:r>
          </w:p>
        </w:tc>
        <w:tc>
          <w:tcPr>
            <w:tcW w:w="3755" w:type="dxa"/>
          </w:tcPr>
          <w:p w14:paraId="2E12A3A2">
            <w:pPr>
              <w:pStyle w:val="14"/>
              <w:spacing w:before="215"/>
              <w:jc w:val="left"/>
              <w:rPr>
                <w:b/>
                <w:sz w:val="24"/>
              </w:rPr>
            </w:pPr>
          </w:p>
          <w:p w14:paraId="45A6568B">
            <w:pPr>
              <w:pStyle w:val="14"/>
              <w:spacing w:before="0" w:line="259" w:lineRule="auto"/>
              <w:ind w:left="33" w:right="954"/>
              <w:jc w:val="left"/>
              <w:rPr>
                <w:b/>
                <w:sz w:val="24"/>
              </w:rPr>
            </w:pPr>
            <w:r>
              <w:rPr>
                <w:b/>
                <w:spacing w:val="-2"/>
                <w:sz w:val="24"/>
              </w:rPr>
              <w:t>Brief</w:t>
            </w:r>
            <w:r>
              <w:rPr>
                <w:b/>
                <w:spacing w:val="-25"/>
                <w:sz w:val="24"/>
              </w:rPr>
              <w:t xml:space="preserve"> </w:t>
            </w:r>
            <w:r>
              <w:rPr>
                <w:b/>
                <w:spacing w:val="-2"/>
                <w:sz w:val="24"/>
              </w:rPr>
              <w:t>description</w:t>
            </w:r>
            <w:r>
              <w:rPr>
                <w:b/>
                <w:spacing w:val="-13"/>
                <w:sz w:val="24"/>
              </w:rPr>
              <w:t xml:space="preserve"> </w:t>
            </w:r>
            <w:r>
              <w:rPr>
                <w:b/>
                <w:spacing w:val="-2"/>
                <w:sz w:val="24"/>
              </w:rPr>
              <w:t>of</w:t>
            </w:r>
            <w:r>
              <w:rPr>
                <w:b/>
                <w:spacing w:val="-16"/>
                <w:sz w:val="24"/>
              </w:rPr>
              <w:t xml:space="preserve"> </w:t>
            </w:r>
            <w:r>
              <w:rPr>
                <w:b/>
                <w:spacing w:val="-2"/>
                <w:sz w:val="24"/>
              </w:rPr>
              <w:t xml:space="preserve">the </w:t>
            </w:r>
            <w:r>
              <w:rPr>
                <w:b/>
                <w:sz w:val="24"/>
              </w:rPr>
              <w:t>daily activity</w:t>
            </w:r>
          </w:p>
        </w:tc>
        <w:tc>
          <w:tcPr>
            <w:tcW w:w="2703" w:type="dxa"/>
          </w:tcPr>
          <w:p w14:paraId="5FE2DB0D">
            <w:pPr>
              <w:pStyle w:val="14"/>
              <w:spacing w:before="0"/>
              <w:jc w:val="left"/>
              <w:rPr>
                <w:b/>
                <w:sz w:val="24"/>
              </w:rPr>
            </w:pPr>
          </w:p>
          <w:p w14:paraId="5943179C">
            <w:pPr>
              <w:pStyle w:val="14"/>
              <w:spacing w:before="6"/>
              <w:jc w:val="left"/>
              <w:rPr>
                <w:b/>
                <w:sz w:val="24"/>
              </w:rPr>
            </w:pPr>
          </w:p>
          <w:p w14:paraId="61BFD2F4">
            <w:pPr>
              <w:pStyle w:val="14"/>
              <w:spacing w:before="0"/>
              <w:ind w:left="388"/>
              <w:jc w:val="left"/>
              <w:rPr>
                <w:b/>
                <w:sz w:val="24"/>
              </w:rPr>
            </w:pPr>
            <w:r>
              <w:rPr>
                <w:b/>
                <w:sz w:val="24"/>
              </w:rPr>
              <w:t>Learning</w:t>
            </w:r>
            <w:r>
              <w:rPr>
                <w:b/>
                <w:spacing w:val="-10"/>
                <w:sz w:val="24"/>
              </w:rPr>
              <w:t xml:space="preserve"> </w:t>
            </w:r>
            <w:r>
              <w:rPr>
                <w:b/>
                <w:spacing w:val="-2"/>
                <w:sz w:val="24"/>
              </w:rPr>
              <w:t>Outcome</w:t>
            </w:r>
          </w:p>
        </w:tc>
        <w:tc>
          <w:tcPr>
            <w:tcW w:w="1243" w:type="dxa"/>
          </w:tcPr>
          <w:p w14:paraId="0B0EED1B">
            <w:pPr>
              <w:pStyle w:val="14"/>
              <w:spacing w:before="60"/>
              <w:jc w:val="left"/>
              <w:rPr>
                <w:b/>
                <w:sz w:val="24"/>
              </w:rPr>
            </w:pPr>
          </w:p>
          <w:p w14:paraId="7173C504">
            <w:pPr>
              <w:pStyle w:val="14"/>
              <w:spacing w:before="0" w:line="216" w:lineRule="auto"/>
              <w:ind w:left="303" w:right="172" w:hanging="7"/>
              <w:rPr>
                <w:b/>
                <w:sz w:val="24"/>
              </w:rPr>
            </w:pPr>
            <w:r>
              <w:rPr>
                <w:b/>
                <w:spacing w:val="-2"/>
                <w:sz w:val="24"/>
              </w:rPr>
              <w:t xml:space="preserve">Person </w:t>
            </w:r>
            <w:r>
              <w:rPr>
                <w:b/>
                <w:spacing w:val="-4"/>
                <w:sz w:val="24"/>
              </w:rPr>
              <w:t xml:space="preserve">In- </w:t>
            </w:r>
            <w:r>
              <w:rPr>
                <w:b/>
                <w:spacing w:val="-2"/>
                <w:sz w:val="24"/>
              </w:rPr>
              <w:t>Charge</w:t>
            </w:r>
          </w:p>
          <w:p w14:paraId="51647870">
            <w:pPr>
              <w:pStyle w:val="14"/>
              <w:spacing w:before="0" w:line="267" w:lineRule="exact"/>
              <w:ind w:left="142" w:right="21"/>
              <w:rPr>
                <w:b/>
                <w:sz w:val="24"/>
              </w:rPr>
            </w:pPr>
            <w:r>
              <w:rPr>
                <w:b/>
                <w:spacing w:val="-2"/>
                <w:sz w:val="24"/>
              </w:rPr>
              <w:t>Signature</w:t>
            </w:r>
          </w:p>
        </w:tc>
      </w:tr>
      <w:tr w14:paraId="65DA95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70" w:hRule="atLeast"/>
        </w:trPr>
        <w:tc>
          <w:tcPr>
            <w:tcW w:w="1767" w:type="dxa"/>
          </w:tcPr>
          <w:p w14:paraId="348C018C">
            <w:pPr>
              <w:pStyle w:val="14"/>
              <w:spacing w:before="258"/>
              <w:jc w:val="left"/>
              <w:rPr>
                <w:b/>
                <w:sz w:val="24"/>
              </w:rPr>
            </w:pPr>
          </w:p>
          <w:p w14:paraId="02A4AB2A">
            <w:pPr>
              <w:pStyle w:val="14"/>
              <w:spacing w:before="0"/>
              <w:ind w:left="16" w:right="71"/>
              <w:rPr>
                <w:sz w:val="24"/>
              </w:rPr>
            </w:pPr>
            <w:r>
              <w:rPr>
                <w:spacing w:val="-4"/>
                <w:sz w:val="24"/>
              </w:rPr>
              <w:t>Day–1</w:t>
            </w:r>
          </w:p>
        </w:tc>
        <w:tc>
          <w:tcPr>
            <w:tcW w:w="3755" w:type="dxa"/>
          </w:tcPr>
          <w:p w14:paraId="1A372417">
            <w:pPr>
              <w:pStyle w:val="14"/>
              <w:tabs>
                <w:tab w:val="left" w:pos="1411"/>
                <w:tab w:val="left" w:pos="2367"/>
                <w:tab w:val="left" w:pos="3375"/>
              </w:tabs>
              <w:spacing w:before="0" w:line="235" w:lineRule="auto"/>
              <w:ind w:left="38" w:right="38"/>
              <w:jc w:val="left"/>
              <w:rPr>
                <w:sz w:val="24"/>
              </w:rPr>
            </w:pPr>
            <w:r>
              <w:rPr>
                <w:sz w:val="24"/>
              </w:rPr>
              <w:t>On</w:t>
            </w:r>
            <w:r>
              <w:rPr>
                <w:spacing w:val="33"/>
                <w:sz w:val="24"/>
              </w:rPr>
              <w:t xml:space="preserve"> </w:t>
            </w:r>
            <w:r>
              <w:rPr>
                <w:sz w:val="24"/>
              </w:rPr>
              <w:t>the</w:t>
            </w:r>
            <w:r>
              <w:rPr>
                <w:spacing w:val="40"/>
                <w:sz w:val="24"/>
              </w:rPr>
              <w:t xml:space="preserve"> </w:t>
            </w:r>
            <w:r>
              <w:rPr>
                <w:sz w:val="24"/>
              </w:rPr>
              <w:t>first</w:t>
            </w:r>
            <w:r>
              <w:rPr>
                <w:spacing w:val="40"/>
                <w:sz w:val="24"/>
              </w:rPr>
              <w:t xml:space="preserve"> </w:t>
            </w:r>
            <w:r>
              <w:rPr>
                <w:sz w:val="24"/>
              </w:rPr>
              <w:t>day of the</w:t>
            </w:r>
            <w:r>
              <w:rPr>
                <w:spacing w:val="40"/>
                <w:sz w:val="24"/>
              </w:rPr>
              <w:t xml:space="preserve"> </w:t>
            </w:r>
            <w:r>
              <w:rPr>
                <w:sz w:val="24"/>
              </w:rPr>
              <w:t>week</w:t>
            </w:r>
            <w:r>
              <w:rPr>
                <w:spacing w:val="40"/>
                <w:sz w:val="24"/>
              </w:rPr>
              <w:t xml:space="preserve"> </w:t>
            </w:r>
            <w:r>
              <w:rPr>
                <w:sz w:val="24"/>
              </w:rPr>
              <w:t xml:space="preserve">of our </w:t>
            </w:r>
            <w:r>
              <w:rPr>
                <w:spacing w:val="-2"/>
                <w:sz w:val="24"/>
              </w:rPr>
              <w:t>community</w:t>
            </w:r>
            <w:r>
              <w:rPr>
                <w:sz w:val="24"/>
              </w:rPr>
              <w:tab/>
            </w:r>
            <w:r>
              <w:rPr>
                <w:spacing w:val="-2"/>
                <w:sz w:val="24"/>
              </w:rPr>
              <w:t>service</w:t>
            </w:r>
            <w:r>
              <w:rPr>
                <w:sz w:val="24"/>
              </w:rPr>
              <w:tab/>
            </w:r>
            <w:r>
              <w:rPr>
                <w:spacing w:val="-2"/>
                <w:sz w:val="24"/>
              </w:rPr>
              <w:t>project,</w:t>
            </w:r>
            <w:r>
              <w:rPr>
                <w:sz w:val="24"/>
              </w:rPr>
              <w:tab/>
            </w:r>
            <w:r>
              <w:rPr>
                <w:spacing w:val="-8"/>
                <w:sz w:val="24"/>
              </w:rPr>
              <w:t xml:space="preserve">this </w:t>
            </w:r>
            <w:r>
              <w:rPr>
                <w:sz w:val="24"/>
              </w:rPr>
              <w:t>involved</w:t>
            </w:r>
            <w:r>
              <w:rPr>
                <w:spacing w:val="-4"/>
                <w:sz w:val="24"/>
              </w:rPr>
              <w:t xml:space="preserve"> </w:t>
            </w:r>
            <w:r>
              <w:rPr>
                <w:sz w:val="24"/>
              </w:rPr>
              <w:t>outlining</w:t>
            </w:r>
            <w:r>
              <w:rPr>
                <w:spacing w:val="-4"/>
                <w:sz w:val="24"/>
              </w:rPr>
              <w:t xml:space="preserve"> </w:t>
            </w:r>
            <w:r>
              <w:rPr>
                <w:sz w:val="24"/>
              </w:rPr>
              <w:t>of</w:t>
            </w:r>
            <w:r>
              <w:rPr>
                <w:spacing w:val="-12"/>
                <w:sz w:val="24"/>
              </w:rPr>
              <w:t xml:space="preserve"> </w:t>
            </w:r>
            <w:r>
              <w:rPr>
                <w:sz w:val="24"/>
              </w:rPr>
              <w:t>the</w:t>
            </w:r>
            <w:r>
              <w:rPr>
                <w:spacing w:val="-5"/>
                <w:sz w:val="24"/>
              </w:rPr>
              <w:t xml:space="preserve"> </w:t>
            </w:r>
            <w:r>
              <w:rPr>
                <w:sz w:val="24"/>
              </w:rPr>
              <w:t>key</w:t>
            </w:r>
            <w:r>
              <w:rPr>
                <w:spacing w:val="-9"/>
                <w:sz w:val="24"/>
              </w:rPr>
              <w:t xml:space="preserve"> </w:t>
            </w:r>
            <w:r>
              <w:rPr>
                <w:sz w:val="24"/>
              </w:rPr>
              <w:t>issues</w:t>
            </w:r>
            <w:r>
              <w:rPr>
                <w:spacing w:val="-6"/>
                <w:sz w:val="24"/>
              </w:rPr>
              <w:t xml:space="preserve"> </w:t>
            </w:r>
            <w:r>
              <w:rPr>
                <w:sz w:val="24"/>
              </w:rPr>
              <w:t>to be addressed identifying the target community and establishing we have also discussed about.</w:t>
            </w:r>
          </w:p>
        </w:tc>
        <w:tc>
          <w:tcPr>
            <w:tcW w:w="2703" w:type="dxa"/>
          </w:tcPr>
          <w:p w14:paraId="07D257F8">
            <w:pPr>
              <w:pStyle w:val="14"/>
              <w:spacing w:before="0" w:line="235" w:lineRule="auto"/>
              <w:ind w:left="52" w:right="159"/>
              <w:jc w:val="left"/>
              <w:rPr>
                <w:sz w:val="24"/>
              </w:rPr>
            </w:pPr>
            <w:r>
              <w:rPr>
                <w:sz w:val="24"/>
              </w:rPr>
              <w:t>Developed</w:t>
            </w:r>
            <w:r>
              <w:rPr>
                <w:spacing w:val="-15"/>
                <w:sz w:val="24"/>
              </w:rPr>
              <w:t xml:space="preserve"> </w:t>
            </w:r>
            <w:r>
              <w:rPr>
                <w:sz w:val="24"/>
              </w:rPr>
              <w:t>skill</w:t>
            </w:r>
            <w:r>
              <w:rPr>
                <w:spacing w:val="-16"/>
                <w:sz w:val="24"/>
              </w:rPr>
              <w:t xml:space="preserve"> </w:t>
            </w:r>
            <w:r>
              <w:rPr>
                <w:sz w:val="24"/>
              </w:rPr>
              <w:t>regarding team</w:t>
            </w:r>
            <w:r>
              <w:rPr>
                <w:spacing w:val="-13"/>
                <w:sz w:val="24"/>
              </w:rPr>
              <w:t xml:space="preserve"> </w:t>
            </w:r>
            <w:r>
              <w:rPr>
                <w:sz w:val="24"/>
              </w:rPr>
              <w:t>maintenance</w:t>
            </w:r>
          </w:p>
        </w:tc>
        <w:tc>
          <w:tcPr>
            <w:tcW w:w="1243" w:type="dxa"/>
          </w:tcPr>
          <w:p w14:paraId="2E2E084F">
            <w:pPr>
              <w:pStyle w:val="14"/>
              <w:spacing w:before="0"/>
              <w:jc w:val="left"/>
              <w:rPr>
                <w:sz w:val="24"/>
              </w:rPr>
            </w:pPr>
          </w:p>
        </w:tc>
      </w:tr>
      <w:tr w14:paraId="4C1C33D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65" w:hRule="atLeast"/>
        </w:trPr>
        <w:tc>
          <w:tcPr>
            <w:tcW w:w="1767" w:type="dxa"/>
          </w:tcPr>
          <w:p w14:paraId="48F9C69D">
            <w:pPr>
              <w:pStyle w:val="14"/>
              <w:spacing w:before="268"/>
              <w:jc w:val="left"/>
              <w:rPr>
                <w:b/>
                <w:sz w:val="24"/>
              </w:rPr>
            </w:pPr>
          </w:p>
          <w:p w14:paraId="11C73E09">
            <w:pPr>
              <w:pStyle w:val="14"/>
              <w:spacing w:before="0"/>
              <w:ind w:left="16" w:right="61"/>
              <w:rPr>
                <w:sz w:val="24"/>
              </w:rPr>
            </w:pPr>
            <w:r>
              <w:rPr>
                <w:spacing w:val="-2"/>
                <w:sz w:val="24"/>
              </w:rPr>
              <w:t>Day-</w:t>
            </w:r>
            <w:r>
              <w:rPr>
                <w:spacing w:val="-10"/>
                <w:sz w:val="24"/>
              </w:rPr>
              <w:t>2</w:t>
            </w:r>
          </w:p>
        </w:tc>
        <w:tc>
          <w:tcPr>
            <w:tcW w:w="3755" w:type="dxa"/>
          </w:tcPr>
          <w:p w14:paraId="67068C2D">
            <w:pPr>
              <w:pStyle w:val="14"/>
              <w:spacing w:before="0" w:line="237" w:lineRule="auto"/>
              <w:ind w:left="38" w:right="80"/>
              <w:jc w:val="both"/>
              <w:rPr>
                <w:sz w:val="24"/>
              </w:rPr>
            </w:pPr>
            <w:r>
              <w:rPr>
                <w:sz w:val="24"/>
              </w:rPr>
              <w:t>We discussed about how to identify the problems</w:t>
            </w:r>
            <w:r>
              <w:rPr>
                <w:spacing w:val="-2"/>
                <w:sz w:val="24"/>
              </w:rPr>
              <w:t xml:space="preserve"> </w:t>
            </w:r>
            <w:r>
              <w:rPr>
                <w:sz w:val="24"/>
              </w:rPr>
              <w:t>and how</w:t>
            </w:r>
            <w:r>
              <w:rPr>
                <w:spacing w:val="-5"/>
                <w:sz w:val="24"/>
              </w:rPr>
              <w:t xml:space="preserve"> </w:t>
            </w:r>
            <w:r>
              <w:rPr>
                <w:sz w:val="24"/>
              </w:rPr>
              <w:t>to rectify</w:t>
            </w:r>
            <w:r>
              <w:rPr>
                <w:spacing w:val="-8"/>
                <w:sz w:val="24"/>
              </w:rPr>
              <w:t xml:space="preserve"> </w:t>
            </w:r>
            <w:r>
              <w:rPr>
                <w:sz w:val="24"/>
              </w:rPr>
              <w:t>them in our own perspective.</w:t>
            </w:r>
          </w:p>
        </w:tc>
        <w:tc>
          <w:tcPr>
            <w:tcW w:w="2703" w:type="dxa"/>
          </w:tcPr>
          <w:p w14:paraId="67970540">
            <w:pPr>
              <w:pStyle w:val="14"/>
              <w:spacing w:before="0" w:line="235" w:lineRule="auto"/>
              <w:ind w:left="52" w:right="159"/>
              <w:jc w:val="left"/>
              <w:rPr>
                <w:sz w:val="24"/>
              </w:rPr>
            </w:pPr>
            <w:r>
              <w:rPr>
                <w:sz w:val="24"/>
              </w:rPr>
              <w:t>Developed</w:t>
            </w:r>
            <w:r>
              <w:rPr>
                <w:spacing w:val="-15"/>
                <w:sz w:val="24"/>
              </w:rPr>
              <w:t xml:space="preserve"> </w:t>
            </w:r>
            <w:r>
              <w:rPr>
                <w:sz w:val="24"/>
              </w:rPr>
              <w:t>skill</w:t>
            </w:r>
            <w:r>
              <w:rPr>
                <w:spacing w:val="-16"/>
                <w:sz w:val="24"/>
              </w:rPr>
              <w:t xml:space="preserve"> </w:t>
            </w:r>
            <w:r>
              <w:rPr>
                <w:sz w:val="24"/>
              </w:rPr>
              <w:t>regarding problem</w:t>
            </w:r>
            <w:r>
              <w:rPr>
                <w:spacing w:val="-20"/>
                <w:sz w:val="24"/>
              </w:rPr>
              <w:t xml:space="preserve"> </w:t>
            </w:r>
            <w:r>
              <w:rPr>
                <w:sz w:val="24"/>
              </w:rPr>
              <w:t>detection</w:t>
            </w:r>
          </w:p>
        </w:tc>
        <w:tc>
          <w:tcPr>
            <w:tcW w:w="1243" w:type="dxa"/>
          </w:tcPr>
          <w:p w14:paraId="6895B91B">
            <w:pPr>
              <w:pStyle w:val="14"/>
              <w:spacing w:before="0"/>
              <w:jc w:val="left"/>
              <w:rPr>
                <w:sz w:val="24"/>
              </w:rPr>
            </w:pPr>
          </w:p>
        </w:tc>
      </w:tr>
      <w:tr w14:paraId="77C9AD5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70" w:hRule="atLeast"/>
        </w:trPr>
        <w:tc>
          <w:tcPr>
            <w:tcW w:w="1767" w:type="dxa"/>
          </w:tcPr>
          <w:p w14:paraId="48C380F3">
            <w:pPr>
              <w:pStyle w:val="14"/>
              <w:spacing w:before="258"/>
              <w:jc w:val="left"/>
              <w:rPr>
                <w:b/>
                <w:sz w:val="24"/>
              </w:rPr>
            </w:pPr>
          </w:p>
          <w:p w14:paraId="4029A30E">
            <w:pPr>
              <w:pStyle w:val="14"/>
              <w:spacing w:before="0"/>
              <w:ind w:left="16" w:right="71"/>
              <w:rPr>
                <w:sz w:val="24"/>
              </w:rPr>
            </w:pPr>
            <w:r>
              <w:rPr>
                <w:spacing w:val="-4"/>
                <w:sz w:val="24"/>
              </w:rPr>
              <w:t>Day–3</w:t>
            </w:r>
          </w:p>
        </w:tc>
        <w:tc>
          <w:tcPr>
            <w:tcW w:w="3755" w:type="dxa"/>
          </w:tcPr>
          <w:p w14:paraId="4CA90E6E">
            <w:pPr>
              <w:pStyle w:val="14"/>
              <w:spacing w:before="0" w:line="237" w:lineRule="auto"/>
              <w:ind w:left="38" w:right="-15"/>
              <w:jc w:val="both"/>
              <w:rPr>
                <w:sz w:val="24"/>
              </w:rPr>
            </w:pPr>
            <w:r>
              <w:rPr>
                <w:sz w:val="24"/>
              </w:rPr>
              <w:t>We are planned to conduct the survey regarding</w:t>
            </w:r>
            <w:r>
              <w:rPr>
                <w:spacing w:val="-1"/>
                <w:sz w:val="24"/>
              </w:rPr>
              <w:t xml:space="preserve"> </w:t>
            </w:r>
            <w:r>
              <w:rPr>
                <w:sz w:val="24"/>
              </w:rPr>
              <w:t>issues</w:t>
            </w:r>
            <w:r>
              <w:rPr>
                <w:spacing w:val="-3"/>
                <w:sz w:val="24"/>
              </w:rPr>
              <w:t xml:space="preserve"> </w:t>
            </w:r>
            <w:r>
              <w:rPr>
                <w:sz w:val="24"/>
              </w:rPr>
              <w:t>in</w:t>
            </w:r>
            <w:r>
              <w:rPr>
                <w:spacing w:val="-9"/>
                <w:sz w:val="24"/>
              </w:rPr>
              <w:t xml:space="preserve"> </w:t>
            </w:r>
            <w:r>
              <w:rPr>
                <w:sz w:val="24"/>
              </w:rPr>
              <w:t>the</w:t>
            </w:r>
            <w:r>
              <w:rPr>
                <w:spacing w:val="-1"/>
                <w:sz w:val="24"/>
              </w:rPr>
              <w:t xml:space="preserve"> </w:t>
            </w:r>
            <w:r>
              <w:rPr>
                <w:sz w:val="24"/>
              </w:rPr>
              <w:t>village</w:t>
            </w:r>
            <w:r>
              <w:rPr>
                <w:spacing w:val="-5"/>
                <w:sz w:val="24"/>
              </w:rPr>
              <w:t xml:space="preserve"> </w:t>
            </w:r>
            <w:r>
              <w:rPr>
                <w:sz w:val="24"/>
              </w:rPr>
              <w:t>with</w:t>
            </w:r>
            <w:r>
              <w:rPr>
                <w:spacing w:val="-9"/>
                <w:sz w:val="24"/>
              </w:rPr>
              <w:t xml:space="preserve"> </w:t>
            </w:r>
            <w:r>
              <w:rPr>
                <w:sz w:val="24"/>
              </w:rPr>
              <w:t>the help google form.</w:t>
            </w:r>
          </w:p>
        </w:tc>
        <w:tc>
          <w:tcPr>
            <w:tcW w:w="2703" w:type="dxa"/>
          </w:tcPr>
          <w:p w14:paraId="03E25F8D">
            <w:pPr>
              <w:pStyle w:val="14"/>
              <w:spacing w:before="0" w:line="237" w:lineRule="auto"/>
              <w:ind w:left="52" w:right="114"/>
              <w:jc w:val="both"/>
              <w:rPr>
                <w:sz w:val="24"/>
              </w:rPr>
            </w:pPr>
            <w:r>
              <w:rPr>
                <w:sz w:val="24"/>
              </w:rPr>
              <w:t>Developed skill</w:t>
            </w:r>
            <w:r>
              <w:rPr>
                <w:spacing w:val="-7"/>
                <w:sz w:val="24"/>
              </w:rPr>
              <w:t xml:space="preserve"> </w:t>
            </w:r>
            <w:r>
              <w:rPr>
                <w:sz w:val="24"/>
              </w:rPr>
              <w:t>regarding utilization of technology according to our needs</w:t>
            </w:r>
          </w:p>
        </w:tc>
        <w:tc>
          <w:tcPr>
            <w:tcW w:w="1243" w:type="dxa"/>
          </w:tcPr>
          <w:p w14:paraId="3F79FDAE">
            <w:pPr>
              <w:pStyle w:val="14"/>
              <w:spacing w:before="0"/>
              <w:jc w:val="left"/>
              <w:rPr>
                <w:sz w:val="24"/>
              </w:rPr>
            </w:pPr>
          </w:p>
        </w:tc>
      </w:tr>
      <w:tr w14:paraId="7DC6675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65" w:hRule="atLeast"/>
        </w:trPr>
        <w:tc>
          <w:tcPr>
            <w:tcW w:w="1767" w:type="dxa"/>
          </w:tcPr>
          <w:p w14:paraId="4093C9FB">
            <w:pPr>
              <w:pStyle w:val="14"/>
              <w:spacing w:before="263"/>
              <w:jc w:val="left"/>
              <w:rPr>
                <w:b/>
                <w:sz w:val="24"/>
              </w:rPr>
            </w:pPr>
          </w:p>
          <w:p w14:paraId="33872CFA">
            <w:pPr>
              <w:pStyle w:val="14"/>
              <w:spacing w:before="0"/>
              <w:ind w:left="16" w:right="71"/>
              <w:rPr>
                <w:sz w:val="24"/>
              </w:rPr>
            </w:pPr>
            <w:r>
              <w:rPr>
                <w:spacing w:val="-4"/>
                <w:sz w:val="24"/>
              </w:rPr>
              <w:t>Day–4</w:t>
            </w:r>
          </w:p>
        </w:tc>
        <w:tc>
          <w:tcPr>
            <w:tcW w:w="3755" w:type="dxa"/>
          </w:tcPr>
          <w:p w14:paraId="415600A0">
            <w:pPr>
              <w:pStyle w:val="14"/>
              <w:spacing w:before="0" w:line="237" w:lineRule="auto"/>
              <w:ind w:left="38" w:right="277"/>
              <w:jc w:val="both"/>
              <w:rPr>
                <w:sz w:val="24"/>
              </w:rPr>
            </w:pPr>
            <w:r>
              <w:rPr>
                <w:sz w:val="24"/>
              </w:rPr>
              <w:t>We framed the various types of question’s in different fields in the google form.</w:t>
            </w:r>
          </w:p>
        </w:tc>
        <w:tc>
          <w:tcPr>
            <w:tcW w:w="2703" w:type="dxa"/>
          </w:tcPr>
          <w:p w14:paraId="71DB95B7">
            <w:pPr>
              <w:pStyle w:val="14"/>
              <w:spacing w:before="0" w:line="237" w:lineRule="auto"/>
              <w:ind w:left="52" w:right="89"/>
              <w:jc w:val="both"/>
              <w:rPr>
                <w:sz w:val="24"/>
              </w:rPr>
            </w:pPr>
            <w:r>
              <w:rPr>
                <w:sz w:val="24"/>
              </w:rPr>
              <w:t xml:space="preserve">Developed skill regarding framing the pattern of </w:t>
            </w:r>
            <w:r>
              <w:rPr>
                <w:spacing w:val="-2"/>
                <w:sz w:val="24"/>
              </w:rPr>
              <w:t>questions</w:t>
            </w:r>
          </w:p>
        </w:tc>
        <w:tc>
          <w:tcPr>
            <w:tcW w:w="1243" w:type="dxa"/>
          </w:tcPr>
          <w:p w14:paraId="3568293A">
            <w:pPr>
              <w:pStyle w:val="14"/>
              <w:spacing w:before="0"/>
              <w:jc w:val="left"/>
              <w:rPr>
                <w:sz w:val="24"/>
              </w:rPr>
            </w:pPr>
          </w:p>
        </w:tc>
      </w:tr>
      <w:tr w14:paraId="07A4287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70" w:hRule="atLeast"/>
        </w:trPr>
        <w:tc>
          <w:tcPr>
            <w:tcW w:w="1767" w:type="dxa"/>
          </w:tcPr>
          <w:p w14:paraId="28AD1F13">
            <w:pPr>
              <w:pStyle w:val="14"/>
              <w:spacing w:before="258"/>
              <w:jc w:val="left"/>
              <w:rPr>
                <w:b/>
                <w:sz w:val="24"/>
              </w:rPr>
            </w:pPr>
          </w:p>
          <w:p w14:paraId="34C06A2C">
            <w:pPr>
              <w:pStyle w:val="14"/>
              <w:spacing w:before="0"/>
              <w:ind w:left="16" w:right="71"/>
              <w:rPr>
                <w:sz w:val="24"/>
              </w:rPr>
            </w:pPr>
            <w:r>
              <w:rPr>
                <w:spacing w:val="-4"/>
                <w:sz w:val="24"/>
              </w:rPr>
              <w:t>Day–5</w:t>
            </w:r>
          </w:p>
        </w:tc>
        <w:tc>
          <w:tcPr>
            <w:tcW w:w="3755" w:type="dxa"/>
          </w:tcPr>
          <w:p w14:paraId="280E8E92">
            <w:pPr>
              <w:pStyle w:val="14"/>
              <w:spacing w:before="0"/>
              <w:ind w:left="38" w:right="352"/>
              <w:jc w:val="both"/>
              <w:rPr>
                <w:sz w:val="24"/>
              </w:rPr>
            </w:pPr>
            <w:r>
              <w:rPr>
                <w:sz w:val="24"/>
              </w:rPr>
              <w:t>We planned how to suggest the solution</w:t>
            </w:r>
            <w:r>
              <w:rPr>
                <w:spacing w:val="-7"/>
                <w:sz w:val="24"/>
              </w:rPr>
              <w:t xml:space="preserve"> </w:t>
            </w:r>
            <w:r>
              <w:rPr>
                <w:sz w:val="24"/>
              </w:rPr>
              <w:t>which</w:t>
            </w:r>
            <w:r>
              <w:rPr>
                <w:spacing w:val="-5"/>
                <w:sz w:val="24"/>
              </w:rPr>
              <w:t xml:space="preserve"> </w:t>
            </w:r>
            <w:r>
              <w:rPr>
                <w:sz w:val="24"/>
              </w:rPr>
              <w:t>satisfies</w:t>
            </w:r>
            <w:r>
              <w:rPr>
                <w:spacing w:val="-5"/>
                <w:sz w:val="24"/>
              </w:rPr>
              <w:t xml:space="preserve"> </w:t>
            </w:r>
            <w:r>
              <w:rPr>
                <w:sz w:val="24"/>
              </w:rPr>
              <w:t>the</w:t>
            </w:r>
            <w:r>
              <w:rPr>
                <w:spacing w:val="-3"/>
                <w:sz w:val="24"/>
              </w:rPr>
              <w:t xml:space="preserve"> </w:t>
            </w:r>
            <w:r>
              <w:rPr>
                <w:sz w:val="24"/>
              </w:rPr>
              <w:t xml:space="preserve">overall </w:t>
            </w:r>
            <w:r>
              <w:rPr>
                <w:spacing w:val="-2"/>
                <w:sz w:val="24"/>
              </w:rPr>
              <w:t>problem</w:t>
            </w:r>
          </w:p>
        </w:tc>
        <w:tc>
          <w:tcPr>
            <w:tcW w:w="2703" w:type="dxa"/>
          </w:tcPr>
          <w:p w14:paraId="3590BF35">
            <w:pPr>
              <w:pStyle w:val="14"/>
              <w:spacing w:before="0" w:line="242" w:lineRule="auto"/>
              <w:ind w:left="52" w:right="159"/>
              <w:jc w:val="left"/>
              <w:rPr>
                <w:sz w:val="24"/>
              </w:rPr>
            </w:pPr>
            <w:r>
              <w:rPr>
                <w:sz w:val="24"/>
              </w:rPr>
              <w:t>Developed</w:t>
            </w:r>
            <w:r>
              <w:rPr>
                <w:spacing w:val="-15"/>
                <w:sz w:val="24"/>
              </w:rPr>
              <w:t xml:space="preserve"> </w:t>
            </w:r>
            <w:r>
              <w:rPr>
                <w:sz w:val="24"/>
              </w:rPr>
              <w:t>skill</w:t>
            </w:r>
            <w:r>
              <w:rPr>
                <w:spacing w:val="-16"/>
                <w:sz w:val="24"/>
              </w:rPr>
              <w:t xml:space="preserve"> </w:t>
            </w:r>
            <w:r>
              <w:rPr>
                <w:sz w:val="24"/>
              </w:rPr>
              <w:t>regarding problem</w:t>
            </w:r>
            <w:r>
              <w:rPr>
                <w:spacing w:val="-11"/>
                <w:sz w:val="24"/>
              </w:rPr>
              <w:t xml:space="preserve"> </w:t>
            </w:r>
            <w:r>
              <w:rPr>
                <w:sz w:val="24"/>
              </w:rPr>
              <w:t>solving.</w:t>
            </w:r>
          </w:p>
        </w:tc>
        <w:tc>
          <w:tcPr>
            <w:tcW w:w="1243" w:type="dxa"/>
          </w:tcPr>
          <w:p w14:paraId="6E383052">
            <w:pPr>
              <w:pStyle w:val="14"/>
              <w:spacing w:before="0"/>
              <w:jc w:val="left"/>
              <w:rPr>
                <w:sz w:val="24"/>
              </w:rPr>
            </w:pPr>
          </w:p>
        </w:tc>
      </w:tr>
      <w:tr w14:paraId="69EF0D8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70" w:hRule="atLeast"/>
        </w:trPr>
        <w:tc>
          <w:tcPr>
            <w:tcW w:w="1767" w:type="dxa"/>
            <w:tcBorders>
              <w:bottom w:val="single" w:color="000000" w:sz="6" w:space="0"/>
            </w:tcBorders>
          </w:tcPr>
          <w:p w14:paraId="518653FE">
            <w:pPr>
              <w:pStyle w:val="14"/>
              <w:spacing w:before="253"/>
              <w:jc w:val="left"/>
              <w:rPr>
                <w:b/>
                <w:sz w:val="24"/>
              </w:rPr>
            </w:pPr>
          </w:p>
          <w:p w14:paraId="3B88EBEF">
            <w:pPr>
              <w:pStyle w:val="14"/>
              <w:spacing w:before="0"/>
              <w:ind w:left="71" w:right="55"/>
              <w:rPr>
                <w:sz w:val="24"/>
              </w:rPr>
            </w:pPr>
            <w:r>
              <w:rPr>
                <w:spacing w:val="-4"/>
                <w:w w:val="105"/>
                <w:sz w:val="24"/>
              </w:rPr>
              <w:t>Day–6</w:t>
            </w:r>
          </w:p>
        </w:tc>
        <w:tc>
          <w:tcPr>
            <w:tcW w:w="3755" w:type="dxa"/>
            <w:tcBorders>
              <w:bottom w:val="single" w:color="000000" w:sz="6" w:space="0"/>
            </w:tcBorders>
          </w:tcPr>
          <w:p w14:paraId="622F909E">
            <w:pPr>
              <w:pStyle w:val="14"/>
              <w:spacing w:before="0"/>
              <w:ind w:left="38" w:right="3"/>
              <w:jc w:val="both"/>
              <w:rPr>
                <w:sz w:val="24"/>
              </w:rPr>
            </w:pPr>
            <w:r>
              <w:rPr>
                <w:sz w:val="24"/>
              </w:rPr>
              <w:t>We</w:t>
            </w:r>
            <w:r>
              <w:rPr>
                <w:spacing w:val="-6"/>
                <w:sz w:val="24"/>
              </w:rPr>
              <w:t xml:space="preserve"> </w:t>
            </w:r>
            <w:r>
              <w:rPr>
                <w:sz w:val="24"/>
              </w:rPr>
              <w:t>decided</w:t>
            </w:r>
            <w:r>
              <w:rPr>
                <w:spacing w:val="-5"/>
                <w:sz w:val="24"/>
              </w:rPr>
              <w:t xml:space="preserve"> </w:t>
            </w:r>
            <w:r>
              <w:rPr>
                <w:sz w:val="24"/>
              </w:rPr>
              <w:t>to</w:t>
            </w:r>
            <w:r>
              <w:rPr>
                <w:spacing w:val="-1"/>
                <w:sz w:val="24"/>
              </w:rPr>
              <w:t xml:space="preserve"> </w:t>
            </w:r>
            <w:r>
              <w:rPr>
                <w:sz w:val="24"/>
              </w:rPr>
              <w:t>go</w:t>
            </w:r>
            <w:r>
              <w:rPr>
                <w:spacing w:val="-9"/>
                <w:sz w:val="24"/>
              </w:rPr>
              <w:t xml:space="preserve"> </w:t>
            </w:r>
            <w:r>
              <w:rPr>
                <w:sz w:val="24"/>
              </w:rPr>
              <w:t>to</w:t>
            </w:r>
            <w:r>
              <w:rPr>
                <w:spacing w:val="-5"/>
                <w:sz w:val="24"/>
              </w:rPr>
              <w:t xml:space="preserve"> </w:t>
            </w:r>
            <w:r>
              <w:rPr>
                <w:sz w:val="24"/>
              </w:rPr>
              <w:t>the</w:t>
            </w:r>
            <w:r>
              <w:rPr>
                <w:spacing w:val="-6"/>
                <w:sz w:val="24"/>
              </w:rPr>
              <w:t xml:space="preserve"> </w:t>
            </w:r>
            <w:r>
              <w:rPr>
                <w:sz w:val="24"/>
              </w:rPr>
              <w:t>village</w:t>
            </w:r>
            <w:r>
              <w:rPr>
                <w:spacing w:val="-6"/>
                <w:sz w:val="24"/>
              </w:rPr>
              <w:t xml:space="preserve"> </w:t>
            </w:r>
            <w:r>
              <w:rPr>
                <w:sz w:val="24"/>
              </w:rPr>
              <w:t xml:space="preserve">named </w:t>
            </w:r>
            <w:r>
              <w:rPr>
                <w:sz w:val="24"/>
                <w:szCs w:val="24"/>
              </w:rPr>
              <w:t xml:space="preserve"> </w:t>
            </w:r>
            <w:r>
              <w:rPr>
                <w:rFonts w:hint="default"/>
                <w:sz w:val="24"/>
                <w:szCs w:val="24"/>
                <w:lang w:val="en-IN"/>
              </w:rPr>
              <w:t>kondapalli</w:t>
            </w:r>
            <w:r>
              <w:rPr>
                <w:spacing w:val="-15"/>
                <w:sz w:val="24"/>
              </w:rPr>
              <w:t xml:space="preserve"> </w:t>
            </w:r>
            <w:r>
              <w:rPr>
                <w:sz w:val="24"/>
              </w:rPr>
              <w:t>and</w:t>
            </w:r>
            <w:r>
              <w:rPr>
                <w:spacing w:val="-15"/>
                <w:sz w:val="24"/>
              </w:rPr>
              <w:t xml:space="preserve"> </w:t>
            </w:r>
            <w:r>
              <w:rPr>
                <w:sz w:val="24"/>
              </w:rPr>
              <w:t>planned</w:t>
            </w:r>
            <w:r>
              <w:rPr>
                <w:spacing w:val="-6"/>
                <w:sz w:val="24"/>
              </w:rPr>
              <w:t xml:space="preserve"> </w:t>
            </w:r>
            <w:r>
              <w:rPr>
                <w:sz w:val="24"/>
              </w:rPr>
              <w:t>to</w:t>
            </w:r>
            <w:r>
              <w:rPr>
                <w:spacing w:val="-6"/>
                <w:sz w:val="24"/>
              </w:rPr>
              <w:t xml:space="preserve"> </w:t>
            </w:r>
            <w:r>
              <w:rPr>
                <w:sz w:val="24"/>
              </w:rPr>
              <w:t>conduct the survey over there.</w:t>
            </w:r>
          </w:p>
        </w:tc>
        <w:tc>
          <w:tcPr>
            <w:tcW w:w="2703" w:type="dxa"/>
            <w:tcBorders>
              <w:bottom w:val="single" w:color="000000" w:sz="6" w:space="0"/>
            </w:tcBorders>
          </w:tcPr>
          <w:p w14:paraId="311446B9">
            <w:pPr>
              <w:pStyle w:val="14"/>
              <w:spacing w:before="0"/>
              <w:ind w:left="52" w:right="93"/>
              <w:jc w:val="both"/>
              <w:rPr>
                <w:sz w:val="24"/>
              </w:rPr>
            </w:pPr>
            <w:r>
              <w:rPr>
                <w:sz w:val="24"/>
              </w:rPr>
              <w:t xml:space="preserve">Gained the knowledge about how to conduct the </w:t>
            </w:r>
            <w:r>
              <w:rPr>
                <w:spacing w:val="-2"/>
                <w:sz w:val="24"/>
              </w:rPr>
              <w:t>survey</w:t>
            </w:r>
          </w:p>
        </w:tc>
        <w:tc>
          <w:tcPr>
            <w:tcW w:w="1243" w:type="dxa"/>
            <w:tcBorders>
              <w:bottom w:val="single" w:color="000000" w:sz="6" w:space="0"/>
            </w:tcBorders>
          </w:tcPr>
          <w:p w14:paraId="47510906">
            <w:pPr>
              <w:pStyle w:val="14"/>
              <w:spacing w:before="0"/>
              <w:jc w:val="left"/>
              <w:rPr>
                <w:sz w:val="24"/>
              </w:rPr>
            </w:pPr>
          </w:p>
        </w:tc>
      </w:tr>
    </w:tbl>
    <w:p w14:paraId="2CDC57B8">
      <w:pPr>
        <w:pStyle w:val="14"/>
        <w:spacing w:after="0"/>
        <w:jc w:val="left"/>
        <w:rPr>
          <w:sz w:val="24"/>
        </w:rPr>
        <w:sectPr>
          <w:pgSz w:w="11960" w:h="16880"/>
          <w:pgMar w:top="1100" w:right="992" w:bottom="1060" w:left="992" w:header="0" w:footer="866" w:gutter="0"/>
          <w:cols w:space="720" w:num="1"/>
        </w:sectPr>
      </w:pPr>
    </w:p>
    <w:p w14:paraId="3F873106">
      <w:pPr>
        <w:spacing w:before="65"/>
        <w:ind w:left="308" w:right="282" w:firstLine="0"/>
        <w:jc w:val="center"/>
        <w:rPr>
          <w:b/>
          <w:sz w:val="28"/>
        </w:rPr>
      </w:pPr>
      <w:r>
        <w:rPr>
          <w:b/>
          <w:sz w:val="28"/>
        </w:rPr>
        <mc:AlternateContent>
          <mc:Choice Requires="wps">
            <w:drawing>
              <wp:anchor distT="0" distB="0" distL="0" distR="0" simplePos="0" relativeHeight="251676672" behindDoc="1" locked="0" layoutInCell="1" allowOverlap="1">
                <wp:simplePos x="0" y="0"/>
                <wp:positionH relativeFrom="page">
                  <wp:posOffset>393065</wp:posOffset>
                </wp:positionH>
                <wp:positionV relativeFrom="page">
                  <wp:posOffset>431800</wp:posOffset>
                </wp:positionV>
                <wp:extent cx="6796405" cy="9747885"/>
                <wp:effectExtent l="0" t="0" r="0" b="0"/>
                <wp:wrapNone/>
                <wp:docPr id="32" name="Graphic 32"/>
                <wp:cNvGraphicFramePr/>
                <a:graphic xmlns:a="http://schemas.openxmlformats.org/drawingml/2006/main">
                  <a:graphicData uri="http://schemas.microsoft.com/office/word/2010/wordprocessingShape">
                    <wps:wsp>
                      <wps:cNvSpPr/>
                      <wps:spPr>
                        <a:xfrm>
                          <a:off x="0" y="0"/>
                          <a:ext cx="6796405" cy="9747885"/>
                        </a:xfrm>
                        <a:custGeom>
                          <a:avLst/>
                          <a:gdLst/>
                          <a:ahLst/>
                          <a:cxnLst/>
                          <a:rect l="l" t="t" r="r" b="b"/>
                          <a:pathLst>
                            <a:path w="6796405" h="9747885">
                              <a:moveTo>
                                <a:pt x="6796405" y="0"/>
                              </a:moveTo>
                              <a:lnTo>
                                <a:pt x="6784340" y="0"/>
                              </a:lnTo>
                              <a:lnTo>
                                <a:pt x="6784340" y="635"/>
                              </a:lnTo>
                              <a:lnTo>
                                <a:pt x="6784340" y="12065"/>
                              </a:lnTo>
                              <a:lnTo>
                                <a:pt x="6784340" y="9735185"/>
                              </a:lnTo>
                              <a:lnTo>
                                <a:pt x="12065" y="9735185"/>
                              </a:lnTo>
                              <a:lnTo>
                                <a:pt x="12065" y="12065"/>
                              </a:lnTo>
                              <a:lnTo>
                                <a:pt x="6784340" y="12065"/>
                              </a:lnTo>
                              <a:lnTo>
                                <a:pt x="6784340" y="635"/>
                              </a:lnTo>
                              <a:lnTo>
                                <a:pt x="0" y="635"/>
                              </a:lnTo>
                              <a:lnTo>
                                <a:pt x="0" y="12065"/>
                              </a:lnTo>
                              <a:lnTo>
                                <a:pt x="0" y="9735185"/>
                              </a:lnTo>
                              <a:lnTo>
                                <a:pt x="0" y="9747885"/>
                              </a:lnTo>
                              <a:lnTo>
                                <a:pt x="6796405" y="9747885"/>
                              </a:lnTo>
                              <a:lnTo>
                                <a:pt x="6796405" y="9735185"/>
                              </a:lnTo>
                              <a:lnTo>
                                <a:pt x="6796405" y="0"/>
                              </a:lnTo>
                              <a:close/>
                            </a:path>
                          </a:pathLst>
                        </a:custGeom>
                        <a:solidFill>
                          <a:srgbClr val="000000"/>
                        </a:solidFill>
                      </wps:spPr>
                      <wps:bodyPr wrap="square" lIns="0" tIns="0" rIns="0" bIns="0" rtlCol="0">
                        <a:noAutofit/>
                      </wps:bodyPr>
                    </wps:wsp>
                  </a:graphicData>
                </a:graphic>
              </wp:anchor>
            </w:drawing>
          </mc:Choice>
          <mc:Fallback>
            <w:pict>
              <v:shape id="Graphic 32" o:spid="_x0000_s1026" o:spt="100" style="position:absolute;left:0pt;margin-left:30.95pt;margin-top:34pt;height:767.55pt;width:535.15pt;mso-position-horizontal-relative:page;mso-position-vertical-relative:page;z-index:-251639808;mso-width-relative:page;mso-height-relative:page;" fillcolor="#000000" filled="t" stroked="f" coordsize="6796405,9747885" o:gfxdata="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" path="m6796405,0l6784340,0,6784340,635,6784340,12065,6784340,9735185,12065,9735185,12065,12065,6784340,12065,6784340,635,0,635,0,12065,0,9735185,0,9747885,6796405,9747885,6796405,9735185,6796405,0xe">
                <v:fill on="t" focussize="0,0"/>
                <v:stroke on="f"/>
                <v:imagedata o:title=""/>
                <o:lock v:ext="edit" aspectratio="f"/>
                <v:textbox inset="0mm,0mm,0mm,0mm"/>
              </v:shape>
            </w:pict>
          </mc:Fallback>
        </mc:AlternateContent>
      </w:r>
      <w:r>
        <w:rPr>
          <w:b/>
          <w:spacing w:val="-2"/>
          <w:sz w:val="28"/>
        </w:rPr>
        <w:t>WEEKLY</w:t>
      </w:r>
      <w:r>
        <w:rPr>
          <w:b/>
          <w:spacing w:val="-10"/>
          <w:sz w:val="28"/>
        </w:rPr>
        <w:t xml:space="preserve"> </w:t>
      </w:r>
      <w:r>
        <w:rPr>
          <w:b/>
          <w:spacing w:val="-2"/>
          <w:sz w:val="28"/>
        </w:rPr>
        <w:t>REPORT</w:t>
      </w:r>
    </w:p>
    <w:p w14:paraId="47AD4B19">
      <w:pPr>
        <w:spacing w:before="115"/>
        <w:ind w:left="318" w:right="282" w:firstLine="0"/>
        <w:jc w:val="center"/>
        <w:rPr>
          <w:b/>
          <w:sz w:val="28"/>
        </w:rPr>
      </w:pPr>
      <w:r>
        <w:rPr>
          <w:b/>
          <w:w w:val="90"/>
          <w:sz w:val="28"/>
        </w:rPr>
        <w:t>WEEK</w:t>
      </w:r>
      <w:r>
        <w:rPr>
          <w:b/>
          <w:spacing w:val="49"/>
          <w:sz w:val="28"/>
        </w:rPr>
        <w:t xml:space="preserve"> </w:t>
      </w:r>
      <w:r>
        <w:rPr>
          <w:b/>
          <w:w w:val="90"/>
          <w:sz w:val="28"/>
        </w:rPr>
        <w:t>–1(From</w:t>
      </w:r>
      <w:r>
        <w:rPr>
          <w:b/>
          <w:spacing w:val="39"/>
          <w:sz w:val="28"/>
        </w:rPr>
        <w:t xml:space="preserve"> </w:t>
      </w:r>
      <w:r>
        <w:rPr>
          <w:b/>
          <w:w w:val="90"/>
          <w:sz w:val="28"/>
        </w:rPr>
        <w:t>01-06-202</w:t>
      </w:r>
      <w:r>
        <w:rPr>
          <w:rFonts w:hint="default"/>
          <w:b/>
          <w:w w:val="90"/>
          <w:sz w:val="28"/>
          <w:lang w:val="en-IN"/>
        </w:rPr>
        <w:t>5</w:t>
      </w:r>
      <w:r>
        <w:rPr>
          <w:b/>
          <w:spacing w:val="48"/>
          <w:w w:val="150"/>
          <w:sz w:val="28"/>
        </w:rPr>
        <w:t xml:space="preserve"> </w:t>
      </w:r>
      <w:r>
        <w:rPr>
          <w:b/>
          <w:w w:val="90"/>
          <w:sz w:val="28"/>
        </w:rPr>
        <w:t>to</w:t>
      </w:r>
      <w:r>
        <w:rPr>
          <w:b/>
          <w:spacing w:val="55"/>
          <w:sz w:val="28"/>
        </w:rPr>
        <w:t xml:space="preserve"> </w:t>
      </w:r>
      <w:r>
        <w:rPr>
          <w:b/>
          <w:w w:val="90"/>
          <w:sz w:val="28"/>
        </w:rPr>
        <w:t>07-06-</w:t>
      </w:r>
      <w:r>
        <w:rPr>
          <w:b/>
          <w:spacing w:val="-2"/>
          <w:w w:val="90"/>
          <w:sz w:val="28"/>
        </w:rPr>
        <w:t>202</w:t>
      </w:r>
      <w:r>
        <w:rPr>
          <w:rFonts w:hint="default"/>
          <w:b/>
          <w:spacing w:val="-2"/>
          <w:w w:val="90"/>
          <w:sz w:val="28"/>
          <w:lang w:val="en-IN"/>
        </w:rPr>
        <w:t>5</w:t>
      </w:r>
      <w:r>
        <w:rPr>
          <w:b/>
          <w:spacing w:val="-2"/>
          <w:w w:val="90"/>
          <w:sz w:val="28"/>
        </w:rPr>
        <w:t>)</w:t>
      </w:r>
    </w:p>
    <w:p w14:paraId="464BCF60">
      <w:pPr>
        <w:pStyle w:val="11"/>
        <w:spacing w:before="36"/>
        <w:rPr>
          <w:b/>
          <w:sz w:val="20"/>
        </w:rPr>
      </w:pPr>
    </w:p>
    <w:tbl>
      <w:tblPr>
        <w:tblStyle w:val="10"/>
        <w:tblW w:w="0" w:type="auto"/>
        <w:tblInd w:w="15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551"/>
      </w:tblGrid>
      <w:tr w14:paraId="61B7760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30" w:hRule="atLeast"/>
        </w:trPr>
        <w:tc>
          <w:tcPr>
            <w:tcW w:w="9551" w:type="dxa"/>
          </w:tcPr>
          <w:p w14:paraId="4BB4AB98">
            <w:pPr>
              <w:pStyle w:val="14"/>
              <w:spacing w:before="46" w:line="370" w:lineRule="atLeast"/>
              <w:ind w:left="43" w:right="528"/>
              <w:jc w:val="left"/>
              <w:rPr>
                <w:sz w:val="24"/>
              </w:rPr>
            </w:pPr>
            <w:r>
              <w:rPr>
                <w:b/>
                <w:sz w:val="24"/>
              </w:rPr>
              <w:t>Objective</w:t>
            </w:r>
            <w:r>
              <w:rPr>
                <w:b/>
                <w:spacing w:val="-12"/>
                <w:sz w:val="24"/>
              </w:rPr>
              <w:t xml:space="preserve"> </w:t>
            </w:r>
            <w:r>
              <w:rPr>
                <w:b/>
                <w:sz w:val="24"/>
              </w:rPr>
              <w:t>of</w:t>
            </w:r>
            <w:r>
              <w:rPr>
                <w:b/>
                <w:spacing w:val="-13"/>
                <w:sz w:val="24"/>
              </w:rPr>
              <w:t xml:space="preserve"> </w:t>
            </w:r>
            <w:r>
              <w:rPr>
                <w:b/>
                <w:sz w:val="24"/>
              </w:rPr>
              <w:t>the</w:t>
            </w:r>
            <w:r>
              <w:rPr>
                <w:b/>
                <w:spacing w:val="-7"/>
                <w:sz w:val="24"/>
              </w:rPr>
              <w:t xml:space="preserve"> </w:t>
            </w:r>
            <w:r>
              <w:rPr>
                <w:b/>
                <w:sz w:val="24"/>
              </w:rPr>
              <w:t>Activity</w:t>
            </w:r>
            <w:r>
              <w:rPr>
                <w:b/>
                <w:spacing w:val="-6"/>
                <w:sz w:val="24"/>
              </w:rPr>
              <w:t xml:space="preserve"> </w:t>
            </w:r>
            <w:r>
              <w:rPr>
                <w:b/>
                <w:sz w:val="24"/>
              </w:rPr>
              <w:t>Done:</w:t>
            </w:r>
            <w:r>
              <w:rPr>
                <w:b/>
                <w:spacing w:val="-1"/>
                <w:sz w:val="24"/>
              </w:rPr>
              <w:t xml:space="preserve"> </w:t>
            </w:r>
            <w:r>
              <w:rPr>
                <w:sz w:val="24"/>
              </w:rPr>
              <w:t>Overall</w:t>
            </w:r>
            <w:r>
              <w:rPr>
                <w:spacing w:val="-14"/>
                <w:sz w:val="24"/>
              </w:rPr>
              <w:t xml:space="preserve"> </w:t>
            </w:r>
            <w:r>
              <w:rPr>
                <w:sz w:val="24"/>
              </w:rPr>
              <w:t>planning</w:t>
            </w:r>
            <w:r>
              <w:rPr>
                <w:spacing w:val="-6"/>
                <w:sz w:val="24"/>
              </w:rPr>
              <w:t xml:space="preserve"> </w:t>
            </w:r>
            <w:r>
              <w:rPr>
                <w:sz w:val="24"/>
              </w:rPr>
              <w:t>for</w:t>
            </w:r>
            <w:r>
              <w:rPr>
                <w:spacing w:val="-9"/>
                <w:sz w:val="24"/>
              </w:rPr>
              <w:t xml:space="preserve"> </w:t>
            </w:r>
            <w:r>
              <w:rPr>
                <w:sz w:val="24"/>
              </w:rPr>
              <w:t>the</w:t>
            </w:r>
            <w:r>
              <w:rPr>
                <w:spacing w:val="-12"/>
                <w:sz w:val="24"/>
              </w:rPr>
              <w:t xml:space="preserve"> </w:t>
            </w:r>
            <w:r>
              <w:rPr>
                <w:sz w:val="24"/>
              </w:rPr>
              <w:t>project</w:t>
            </w:r>
            <w:r>
              <w:rPr>
                <w:spacing w:val="-3"/>
                <w:sz w:val="24"/>
              </w:rPr>
              <w:t xml:space="preserve"> </w:t>
            </w:r>
            <w:r>
              <w:rPr>
                <w:sz w:val="24"/>
              </w:rPr>
              <w:t>and</w:t>
            </w:r>
            <w:r>
              <w:rPr>
                <w:spacing w:val="-6"/>
                <w:sz w:val="24"/>
              </w:rPr>
              <w:t xml:space="preserve"> </w:t>
            </w:r>
            <w:r>
              <w:rPr>
                <w:sz w:val="24"/>
              </w:rPr>
              <w:t>assignment</w:t>
            </w:r>
            <w:r>
              <w:rPr>
                <w:spacing w:val="-6"/>
                <w:sz w:val="24"/>
              </w:rPr>
              <w:t xml:space="preserve"> </w:t>
            </w:r>
            <w:r>
              <w:rPr>
                <w:sz w:val="24"/>
              </w:rPr>
              <w:t>of</w:t>
            </w:r>
            <w:r>
              <w:rPr>
                <w:spacing w:val="-13"/>
                <w:sz w:val="24"/>
              </w:rPr>
              <w:t xml:space="preserve"> </w:t>
            </w:r>
            <w:r>
              <w:rPr>
                <w:sz w:val="24"/>
              </w:rPr>
              <w:t>tasks to</w:t>
            </w:r>
            <w:r>
              <w:rPr>
                <w:rFonts w:hint="default"/>
                <w:sz w:val="24"/>
                <w:lang w:val="en-IN"/>
              </w:rPr>
              <w:t xml:space="preserve"> </w:t>
            </w:r>
            <w:r>
              <w:rPr>
                <w:sz w:val="24"/>
              </w:rPr>
              <w:t>the team members</w:t>
            </w:r>
          </w:p>
        </w:tc>
      </w:tr>
      <w:tr w14:paraId="522EF1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4249" w:hRule="atLeast"/>
        </w:trPr>
        <w:tc>
          <w:tcPr>
            <w:tcW w:w="9551" w:type="dxa"/>
          </w:tcPr>
          <w:p w14:paraId="46F63900">
            <w:pPr>
              <w:pStyle w:val="14"/>
              <w:spacing w:before="107"/>
              <w:ind w:left="43"/>
              <w:jc w:val="left"/>
              <w:rPr>
                <w:b/>
                <w:sz w:val="24"/>
              </w:rPr>
            </w:pPr>
            <w:r>
              <w:rPr>
                <w:b/>
                <w:spacing w:val="-2"/>
                <w:sz w:val="24"/>
              </w:rPr>
              <w:t>Detailed</w:t>
            </w:r>
            <w:r>
              <w:rPr>
                <w:b/>
                <w:spacing w:val="-1"/>
                <w:sz w:val="24"/>
              </w:rPr>
              <w:t xml:space="preserve"> </w:t>
            </w:r>
            <w:r>
              <w:rPr>
                <w:b/>
                <w:spacing w:val="-2"/>
                <w:sz w:val="24"/>
              </w:rPr>
              <w:t>Report:</w:t>
            </w:r>
          </w:p>
          <w:p w14:paraId="58C0C5D2">
            <w:pPr>
              <w:pStyle w:val="14"/>
              <w:spacing w:before="77"/>
              <w:jc w:val="left"/>
              <w:rPr>
                <w:b/>
                <w:sz w:val="24"/>
              </w:rPr>
            </w:pPr>
          </w:p>
          <w:p w14:paraId="14DEA758">
            <w:pPr>
              <w:pStyle w:val="14"/>
              <w:spacing w:before="0" w:line="276" w:lineRule="auto"/>
              <w:ind w:left="249" w:right="276" w:firstLine="2165"/>
              <w:jc w:val="both"/>
              <w:rPr>
                <w:sz w:val="24"/>
              </w:rPr>
            </w:pPr>
            <w:r>
              <w:rPr>
                <w:sz w:val="24"/>
              </w:rPr>
              <w:t xml:space="preserve">Overall, the week was spent getting to know the community,planning the activities. Document your progress throughout the week and reflecton what you have </w:t>
            </w:r>
            <w:r>
              <w:rPr>
                <w:spacing w:val="-2"/>
                <w:sz w:val="24"/>
              </w:rPr>
              <w:t>learned.</w:t>
            </w:r>
          </w:p>
          <w:p w14:paraId="73BE781D">
            <w:pPr>
              <w:pStyle w:val="14"/>
              <w:spacing w:before="8" w:line="276" w:lineRule="auto"/>
              <w:ind w:left="249" w:right="225"/>
              <w:jc w:val="both"/>
              <w:rPr>
                <w:sz w:val="24"/>
              </w:rPr>
            </w:pPr>
            <w:r>
              <w:rPr>
                <w:sz w:val="24"/>
              </w:rPr>
              <w:t>During the first week of our community service project, we focused on getting to know the community</w:t>
            </w:r>
            <w:r>
              <w:rPr>
                <w:spacing w:val="-7"/>
                <w:sz w:val="24"/>
              </w:rPr>
              <w:t xml:space="preserve"> </w:t>
            </w:r>
            <w:r>
              <w:rPr>
                <w:sz w:val="24"/>
              </w:rPr>
              <w:t>and</w:t>
            </w:r>
            <w:r>
              <w:rPr>
                <w:spacing w:val="-3"/>
                <w:sz w:val="24"/>
              </w:rPr>
              <w:t xml:space="preserve"> </w:t>
            </w:r>
            <w:r>
              <w:rPr>
                <w:sz w:val="24"/>
              </w:rPr>
              <w:t>planning</w:t>
            </w:r>
            <w:r>
              <w:rPr>
                <w:spacing w:val="-3"/>
                <w:sz w:val="24"/>
              </w:rPr>
              <w:t xml:space="preserve"> </w:t>
            </w:r>
            <w:r>
              <w:rPr>
                <w:sz w:val="24"/>
              </w:rPr>
              <w:t>our</w:t>
            </w:r>
            <w:r>
              <w:rPr>
                <w:spacing w:val="-2"/>
                <w:sz w:val="24"/>
              </w:rPr>
              <w:t xml:space="preserve"> </w:t>
            </w:r>
            <w:r>
              <w:rPr>
                <w:sz w:val="24"/>
              </w:rPr>
              <w:t>activities.</w:t>
            </w:r>
            <w:r>
              <w:rPr>
                <w:spacing w:val="-1"/>
                <w:sz w:val="24"/>
              </w:rPr>
              <w:t xml:space="preserve"> </w:t>
            </w:r>
            <w:r>
              <w:rPr>
                <w:sz w:val="24"/>
              </w:rPr>
              <w:t>We</w:t>
            </w:r>
            <w:r>
              <w:rPr>
                <w:spacing w:val="-4"/>
                <w:sz w:val="24"/>
              </w:rPr>
              <w:t xml:space="preserve"> </w:t>
            </w:r>
            <w:r>
              <w:rPr>
                <w:rFonts w:hint="default"/>
                <w:spacing w:val="-4"/>
                <w:sz w:val="24"/>
                <w:lang w:val="en-IN"/>
              </w:rPr>
              <w:t xml:space="preserve"> are </w:t>
            </w:r>
            <w:r>
              <w:rPr>
                <w:sz w:val="24"/>
              </w:rPr>
              <w:t>going</w:t>
            </w:r>
            <w:r>
              <w:rPr>
                <w:spacing w:val="-3"/>
                <w:sz w:val="24"/>
              </w:rPr>
              <w:t xml:space="preserve"> </w:t>
            </w:r>
            <w:r>
              <w:rPr>
                <w:sz w:val="24"/>
              </w:rPr>
              <w:t>to spent Monday</w:t>
            </w:r>
            <w:r>
              <w:rPr>
                <w:rFonts w:hint="default"/>
                <w:sz w:val="24"/>
                <w:lang w:val="en-IN"/>
              </w:rPr>
              <w:t xml:space="preserve"> </w:t>
            </w:r>
            <w:r>
              <w:rPr>
                <w:sz w:val="24"/>
              </w:rPr>
              <w:t>doing</w:t>
            </w:r>
            <w:r>
              <w:rPr>
                <w:spacing w:val="-3"/>
                <w:sz w:val="24"/>
              </w:rPr>
              <w:t xml:space="preserve"> </w:t>
            </w:r>
            <w:r>
              <w:rPr>
                <w:sz w:val="24"/>
              </w:rPr>
              <w:t>research and making plans for the week. On Tuesday, we going to visit the community center and met with local residents to better understand their needs. Wednesday and Thursday are going to spent conducting our community service activities, which included cleaning up the local park and hosting a youth event. On Friday, we wrapped up our project and reflected on our accomplishments.</w:t>
            </w:r>
            <w:r>
              <w:rPr>
                <w:spacing w:val="39"/>
                <w:sz w:val="24"/>
              </w:rPr>
              <w:t xml:space="preserve"> </w:t>
            </w:r>
            <w:r>
              <w:rPr>
                <w:sz w:val="24"/>
              </w:rPr>
              <w:t>We were</w:t>
            </w:r>
            <w:r>
              <w:rPr>
                <w:spacing w:val="28"/>
                <w:sz w:val="24"/>
              </w:rPr>
              <w:t xml:space="preserve"> </w:t>
            </w:r>
            <w:r>
              <w:rPr>
                <w:sz w:val="24"/>
              </w:rPr>
              <w:t>able to</w:t>
            </w:r>
            <w:r>
              <w:rPr>
                <w:spacing w:val="39"/>
                <w:sz w:val="24"/>
              </w:rPr>
              <w:t xml:space="preserve"> </w:t>
            </w:r>
            <w:r>
              <w:rPr>
                <w:sz w:val="24"/>
              </w:rPr>
              <w:t>make</w:t>
            </w:r>
            <w:r>
              <w:rPr>
                <w:spacing w:val="28"/>
                <w:sz w:val="24"/>
              </w:rPr>
              <w:t xml:space="preserve"> </w:t>
            </w:r>
            <w:r>
              <w:rPr>
                <w:sz w:val="24"/>
              </w:rPr>
              <w:t>a positive</w:t>
            </w:r>
            <w:r>
              <w:rPr>
                <w:spacing w:val="34"/>
                <w:sz w:val="24"/>
              </w:rPr>
              <w:t xml:space="preserve"> </w:t>
            </w:r>
            <w:r>
              <w:rPr>
                <w:sz w:val="24"/>
              </w:rPr>
              <w:t>impact in the community and</w:t>
            </w:r>
            <w:r>
              <w:rPr>
                <w:spacing w:val="28"/>
                <w:sz w:val="24"/>
              </w:rPr>
              <w:t xml:space="preserve"> </w:t>
            </w:r>
            <w:r>
              <w:rPr>
                <w:sz w:val="24"/>
              </w:rPr>
              <w:t>we</w:t>
            </w:r>
            <w:r>
              <w:rPr>
                <w:spacing w:val="38"/>
                <w:sz w:val="24"/>
              </w:rPr>
              <w:t xml:space="preserve"> </w:t>
            </w:r>
            <w:r>
              <w:rPr>
                <w:sz w:val="24"/>
              </w:rPr>
              <w:t>look</w:t>
            </w:r>
          </w:p>
          <w:p w14:paraId="2CC6366F">
            <w:pPr>
              <w:pStyle w:val="14"/>
              <w:spacing w:before="6"/>
              <w:ind w:left="249"/>
              <w:jc w:val="both"/>
              <w:rPr>
                <w:sz w:val="24"/>
              </w:rPr>
            </w:pPr>
            <w:r>
              <w:rPr>
                <w:sz w:val="24"/>
              </w:rPr>
              <w:t>forward</w:t>
            </w:r>
            <w:r>
              <w:rPr>
                <w:spacing w:val="-18"/>
                <w:sz w:val="24"/>
              </w:rPr>
              <w:t xml:space="preserve"> </w:t>
            </w:r>
            <w:r>
              <w:rPr>
                <w:sz w:val="24"/>
              </w:rPr>
              <w:t>to</w:t>
            </w:r>
            <w:r>
              <w:rPr>
                <w:spacing w:val="-13"/>
                <w:sz w:val="24"/>
              </w:rPr>
              <w:t xml:space="preserve"> </w:t>
            </w:r>
            <w:r>
              <w:rPr>
                <w:sz w:val="24"/>
              </w:rPr>
              <w:t>continuing</w:t>
            </w:r>
            <w:r>
              <w:rPr>
                <w:spacing w:val="-4"/>
                <w:sz w:val="24"/>
              </w:rPr>
              <w:t xml:space="preserve"> </w:t>
            </w:r>
            <w:r>
              <w:rPr>
                <w:sz w:val="24"/>
              </w:rPr>
              <w:t>our</w:t>
            </w:r>
            <w:r>
              <w:rPr>
                <w:spacing w:val="-11"/>
                <w:sz w:val="24"/>
              </w:rPr>
              <w:t xml:space="preserve"> </w:t>
            </w:r>
            <w:r>
              <w:rPr>
                <w:sz w:val="24"/>
              </w:rPr>
              <w:t>efforts</w:t>
            </w:r>
            <w:r>
              <w:rPr>
                <w:spacing w:val="-14"/>
                <w:sz w:val="24"/>
              </w:rPr>
              <w:t xml:space="preserve"> </w:t>
            </w:r>
            <w:r>
              <w:rPr>
                <w:sz w:val="24"/>
              </w:rPr>
              <w:t>in</w:t>
            </w:r>
            <w:r>
              <w:rPr>
                <w:spacing w:val="-17"/>
                <w:sz w:val="24"/>
              </w:rPr>
              <w:t xml:space="preserve"> </w:t>
            </w:r>
            <w:r>
              <w:rPr>
                <w:sz w:val="24"/>
              </w:rPr>
              <w:t>the</w:t>
            </w:r>
            <w:r>
              <w:rPr>
                <w:spacing w:val="-10"/>
                <w:sz w:val="24"/>
              </w:rPr>
              <w:t xml:space="preserve"> </w:t>
            </w:r>
            <w:r>
              <w:rPr>
                <w:sz w:val="24"/>
              </w:rPr>
              <w:t>upcoming</w:t>
            </w:r>
            <w:r>
              <w:rPr>
                <w:spacing w:val="-7"/>
                <w:sz w:val="24"/>
              </w:rPr>
              <w:t xml:space="preserve"> </w:t>
            </w:r>
            <w:r>
              <w:rPr>
                <w:spacing w:val="-2"/>
                <w:sz w:val="24"/>
              </w:rPr>
              <w:t>weeks.</w:t>
            </w:r>
          </w:p>
        </w:tc>
      </w:tr>
    </w:tbl>
    <w:p w14:paraId="03027E37">
      <w:pPr>
        <w:pStyle w:val="14"/>
        <w:spacing w:after="0"/>
        <w:jc w:val="both"/>
        <w:rPr>
          <w:sz w:val="24"/>
        </w:rPr>
        <w:sectPr>
          <w:pgSz w:w="11960" w:h="16880"/>
          <w:pgMar w:top="1500" w:right="992" w:bottom="1060" w:left="992" w:header="0" w:footer="866" w:gutter="0"/>
          <w:cols w:space="720" w:num="1"/>
        </w:sectPr>
      </w:pPr>
    </w:p>
    <w:p w14:paraId="49B602CF">
      <w:pPr>
        <w:pStyle w:val="5"/>
        <w:ind w:left="2907"/>
      </w:pPr>
      <w:r>
        <mc:AlternateContent>
          <mc:Choice Requires="wps">
            <w:drawing>
              <wp:anchor distT="0" distB="0" distL="0" distR="0" simplePos="0" relativeHeight="251676672" behindDoc="1" locked="0" layoutInCell="1" allowOverlap="1">
                <wp:simplePos x="0" y="0"/>
                <wp:positionH relativeFrom="page">
                  <wp:posOffset>393065</wp:posOffset>
                </wp:positionH>
                <wp:positionV relativeFrom="page">
                  <wp:posOffset>432435</wp:posOffset>
                </wp:positionV>
                <wp:extent cx="6796405" cy="9951720"/>
                <wp:effectExtent l="0" t="0" r="0" b="0"/>
                <wp:wrapNone/>
                <wp:docPr id="35" name="Graphic 35"/>
                <wp:cNvGraphicFramePr/>
                <a:graphic xmlns:a="http://schemas.openxmlformats.org/drawingml/2006/main">
                  <a:graphicData uri="http://schemas.microsoft.com/office/word/2010/wordprocessingShape">
                    <wps:wsp>
                      <wps:cNvSpPr/>
                      <wps:spPr>
                        <a:xfrm>
                          <a:off x="0" y="0"/>
                          <a:ext cx="6796405" cy="9951720"/>
                        </a:xfrm>
                        <a:custGeom>
                          <a:avLst/>
                          <a:gdLst/>
                          <a:ahLst/>
                          <a:cxnLst/>
                          <a:rect l="l" t="t" r="r" b="b"/>
                          <a:pathLst>
                            <a:path w="6796405" h="9951720">
                              <a:moveTo>
                                <a:pt x="6796405" y="0"/>
                              </a:moveTo>
                              <a:lnTo>
                                <a:pt x="0" y="0"/>
                              </a:lnTo>
                              <a:lnTo>
                                <a:pt x="0" y="11430"/>
                              </a:lnTo>
                              <a:lnTo>
                                <a:pt x="0" y="9939020"/>
                              </a:lnTo>
                              <a:lnTo>
                                <a:pt x="0" y="9951720"/>
                              </a:lnTo>
                              <a:lnTo>
                                <a:pt x="6796405" y="9951720"/>
                              </a:lnTo>
                              <a:lnTo>
                                <a:pt x="6796405" y="9939020"/>
                              </a:lnTo>
                              <a:lnTo>
                                <a:pt x="12065" y="9939020"/>
                              </a:lnTo>
                              <a:lnTo>
                                <a:pt x="12065" y="11430"/>
                              </a:lnTo>
                              <a:lnTo>
                                <a:pt x="6784340" y="11430"/>
                              </a:lnTo>
                              <a:lnTo>
                                <a:pt x="6784340" y="9938385"/>
                              </a:lnTo>
                              <a:lnTo>
                                <a:pt x="6796405" y="9938385"/>
                              </a:lnTo>
                              <a:lnTo>
                                <a:pt x="6796405" y="11430"/>
                              </a:lnTo>
                              <a:lnTo>
                                <a:pt x="6796405" y="0"/>
                              </a:lnTo>
                              <a:close/>
                            </a:path>
                          </a:pathLst>
                        </a:custGeom>
                        <a:solidFill>
                          <a:srgbClr val="000000"/>
                        </a:solidFill>
                      </wps:spPr>
                      <wps:bodyPr wrap="square" lIns="0" tIns="0" rIns="0" bIns="0" rtlCol="0">
                        <a:noAutofit/>
                      </wps:bodyPr>
                    </wps:wsp>
                  </a:graphicData>
                </a:graphic>
              </wp:anchor>
            </w:drawing>
          </mc:Choice>
          <mc:Fallback>
            <w:pict>
              <v:shape id="Graphic 35" o:spid="_x0000_s1026" o:spt="100" style="position:absolute;left:0pt;margin-left:30.95pt;margin-top:34.05pt;height:783.6pt;width:535.15pt;mso-position-horizontal-relative:page;mso-position-vertical-relative:page;z-index:-251639808;mso-width-relative:page;mso-height-relative:page;" fillcolor="#000000" filled="t" stroked="f" coordsize="6796405,9951720" o:gfxdata="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" path="m6796405,0l0,0,0,11430,0,9939020,0,9951720,6796405,9951720,6796405,9939020,12065,9939020,12065,11430,6784340,11430,6784340,9938385,6796405,9938385,6796405,11430,6796405,0xe">
                <v:fill on="t" focussize="0,0"/>
                <v:stroke on="f"/>
                <v:imagedata o:title=""/>
                <o:lock v:ext="edit" aspectratio="f"/>
                <v:textbox inset="0mm,0mm,0mm,0mm"/>
              </v:shape>
            </w:pict>
          </mc:Fallback>
        </mc:AlternateContent>
      </w:r>
      <w:r>
        <w:rPr>
          <w:spacing w:val="-6"/>
        </w:rPr>
        <w:t>ACTIVITY</w:t>
      </w:r>
      <w:r>
        <w:rPr>
          <w:spacing w:val="7"/>
        </w:rPr>
        <w:t xml:space="preserve"> </w:t>
      </w:r>
      <w:r>
        <w:rPr>
          <w:spacing w:val="-6"/>
        </w:rPr>
        <w:t>LOG</w:t>
      </w:r>
      <w:r>
        <w:t xml:space="preserve"> </w:t>
      </w:r>
      <w:r>
        <w:rPr>
          <w:spacing w:val="-6"/>
        </w:rPr>
        <w:t>FOR</w:t>
      </w:r>
      <w:r>
        <w:rPr>
          <w:spacing w:val="10"/>
        </w:rPr>
        <w:t xml:space="preserve"> </w:t>
      </w:r>
      <w:r>
        <w:rPr>
          <w:spacing w:val="-6"/>
        </w:rPr>
        <w:t>THE</w:t>
      </w:r>
      <w:r>
        <w:rPr>
          <w:spacing w:val="-4"/>
        </w:rPr>
        <w:t xml:space="preserve"> </w:t>
      </w:r>
      <w:r>
        <w:rPr>
          <w:spacing w:val="-6"/>
        </w:rPr>
        <w:t>SECOND</w:t>
      </w:r>
      <w:r>
        <w:rPr>
          <w:spacing w:val="7"/>
        </w:rPr>
        <w:t xml:space="preserve"> </w:t>
      </w:r>
      <w:r>
        <w:rPr>
          <w:spacing w:val="-6"/>
        </w:rPr>
        <w:t>WEEK</w:t>
      </w:r>
    </w:p>
    <w:p w14:paraId="33ECCB7A">
      <w:pPr>
        <w:pStyle w:val="11"/>
        <w:spacing w:before="141" w:after="1"/>
        <w:rPr>
          <w:b/>
          <w:sz w:val="20"/>
        </w:rPr>
      </w:pPr>
    </w:p>
    <w:tbl>
      <w:tblPr>
        <w:tblStyle w:val="10"/>
        <w:tblW w:w="0" w:type="auto"/>
        <w:tblInd w:w="80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344"/>
        <w:gridCol w:w="3687"/>
        <w:gridCol w:w="2770"/>
        <w:gridCol w:w="1243"/>
      </w:tblGrid>
      <w:tr w14:paraId="4218C3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70" w:hRule="atLeast"/>
        </w:trPr>
        <w:tc>
          <w:tcPr>
            <w:tcW w:w="1344" w:type="dxa"/>
          </w:tcPr>
          <w:p w14:paraId="5B6E9403">
            <w:pPr>
              <w:pStyle w:val="14"/>
              <w:spacing w:before="53"/>
              <w:jc w:val="left"/>
              <w:rPr>
                <w:b/>
                <w:sz w:val="24"/>
              </w:rPr>
            </w:pPr>
          </w:p>
          <w:p w14:paraId="13DFA0D0">
            <w:pPr>
              <w:pStyle w:val="14"/>
              <w:spacing w:before="0" w:line="213" w:lineRule="auto"/>
              <w:ind w:left="465" w:right="297"/>
              <w:jc w:val="left"/>
              <w:rPr>
                <w:b/>
                <w:sz w:val="24"/>
              </w:rPr>
            </w:pPr>
            <w:r>
              <w:rPr>
                <w:b/>
                <w:spacing w:val="-4"/>
                <w:sz w:val="24"/>
              </w:rPr>
              <w:t xml:space="preserve">Day </w:t>
            </w:r>
            <w:r>
              <w:rPr>
                <w:b/>
                <w:spacing w:val="-10"/>
                <w:sz w:val="24"/>
              </w:rPr>
              <w:t xml:space="preserve">&amp; </w:t>
            </w:r>
            <w:r>
              <w:rPr>
                <w:b/>
                <w:spacing w:val="-4"/>
                <w:sz w:val="24"/>
              </w:rPr>
              <w:t>Date</w:t>
            </w:r>
          </w:p>
        </w:tc>
        <w:tc>
          <w:tcPr>
            <w:tcW w:w="3687" w:type="dxa"/>
          </w:tcPr>
          <w:p w14:paraId="5CF5033A">
            <w:pPr>
              <w:pStyle w:val="14"/>
              <w:spacing w:before="205"/>
              <w:jc w:val="left"/>
              <w:rPr>
                <w:b/>
                <w:sz w:val="24"/>
              </w:rPr>
            </w:pPr>
          </w:p>
          <w:p w14:paraId="67E0F4BD">
            <w:pPr>
              <w:pStyle w:val="14"/>
              <w:spacing w:before="1" w:line="264" w:lineRule="auto"/>
              <w:ind w:left="33" w:right="886"/>
              <w:jc w:val="left"/>
              <w:rPr>
                <w:b/>
                <w:sz w:val="24"/>
              </w:rPr>
            </w:pPr>
            <w:r>
              <w:rPr>
                <w:b/>
                <w:spacing w:val="-2"/>
                <w:sz w:val="24"/>
              </w:rPr>
              <w:t>Brief</w:t>
            </w:r>
            <w:r>
              <w:rPr>
                <w:b/>
                <w:spacing w:val="-25"/>
                <w:sz w:val="24"/>
              </w:rPr>
              <w:t xml:space="preserve"> </w:t>
            </w:r>
            <w:r>
              <w:rPr>
                <w:b/>
                <w:spacing w:val="-2"/>
                <w:sz w:val="24"/>
              </w:rPr>
              <w:t>description</w:t>
            </w:r>
            <w:r>
              <w:rPr>
                <w:b/>
                <w:spacing w:val="-13"/>
                <w:sz w:val="24"/>
              </w:rPr>
              <w:t xml:space="preserve"> </w:t>
            </w:r>
            <w:r>
              <w:rPr>
                <w:b/>
                <w:spacing w:val="-2"/>
                <w:sz w:val="24"/>
              </w:rPr>
              <w:t>of</w:t>
            </w:r>
            <w:r>
              <w:rPr>
                <w:b/>
                <w:spacing w:val="-16"/>
                <w:sz w:val="24"/>
              </w:rPr>
              <w:t xml:space="preserve"> </w:t>
            </w:r>
            <w:r>
              <w:rPr>
                <w:b/>
                <w:spacing w:val="-2"/>
                <w:sz w:val="24"/>
              </w:rPr>
              <w:t xml:space="preserve">the </w:t>
            </w:r>
            <w:r>
              <w:rPr>
                <w:b/>
                <w:sz w:val="24"/>
              </w:rPr>
              <w:t>daily activity</w:t>
            </w:r>
          </w:p>
        </w:tc>
        <w:tc>
          <w:tcPr>
            <w:tcW w:w="2770" w:type="dxa"/>
          </w:tcPr>
          <w:p w14:paraId="53F7BA8C">
            <w:pPr>
              <w:pStyle w:val="14"/>
              <w:spacing w:before="0"/>
              <w:jc w:val="left"/>
              <w:rPr>
                <w:b/>
                <w:sz w:val="24"/>
              </w:rPr>
            </w:pPr>
          </w:p>
          <w:p w14:paraId="67416EA7">
            <w:pPr>
              <w:pStyle w:val="14"/>
              <w:spacing w:before="1"/>
              <w:jc w:val="left"/>
              <w:rPr>
                <w:b/>
                <w:sz w:val="24"/>
              </w:rPr>
            </w:pPr>
          </w:p>
          <w:p w14:paraId="52214E1C">
            <w:pPr>
              <w:pStyle w:val="14"/>
              <w:spacing w:before="1"/>
              <w:ind w:left="375"/>
              <w:jc w:val="left"/>
              <w:rPr>
                <w:b/>
                <w:sz w:val="24"/>
              </w:rPr>
            </w:pPr>
            <w:r>
              <w:rPr>
                <w:b/>
                <w:sz w:val="24"/>
              </w:rPr>
              <w:t>Learning</w:t>
            </w:r>
            <w:r>
              <w:rPr>
                <w:b/>
                <w:spacing w:val="-10"/>
                <w:sz w:val="24"/>
              </w:rPr>
              <w:t xml:space="preserve"> </w:t>
            </w:r>
            <w:r>
              <w:rPr>
                <w:b/>
                <w:spacing w:val="-2"/>
                <w:sz w:val="24"/>
              </w:rPr>
              <w:t>Outcome</w:t>
            </w:r>
          </w:p>
        </w:tc>
        <w:tc>
          <w:tcPr>
            <w:tcW w:w="1243" w:type="dxa"/>
          </w:tcPr>
          <w:p w14:paraId="3DB84351">
            <w:pPr>
              <w:pStyle w:val="14"/>
              <w:spacing w:before="53"/>
              <w:jc w:val="left"/>
              <w:rPr>
                <w:b/>
                <w:sz w:val="24"/>
              </w:rPr>
            </w:pPr>
          </w:p>
          <w:p w14:paraId="6108E783">
            <w:pPr>
              <w:pStyle w:val="14"/>
              <w:spacing w:before="0" w:line="213" w:lineRule="auto"/>
              <w:ind w:left="299" w:right="176" w:hanging="7"/>
              <w:rPr>
                <w:b/>
                <w:sz w:val="24"/>
              </w:rPr>
            </w:pPr>
            <w:r>
              <w:rPr>
                <w:b/>
                <w:spacing w:val="-2"/>
                <w:sz w:val="24"/>
              </w:rPr>
              <w:t xml:space="preserve">Person </w:t>
            </w:r>
            <w:r>
              <w:rPr>
                <w:b/>
                <w:spacing w:val="-4"/>
                <w:sz w:val="24"/>
              </w:rPr>
              <w:t xml:space="preserve">In- </w:t>
            </w:r>
            <w:r>
              <w:rPr>
                <w:b/>
                <w:spacing w:val="-2"/>
                <w:sz w:val="24"/>
              </w:rPr>
              <w:t>Charge</w:t>
            </w:r>
          </w:p>
          <w:p w14:paraId="37AA476D">
            <w:pPr>
              <w:pStyle w:val="14"/>
              <w:spacing w:before="6"/>
              <w:ind w:left="114"/>
              <w:rPr>
                <w:b/>
                <w:sz w:val="24"/>
              </w:rPr>
            </w:pPr>
            <w:r>
              <w:rPr>
                <w:b/>
                <w:spacing w:val="-2"/>
                <w:sz w:val="24"/>
              </w:rPr>
              <w:t>Signature</w:t>
            </w:r>
          </w:p>
        </w:tc>
      </w:tr>
      <w:tr w14:paraId="6E195B9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70" w:hRule="atLeast"/>
        </w:trPr>
        <w:tc>
          <w:tcPr>
            <w:tcW w:w="1344" w:type="dxa"/>
          </w:tcPr>
          <w:p w14:paraId="560943C5">
            <w:pPr>
              <w:pStyle w:val="14"/>
              <w:spacing w:before="0"/>
              <w:jc w:val="left"/>
              <w:rPr>
                <w:b/>
                <w:sz w:val="24"/>
              </w:rPr>
            </w:pPr>
          </w:p>
          <w:p w14:paraId="13ED2304">
            <w:pPr>
              <w:pStyle w:val="14"/>
              <w:spacing w:before="6"/>
              <w:jc w:val="left"/>
              <w:rPr>
                <w:b/>
                <w:sz w:val="24"/>
              </w:rPr>
            </w:pPr>
          </w:p>
          <w:p w14:paraId="426DAE94">
            <w:pPr>
              <w:pStyle w:val="14"/>
              <w:spacing w:before="0"/>
              <w:ind w:left="15" w:right="70"/>
              <w:rPr>
                <w:sz w:val="24"/>
              </w:rPr>
            </w:pPr>
            <w:r>
              <w:rPr>
                <w:spacing w:val="-4"/>
                <w:sz w:val="24"/>
              </w:rPr>
              <w:t>Day–1</w:t>
            </w:r>
          </w:p>
        </w:tc>
        <w:tc>
          <w:tcPr>
            <w:tcW w:w="3687" w:type="dxa"/>
          </w:tcPr>
          <w:p w14:paraId="085D8C68">
            <w:pPr>
              <w:pStyle w:val="14"/>
              <w:spacing w:before="0"/>
              <w:ind w:left="38" w:right="68"/>
              <w:jc w:val="both"/>
              <w:rPr>
                <w:sz w:val="24"/>
              </w:rPr>
            </w:pPr>
            <w:r>
              <w:rPr>
                <w:sz w:val="24"/>
              </w:rPr>
              <w:t>We have started the second week of our community service project by making</w:t>
            </w:r>
            <w:r>
              <w:rPr>
                <w:spacing w:val="-13"/>
                <w:sz w:val="24"/>
              </w:rPr>
              <w:t xml:space="preserve"> </w:t>
            </w:r>
            <w:r>
              <w:rPr>
                <w:sz w:val="24"/>
              </w:rPr>
              <w:t>a</w:t>
            </w:r>
            <w:r>
              <w:rPr>
                <w:spacing w:val="-4"/>
                <w:sz w:val="24"/>
              </w:rPr>
              <w:t xml:space="preserve"> </w:t>
            </w:r>
            <w:r>
              <w:rPr>
                <w:sz w:val="24"/>
              </w:rPr>
              <w:t>note</w:t>
            </w:r>
            <w:r>
              <w:rPr>
                <w:spacing w:val="-15"/>
                <w:sz w:val="24"/>
              </w:rPr>
              <w:t xml:space="preserve"> </w:t>
            </w:r>
            <w:r>
              <w:rPr>
                <w:sz w:val="24"/>
              </w:rPr>
              <w:t>of</w:t>
            </w:r>
            <w:r>
              <w:rPr>
                <w:spacing w:val="-15"/>
                <w:sz w:val="24"/>
              </w:rPr>
              <w:t xml:space="preserve"> </w:t>
            </w:r>
            <w:r>
              <w:rPr>
                <w:sz w:val="24"/>
              </w:rPr>
              <w:t>the</w:t>
            </w:r>
            <w:r>
              <w:rPr>
                <w:spacing w:val="-6"/>
                <w:sz w:val="24"/>
              </w:rPr>
              <w:t xml:space="preserve"> </w:t>
            </w:r>
            <w:r>
              <w:rPr>
                <w:sz w:val="24"/>
              </w:rPr>
              <w:t>locality, as</w:t>
            </w:r>
            <w:r>
              <w:rPr>
                <w:spacing w:val="-7"/>
                <w:sz w:val="24"/>
              </w:rPr>
              <w:t xml:space="preserve"> </w:t>
            </w:r>
            <w:r>
              <w:rPr>
                <w:sz w:val="24"/>
              </w:rPr>
              <w:t xml:space="preserve">soon as we went to </w:t>
            </w:r>
            <w:r>
              <w:rPr>
                <w:sz w:val="24"/>
                <w:szCs w:val="24"/>
              </w:rPr>
              <w:t xml:space="preserve"> </w:t>
            </w:r>
            <w:r>
              <w:rPr>
                <w:rFonts w:hint="default"/>
                <w:lang w:val="en-US"/>
              </w:rPr>
              <w:t>Tummalapalem</w:t>
            </w:r>
            <w:r>
              <w:rPr>
                <w:sz w:val="24"/>
              </w:rPr>
              <w:t xml:space="preserve"> we have</w:t>
            </w:r>
            <w:r>
              <w:rPr>
                <w:spacing w:val="-4"/>
                <w:sz w:val="24"/>
              </w:rPr>
              <w:t xml:space="preserve"> </w:t>
            </w:r>
            <w:r>
              <w:rPr>
                <w:sz w:val="24"/>
              </w:rPr>
              <w:t>observed the people</w:t>
            </w:r>
            <w:r>
              <w:rPr>
                <w:spacing w:val="-4"/>
                <w:sz w:val="24"/>
              </w:rPr>
              <w:t xml:space="preserve"> </w:t>
            </w:r>
            <w:r>
              <w:rPr>
                <w:sz w:val="24"/>
              </w:rPr>
              <w:t>over there.</w:t>
            </w:r>
          </w:p>
        </w:tc>
        <w:tc>
          <w:tcPr>
            <w:tcW w:w="2770" w:type="dxa"/>
          </w:tcPr>
          <w:p w14:paraId="5F111B16">
            <w:pPr>
              <w:pStyle w:val="14"/>
              <w:spacing w:before="0" w:line="230" w:lineRule="auto"/>
              <w:ind w:left="39"/>
              <w:jc w:val="left"/>
              <w:rPr>
                <w:sz w:val="24"/>
              </w:rPr>
            </w:pPr>
            <w:r>
              <w:rPr>
                <w:sz w:val="24"/>
              </w:rPr>
              <w:t>We</w:t>
            </w:r>
            <w:r>
              <w:rPr>
                <w:spacing w:val="-12"/>
                <w:sz w:val="24"/>
              </w:rPr>
              <w:t xml:space="preserve"> </w:t>
            </w:r>
            <w:r>
              <w:rPr>
                <w:sz w:val="24"/>
              </w:rPr>
              <w:t>have</w:t>
            </w:r>
            <w:r>
              <w:rPr>
                <w:spacing w:val="-1"/>
                <w:sz w:val="24"/>
              </w:rPr>
              <w:t xml:space="preserve"> </w:t>
            </w:r>
            <w:r>
              <w:rPr>
                <w:sz w:val="24"/>
              </w:rPr>
              <w:t>learnt</w:t>
            </w:r>
            <w:r>
              <w:rPr>
                <w:spacing w:val="-7"/>
                <w:sz w:val="24"/>
              </w:rPr>
              <w:t xml:space="preserve"> </w:t>
            </w:r>
            <w:r>
              <w:rPr>
                <w:sz w:val="24"/>
              </w:rPr>
              <w:t>the</w:t>
            </w:r>
            <w:r>
              <w:rPr>
                <w:spacing w:val="-8"/>
                <w:sz w:val="24"/>
              </w:rPr>
              <w:t xml:space="preserve"> </w:t>
            </w:r>
            <w:r>
              <w:rPr>
                <w:sz w:val="24"/>
              </w:rPr>
              <w:t xml:space="preserve">grasping </w:t>
            </w:r>
            <w:r>
              <w:rPr>
                <w:spacing w:val="-2"/>
                <w:sz w:val="24"/>
              </w:rPr>
              <w:t>skills</w:t>
            </w:r>
          </w:p>
        </w:tc>
        <w:tc>
          <w:tcPr>
            <w:tcW w:w="1243" w:type="dxa"/>
          </w:tcPr>
          <w:p w14:paraId="5F0C1FD2">
            <w:pPr>
              <w:pStyle w:val="14"/>
              <w:spacing w:before="0"/>
              <w:jc w:val="left"/>
              <w:rPr>
                <w:sz w:val="24"/>
              </w:rPr>
            </w:pPr>
          </w:p>
        </w:tc>
      </w:tr>
      <w:tr w14:paraId="6B42256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66" w:hRule="atLeast"/>
        </w:trPr>
        <w:tc>
          <w:tcPr>
            <w:tcW w:w="1344" w:type="dxa"/>
          </w:tcPr>
          <w:p w14:paraId="53C9E502">
            <w:pPr>
              <w:pStyle w:val="14"/>
              <w:spacing w:before="0"/>
              <w:jc w:val="left"/>
              <w:rPr>
                <w:b/>
                <w:sz w:val="24"/>
              </w:rPr>
            </w:pPr>
          </w:p>
          <w:p w14:paraId="618FC40F">
            <w:pPr>
              <w:pStyle w:val="14"/>
              <w:spacing w:before="6"/>
              <w:jc w:val="left"/>
              <w:rPr>
                <w:b/>
                <w:sz w:val="24"/>
              </w:rPr>
            </w:pPr>
          </w:p>
          <w:p w14:paraId="68EE7BFC">
            <w:pPr>
              <w:pStyle w:val="14"/>
              <w:spacing w:before="0"/>
              <w:ind w:left="15" w:right="60"/>
              <w:rPr>
                <w:sz w:val="24"/>
              </w:rPr>
            </w:pPr>
            <w:r>
              <w:rPr>
                <w:spacing w:val="-2"/>
                <w:sz w:val="24"/>
              </w:rPr>
              <w:t>Day-</w:t>
            </w:r>
            <w:r>
              <w:rPr>
                <w:spacing w:val="-10"/>
                <w:sz w:val="24"/>
              </w:rPr>
              <w:t>2</w:t>
            </w:r>
          </w:p>
        </w:tc>
        <w:tc>
          <w:tcPr>
            <w:tcW w:w="3687" w:type="dxa"/>
          </w:tcPr>
          <w:p w14:paraId="5888C3DF">
            <w:pPr>
              <w:pStyle w:val="14"/>
              <w:spacing w:before="0"/>
              <w:ind w:left="38" w:right="83"/>
              <w:jc w:val="both"/>
              <w:rPr>
                <w:sz w:val="24"/>
              </w:rPr>
            </w:pPr>
            <w:r>
              <w:rPr>
                <w:sz w:val="24"/>
              </w:rPr>
              <w:t xml:space="preserve">The next day we visited the Agriculture fields of </w:t>
            </w:r>
            <w:r>
              <w:rPr>
                <w:sz w:val="24"/>
                <w:szCs w:val="24"/>
              </w:rPr>
              <w:t xml:space="preserve"> </w:t>
            </w:r>
            <w:r>
              <w:rPr>
                <w:rFonts w:hint="default"/>
                <w:lang w:val="en-US"/>
              </w:rPr>
              <w:t>Tummalapalem</w:t>
            </w:r>
            <w:r>
              <w:rPr>
                <w:sz w:val="24"/>
              </w:rPr>
              <w:t xml:space="preserve"> and we</w:t>
            </w:r>
            <w:r>
              <w:rPr>
                <w:spacing w:val="-1"/>
                <w:sz w:val="24"/>
              </w:rPr>
              <w:t xml:space="preserve"> </w:t>
            </w:r>
            <w:r>
              <w:rPr>
                <w:sz w:val="24"/>
              </w:rPr>
              <w:t>have seen</w:t>
            </w:r>
            <w:r>
              <w:rPr>
                <w:spacing w:val="-3"/>
                <w:sz w:val="24"/>
              </w:rPr>
              <w:t xml:space="preserve"> </w:t>
            </w:r>
            <w:r>
              <w:rPr>
                <w:sz w:val="24"/>
              </w:rPr>
              <w:t>a group</w:t>
            </w:r>
            <w:r>
              <w:rPr>
                <w:spacing w:val="-8"/>
                <w:sz w:val="24"/>
              </w:rPr>
              <w:t xml:space="preserve"> </w:t>
            </w:r>
            <w:r>
              <w:rPr>
                <w:sz w:val="24"/>
              </w:rPr>
              <w:t>of</w:t>
            </w:r>
            <w:r>
              <w:rPr>
                <w:spacing w:val="-2"/>
                <w:sz w:val="24"/>
              </w:rPr>
              <w:t xml:space="preserve"> </w:t>
            </w:r>
            <w:r>
              <w:rPr>
                <w:sz w:val="24"/>
              </w:rPr>
              <w:t>farmers working hard in the field.</w:t>
            </w:r>
          </w:p>
        </w:tc>
        <w:tc>
          <w:tcPr>
            <w:tcW w:w="2770" w:type="dxa"/>
          </w:tcPr>
          <w:p w14:paraId="09BAED8D">
            <w:pPr>
              <w:pStyle w:val="14"/>
              <w:tabs>
                <w:tab w:val="left" w:pos="663"/>
                <w:tab w:val="left" w:pos="1403"/>
                <w:tab w:val="left" w:pos="2238"/>
              </w:tabs>
              <w:spacing w:before="0" w:line="230" w:lineRule="auto"/>
              <w:ind w:left="39" w:right="235"/>
              <w:jc w:val="left"/>
              <w:rPr>
                <w:sz w:val="24"/>
              </w:rPr>
            </w:pPr>
            <w:r>
              <w:rPr>
                <w:spacing w:val="-6"/>
                <w:sz w:val="24"/>
              </w:rPr>
              <w:t>We</w:t>
            </w:r>
            <w:r>
              <w:rPr>
                <w:sz w:val="24"/>
              </w:rPr>
              <w:tab/>
            </w:r>
            <w:r>
              <w:rPr>
                <w:spacing w:val="-4"/>
                <w:sz w:val="24"/>
              </w:rPr>
              <w:t>have</w:t>
            </w:r>
            <w:r>
              <w:rPr>
                <w:sz w:val="24"/>
              </w:rPr>
              <w:tab/>
            </w:r>
            <w:r>
              <w:rPr>
                <w:spacing w:val="-2"/>
                <w:sz w:val="24"/>
              </w:rPr>
              <w:t>learnt</w:t>
            </w:r>
            <w:r>
              <w:rPr>
                <w:sz w:val="24"/>
              </w:rPr>
              <w:tab/>
            </w:r>
            <w:r>
              <w:rPr>
                <w:spacing w:val="-6"/>
                <w:sz w:val="24"/>
              </w:rPr>
              <w:t xml:space="preserve">the </w:t>
            </w:r>
            <w:r>
              <w:rPr>
                <w:sz w:val="24"/>
              </w:rPr>
              <w:t>importance</w:t>
            </w:r>
            <w:r>
              <w:rPr>
                <w:spacing w:val="-15"/>
                <w:sz w:val="24"/>
              </w:rPr>
              <w:t xml:space="preserve"> </w:t>
            </w:r>
            <w:r>
              <w:rPr>
                <w:sz w:val="24"/>
              </w:rPr>
              <w:t>ofteamwork.</w:t>
            </w:r>
          </w:p>
        </w:tc>
        <w:tc>
          <w:tcPr>
            <w:tcW w:w="1243" w:type="dxa"/>
          </w:tcPr>
          <w:p w14:paraId="49A79BC4">
            <w:pPr>
              <w:pStyle w:val="14"/>
              <w:spacing w:before="0"/>
              <w:jc w:val="left"/>
              <w:rPr>
                <w:sz w:val="24"/>
              </w:rPr>
            </w:pPr>
          </w:p>
        </w:tc>
      </w:tr>
      <w:tr w14:paraId="74206DF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70" w:hRule="atLeast"/>
        </w:trPr>
        <w:tc>
          <w:tcPr>
            <w:tcW w:w="1344" w:type="dxa"/>
          </w:tcPr>
          <w:p w14:paraId="6C879679">
            <w:pPr>
              <w:pStyle w:val="14"/>
              <w:spacing w:before="0"/>
              <w:jc w:val="left"/>
              <w:rPr>
                <w:b/>
                <w:sz w:val="24"/>
              </w:rPr>
            </w:pPr>
          </w:p>
          <w:p w14:paraId="58550533">
            <w:pPr>
              <w:pStyle w:val="14"/>
              <w:spacing w:before="6"/>
              <w:jc w:val="left"/>
              <w:rPr>
                <w:b/>
                <w:sz w:val="24"/>
              </w:rPr>
            </w:pPr>
          </w:p>
          <w:p w14:paraId="043FB771">
            <w:pPr>
              <w:pStyle w:val="14"/>
              <w:spacing w:before="0"/>
              <w:ind w:left="15" w:right="70"/>
              <w:rPr>
                <w:sz w:val="24"/>
              </w:rPr>
            </w:pPr>
            <w:r>
              <w:rPr>
                <w:spacing w:val="-4"/>
                <w:sz w:val="24"/>
              </w:rPr>
              <w:t>Day–3</w:t>
            </w:r>
          </w:p>
        </w:tc>
        <w:tc>
          <w:tcPr>
            <w:tcW w:w="3687" w:type="dxa"/>
          </w:tcPr>
          <w:p w14:paraId="0DF0D3B3">
            <w:pPr>
              <w:pStyle w:val="14"/>
              <w:spacing w:before="0"/>
              <w:ind w:left="38" w:right="96"/>
              <w:jc w:val="both"/>
              <w:rPr>
                <w:sz w:val="24"/>
              </w:rPr>
            </w:pPr>
            <w:r>
              <w:rPr>
                <w:sz w:val="24"/>
              </w:rPr>
              <w:t>On the third day of second week we went to observe the hospitals and health</w:t>
            </w:r>
            <w:r>
              <w:rPr>
                <w:spacing w:val="-15"/>
                <w:sz w:val="24"/>
              </w:rPr>
              <w:t xml:space="preserve"> </w:t>
            </w:r>
            <w:r>
              <w:rPr>
                <w:sz w:val="24"/>
              </w:rPr>
              <w:t>care</w:t>
            </w:r>
            <w:r>
              <w:rPr>
                <w:spacing w:val="-15"/>
                <w:sz w:val="24"/>
              </w:rPr>
              <w:t xml:space="preserve"> </w:t>
            </w:r>
            <w:r>
              <w:rPr>
                <w:sz w:val="24"/>
              </w:rPr>
              <w:t>centers</w:t>
            </w:r>
            <w:r>
              <w:rPr>
                <w:spacing w:val="-15"/>
                <w:sz w:val="24"/>
              </w:rPr>
              <w:t xml:space="preserve"> </w:t>
            </w:r>
            <w:r>
              <w:rPr>
                <w:sz w:val="24"/>
              </w:rPr>
              <w:t>of</w:t>
            </w:r>
            <w:r>
              <w:rPr>
                <w:sz w:val="24"/>
                <w:szCs w:val="24"/>
              </w:rPr>
              <w:t xml:space="preserve"> </w:t>
            </w:r>
            <w:r>
              <w:rPr>
                <w:rFonts w:hint="default"/>
                <w:lang w:val="en-US"/>
              </w:rPr>
              <w:t>Tummalapalem</w:t>
            </w:r>
            <w:r>
              <w:rPr>
                <w:sz w:val="24"/>
              </w:rPr>
              <w:t>, And we have made a notice of how patients were treated.</w:t>
            </w:r>
          </w:p>
        </w:tc>
        <w:tc>
          <w:tcPr>
            <w:tcW w:w="2770" w:type="dxa"/>
          </w:tcPr>
          <w:p w14:paraId="1960D4D7">
            <w:pPr>
              <w:pStyle w:val="14"/>
              <w:spacing w:before="0" w:line="232" w:lineRule="auto"/>
              <w:ind w:left="39"/>
              <w:jc w:val="left"/>
              <w:rPr>
                <w:sz w:val="24"/>
              </w:rPr>
            </w:pPr>
            <w:r>
              <w:rPr>
                <w:spacing w:val="-2"/>
                <w:sz w:val="24"/>
              </w:rPr>
              <w:t>We</w:t>
            </w:r>
            <w:r>
              <w:rPr>
                <w:spacing w:val="-13"/>
                <w:sz w:val="24"/>
              </w:rPr>
              <w:t xml:space="preserve"> </w:t>
            </w:r>
            <w:r>
              <w:rPr>
                <w:spacing w:val="-2"/>
                <w:sz w:val="24"/>
              </w:rPr>
              <w:t>have</w:t>
            </w:r>
            <w:r>
              <w:rPr>
                <w:spacing w:val="-13"/>
                <w:sz w:val="24"/>
              </w:rPr>
              <w:t xml:space="preserve"> </w:t>
            </w:r>
            <w:r>
              <w:rPr>
                <w:spacing w:val="-2"/>
                <w:sz w:val="24"/>
              </w:rPr>
              <w:t xml:space="preserve">improved </w:t>
            </w:r>
            <w:r>
              <w:rPr>
                <w:sz w:val="24"/>
              </w:rPr>
              <w:t>observation</w:t>
            </w:r>
            <w:r>
              <w:rPr>
                <w:spacing w:val="-13"/>
                <w:sz w:val="24"/>
              </w:rPr>
              <w:t xml:space="preserve"> </w:t>
            </w:r>
            <w:r>
              <w:rPr>
                <w:sz w:val="24"/>
              </w:rPr>
              <w:t>skills.</w:t>
            </w:r>
          </w:p>
        </w:tc>
        <w:tc>
          <w:tcPr>
            <w:tcW w:w="1243" w:type="dxa"/>
          </w:tcPr>
          <w:p w14:paraId="54DCD12C">
            <w:pPr>
              <w:pStyle w:val="14"/>
              <w:spacing w:before="0"/>
              <w:jc w:val="left"/>
              <w:rPr>
                <w:sz w:val="24"/>
              </w:rPr>
            </w:pPr>
          </w:p>
        </w:tc>
      </w:tr>
      <w:tr w14:paraId="47CF733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65" w:hRule="atLeast"/>
        </w:trPr>
        <w:tc>
          <w:tcPr>
            <w:tcW w:w="1344" w:type="dxa"/>
          </w:tcPr>
          <w:p w14:paraId="552364EC">
            <w:pPr>
              <w:pStyle w:val="14"/>
              <w:spacing w:before="0"/>
              <w:jc w:val="left"/>
              <w:rPr>
                <w:b/>
                <w:sz w:val="24"/>
              </w:rPr>
            </w:pPr>
          </w:p>
          <w:p w14:paraId="1E6A959F">
            <w:pPr>
              <w:pStyle w:val="14"/>
              <w:spacing w:before="6"/>
              <w:jc w:val="left"/>
              <w:rPr>
                <w:b/>
                <w:sz w:val="24"/>
              </w:rPr>
            </w:pPr>
          </w:p>
          <w:p w14:paraId="6D3A4B77">
            <w:pPr>
              <w:pStyle w:val="14"/>
              <w:spacing w:before="0"/>
              <w:ind w:left="15" w:right="70"/>
              <w:rPr>
                <w:sz w:val="24"/>
              </w:rPr>
            </w:pPr>
            <w:r>
              <w:rPr>
                <w:spacing w:val="-4"/>
                <w:sz w:val="24"/>
              </w:rPr>
              <w:t>Day–4</w:t>
            </w:r>
          </w:p>
        </w:tc>
        <w:tc>
          <w:tcPr>
            <w:tcW w:w="3687" w:type="dxa"/>
          </w:tcPr>
          <w:p w14:paraId="716C2710">
            <w:pPr>
              <w:pStyle w:val="14"/>
              <w:spacing w:before="0" w:line="232" w:lineRule="auto"/>
              <w:ind w:left="38"/>
              <w:jc w:val="left"/>
              <w:rPr>
                <w:sz w:val="24"/>
              </w:rPr>
            </w:pPr>
            <w:r>
              <w:rPr>
                <w:sz w:val="24"/>
              </w:rPr>
              <w:t>The</w:t>
            </w:r>
            <w:r>
              <w:rPr>
                <w:spacing w:val="-15"/>
                <w:sz w:val="24"/>
              </w:rPr>
              <w:t xml:space="preserve"> </w:t>
            </w:r>
            <w:r>
              <w:rPr>
                <w:sz w:val="24"/>
              </w:rPr>
              <w:t>very</w:t>
            </w:r>
            <w:r>
              <w:rPr>
                <w:spacing w:val="-15"/>
                <w:sz w:val="24"/>
              </w:rPr>
              <w:t xml:space="preserve"> </w:t>
            </w:r>
            <w:r>
              <w:rPr>
                <w:sz w:val="24"/>
              </w:rPr>
              <w:t>next</w:t>
            </w:r>
            <w:r>
              <w:rPr>
                <w:spacing w:val="-11"/>
                <w:sz w:val="24"/>
              </w:rPr>
              <w:t xml:space="preserve"> </w:t>
            </w:r>
            <w:r>
              <w:rPr>
                <w:sz w:val="24"/>
              </w:rPr>
              <w:t>day</w:t>
            </w:r>
            <w:r>
              <w:rPr>
                <w:spacing w:val="-21"/>
                <w:sz w:val="24"/>
              </w:rPr>
              <w:t xml:space="preserve"> </w:t>
            </w:r>
            <w:r>
              <w:rPr>
                <w:sz w:val="24"/>
              </w:rPr>
              <w:t>we</w:t>
            </w:r>
            <w:r>
              <w:rPr>
                <w:spacing w:val="-12"/>
                <w:sz w:val="24"/>
              </w:rPr>
              <w:t xml:space="preserve"> </w:t>
            </w:r>
            <w:r>
              <w:rPr>
                <w:sz w:val="24"/>
              </w:rPr>
              <w:t>noticed</w:t>
            </w:r>
            <w:r>
              <w:rPr>
                <w:spacing w:val="-12"/>
                <w:sz w:val="24"/>
              </w:rPr>
              <w:t xml:space="preserve"> </w:t>
            </w:r>
            <w:r>
              <w:rPr>
                <w:sz w:val="24"/>
              </w:rPr>
              <w:t>the chores of</w:t>
            </w:r>
            <w:r>
              <w:rPr>
                <w:spacing w:val="40"/>
                <w:sz w:val="24"/>
              </w:rPr>
              <w:t xml:space="preserve"> </w:t>
            </w:r>
            <w:r>
              <w:rPr>
                <w:sz w:val="24"/>
              </w:rPr>
              <w:t>house wives.</w:t>
            </w:r>
          </w:p>
        </w:tc>
        <w:tc>
          <w:tcPr>
            <w:tcW w:w="2770" w:type="dxa"/>
          </w:tcPr>
          <w:p w14:paraId="21E90644">
            <w:pPr>
              <w:pStyle w:val="14"/>
              <w:spacing w:before="0"/>
              <w:ind w:left="39" w:right="496"/>
              <w:jc w:val="both"/>
              <w:rPr>
                <w:sz w:val="24"/>
              </w:rPr>
            </w:pPr>
            <w:r>
              <w:rPr>
                <w:sz w:val="24"/>
              </w:rPr>
              <w:t>We have developed Organization and time management skills.</w:t>
            </w:r>
          </w:p>
        </w:tc>
        <w:tc>
          <w:tcPr>
            <w:tcW w:w="1243" w:type="dxa"/>
          </w:tcPr>
          <w:p w14:paraId="71D4B6E1">
            <w:pPr>
              <w:pStyle w:val="14"/>
              <w:spacing w:before="0"/>
              <w:jc w:val="left"/>
              <w:rPr>
                <w:sz w:val="24"/>
              </w:rPr>
            </w:pPr>
          </w:p>
        </w:tc>
      </w:tr>
      <w:tr w14:paraId="1862478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70" w:hRule="atLeast"/>
        </w:trPr>
        <w:tc>
          <w:tcPr>
            <w:tcW w:w="1344" w:type="dxa"/>
          </w:tcPr>
          <w:p w14:paraId="76CD2BC8">
            <w:pPr>
              <w:pStyle w:val="14"/>
              <w:spacing w:before="0"/>
              <w:jc w:val="left"/>
              <w:rPr>
                <w:b/>
                <w:sz w:val="24"/>
              </w:rPr>
            </w:pPr>
          </w:p>
          <w:p w14:paraId="0FD81F0B">
            <w:pPr>
              <w:pStyle w:val="14"/>
              <w:spacing w:before="10"/>
              <w:jc w:val="left"/>
              <w:rPr>
                <w:b/>
                <w:sz w:val="24"/>
              </w:rPr>
            </w:pPr>
          </w:p>
          <w:p w14:paraId="04E6799F">
            <w:pPr>
              <w:pStyle w:val="14"/>
              <w:spacing w:before="1"/>
              <w:ind w:left="15" w:right="70"/>
              <w:rPr>
                <w:sz w:val="24"/>
              </w:rPr>
            </w:pPr>
            <w:r>
              <w:rPr>
                <w:spacing w:val="-4"/>
                <w:sz w:val="24"/>
              </w:rPr>
              <w:t>Day–5</w:t>
            </w:r>
          </w:p>
        </w:tc>
        <w:tc>
          <w:tcPr>
            <w:tcW w:w="3687" w:type="dxa"/>
          </w:tcPr>
          <w:p w14:paraId="6950074F">
            <w:pPr>
              <w:pStyle w:val="14"/>
              <w:spacing w:before="0"/>
              <w:ind w:left="38" w:right="74"/>
              <w:jc w:val="both"/>
              <w:rPr>
                <w:sz w:val="24"/>
              </w:rPr>
            </w:pPr>
            <w:r>
              <w:rPr>
                <w:sz w:val="24"/>
              </w:rPr>
              <w:t xml:space="preserve">On the fifth day of the week we visited A school of </w:t>
            </w:r>
            <w:r>
              <w:rPr>
                <w:sz w:val="24"/>
                <w:szCs w:val="24"/>
              </w:rPr>
              <w:t xml:space="preserve"> </w:t>
            </w:r>
            <w:r>
              <w:rPr>
                <w:rFonts w:hint="default"/>
                <w:lang w:val="en-US"/>
              </w:rPr>
              <w:t>Tummalapalem</w:t>
            </w:r>
            <w:r>
              <w:rPr>
                <w:sz w:val="24"/>
              </w:rPr>
              <w:t xml:space="preserve"> and</w:t>
            </w:r>
            <w:r>
              <w:rPr>
                <w:spacing w:val="-15"/>
                <w:sz w:val="24"/>
              </w:rPr>
              <w:t xml:space="preserve"> </w:t>
            </w:r>
            <w:r>
              <w:rPr>
                <w:sz w:val="24"/>
              </w:rPr>
              <w:t>we</w:t>
            </w:r>
            <w:r>
              <w:rPr>
                <w:spacing w:val="-15"/>
                <w:sz w:val="24"/>
              </w:rPr>
              <w:t xml:space="preserve"> </w:t>
            </w:r>
            <w:r>
              <w:rPr>
                <w:sz w:val="24"/>
              </w:rPr>
              <w:t>have</w:t>
            </w:r>
            <w:r>
              <w:rPr>
                <w:spacing w:val="-15"/>
                <w:sz w:val="24"/>
              </w:rPr>
              <w:t xml:space="preserve"> </w:t>
            </w:r>
            <w:r>
              <w:rPr>
                <w:sz w:val="24"/>
              </w:rPr>
              <w:t>noticed</w:t>
            </w:r>
            <w:r>
              <w:rPr>
                <w:spacing w:val="-15"/>
                <w:sz w:val="24"/>
              </w:rPr>
              <w:t xml:space="preserve"> </w:t>
            </w:r>
            <w:r>
              <w:rPr>
                <w:sz w:val="24"/>
              </w:rPr>
              <w:t>that</w:t>
            </w:r>
            <w:r>
              <w:rPr>
                <w:spacing w:val="-8"/>
                <w:sz w:val="24"/>
              </w:rPr>
              <w:t xml:space="preserve"> </w:t>
            </w:r>
            <w:r>
              <w:rPr>
                <w:sz w:val="24"/>
              </w:rPr>
              <w:t>school</w:t>
            </w:r>
            <w:r>
              <w:rPr>
                <w:spacing w:val="-15"/>
                <w:sz w:val="24"/>
              </w:rPr>
              <w:t xml:space="preserve"> </w:t>
            </w:r>
            <w:r>
              <w:rPr>
                <w:sz w:val="24"/>
              </w:rPr>
              <w:t>in</w:t>
            </w:r>
            <w:r>
              <w:rPr>
                <w:spacing w:val="-12"/>
                <w:sz w:val="24"/>
              </w:rPr>
              <w:t xml:space="preserve"> </w:t>
            </w:r>
            <w:r>
              <w:rPr>
                <w:sz w:val="24"/>
              </w:rPr>
              <w:t>all aspects for example</w:t>
            </w:r>
            <w:r>
              <w:rPr>
                <w:spacing w:val="40"/>
                <w:sz w:val="24"/>
              </w:rPr>
              <w:t xml:space="preserve"> </w:t>
            </w:r>
            <w:r>
              <w:rPr>
                <w:sz w:val="24"/>
              </w:rPr>
              <w:t>like Education</w:t>
            </w:r>
          </w:p>
          <w:p w14:paraId="12FD8EA2">
            <w:pPr>
              <w:pStyle w:val="14"/>
              <w:spacing w:before="0"/>
              <w:ind w:left="38"/>
              <w:jc w:val="both"/>
              <w:rPr>
                <w:sz w:val="24"/>
              </w:rPr>
            </w:pPr>
            <w:r>
              <w:rPr>
                <w:sz w:val="24"/>
              </w:rPr>
              <w:t>,hygiene</w:t>
            </w:r>
            <w:r>
              <w:rPr>
                <w:spacing w:val="-17"/>
                <w:sz w:val="24"/>
              </w:rPr>
              <w:t xml:space="preserve"> </w:t>
            </w:r>
            <w:r>
              <w:rPr>
                <w:sz w:val="24"/>
              </w:rPr>
              <w:t>and</w:t>
            </w:r>
            <w:r>
              <w:rPr>
                <w:spacing w:val="-6"/>
                <w:sz w:val="24"/>
              </w:rPr>
              <w:t xml:space="preserve"> </w:t>
            </w:r>
            <w:r>
              <w:rPr>
                <w:sz w:val="24"/>
              </w:rPr>
              <w:t>much</w:t>
            </w:r>
            <w:r>
              <w:rPr>
                <w:spacing w:val="-12"/>
                <w:sz w:val="24"/>
              </w:rPr>
              <w:t xml:space="preserve"> </w:t>
            </w:r>
            <w:r>
              <w:rPr>
                <w:spacing w:val="-4"/>
                <w:sz w:val="24"/>
              </w:rPr>
              <w:t>more.</w:t>
            </w:r>
          </w:p>
        </w:tc>
        <w:tc>
          <w:tcPr>
            <w:tcW w:w="2770" w:type="dxa"/>
          </w:tcPr>
          <w:p w14:paraId="43BAD231">
            <w:pPr>
              <w:pStyle w:val="14"/>
              <w:spacing w:before="0"/>
              <w:ind w:left="39" w:right="77"/>
              <w:jc w:val="both"/>
              <w:rPr>
                <w:sz w:val="24"/>
              </w:rPr>
            </w:pPr>
            <w:r>
              <w:rPr>
                <w:sz w:val="24"/>
              </w:rPr>
              <w:t>We have learnt classroom management skills and we also improved our time management skills.</w:t>
            </w:r>
          </w:p>
        </w:tc>
        <w:tc>
          <w:tcPr>
            <w:tcW w:w="1243" w:type="dxa"/>
          </w:tcPr>
          <w:p w14:paraId="3F4DCC5D">
            <w:pPr>
              <w:pStyle w:val="14"/>
              <w:spacing w:before="0"/>
              <w:jc w:val="left"/>
              <w:rPr>
                <w:sz w:val="24"/>
              </w:rPr>
            </w:pPr>
          </w:p>
        </w:tc>
      </w:tr>
      <w:tr w14:paraId="12B29E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70" w:hRule="atLeast"/>
        </w:trPr>
        <w:tc>
          <w:tcPr>
            <w:tcW w:w="1344" w:type="dxa"/>
          </w:tcPr>
          <w:p w14:paraId="1D5483DF">
            <w:pPr>
              <w:pStyle w:val="14"/>
              <w:spacing w:before="0"/>
              <w:jc w:val="left"/>
              <w:rPr>
                <w:b/>
                <w:sz w:val="24"/>
              </w:rPr>
            </w:pPr>
          </w:p>
          <w:p w14:paraId="621AAF37">
            <w:pPr>
              <w:pStyle w:val="14"/>
              <w:spacing w:before="1"/>
              <w:jc w:val="left"/>
              <w:rPr>
                <w:b/>
                <w:sz w:val="24"/>
              </w:rPr>
            </w:pPr>
          </w:p>
          <w:p w14:paraId="5CAAC37D">
            <w:pPr>
              <w:pStyle w:val="14"/>
              <w:spacing w:before="0"/>
              <w:ind w:left="70" w:right="55"/>
              <w:rPr>
                <w:sz w:val="24"/>
              </w:rPr>
            </w:pPr>
            <w:r>
              <w:rPr>
                <w:spacing w:val="-4"/>
                <w:w w:val="105"/>
                <w:sz w:val="24"/>
              </w:rPr>
              <w:t>Day–6</w:t>
            </w:r>
          </w:p>
        </w:tc>
        <w:tc>
          <w:tcPr>
            <w:tcW w:w="3687" w:type="dxa"/>
          </w:tcPr>
          <w:p w14:paraId="1A66002F">
            <w:pPr>
              <w:pStyle w:val="14"/>
              <w:spacing w:before="0"/>
              <w:ind w:left="38" w:right="111"/>
              <w:jc w:val="both"/>
              <w:rPr>
                <w:sz w:val="24"/>
              </w:rPr>
            </w:pPr>
            <w:r>
              <w:rPr>
                <w:sz w:val="24"/>
              </w:rPr>
              <w:t>We have ended the week by</w:t>
            </w:r>
            <w:r>
              <w:rPr>
                <w:spacing w:val="-3"/>
                <w:sz w:val="24"/>
              </w:rPr>
              <w:t xml:space="preserve"> </w:t>
            </w:r>
            <w:r>
              <w:rPr>
                <w:sz w:val="24"/>
              </w:rPr>
              <w:t>making are port on the aspects we observed in</w:t>
            </w:r>
            <w:r>
              <w:rPr>
                <w:sz w:val="24"/>
                <w:szCs w:val="24"/>
              </w:rPr>
              <w:t xml:space="preserve"> </w:t>
            </w:r>
            <w:r>
              <w:rPr>
                <w:rFonts w:hint="default"/>
                <w:lang w:val="en-US"/>
              </w:rPr>
              <w:t>Tummalapalem</w:t>
            </w:r>
            <w:r>
              <w:rPr>
                <w:sz w:val="24"/>
              </w:rPr>
              <w:t>.</w:t>
            </w:r>
          </w:p>
        </w:tc>
        <w:tc>
          <w:tcPr>
            <w:tcW w:w="2770" w:type="dxa"/>
          </w:tcPr>
          <w:p w14:paraId="0207CB30">
            <w:pPr>
              <w:pStyle w:val="14"/>
              <w:spacing w:before="0" w:line="242" w:lineRule="auto"/>
              <w:ind w:left="39" w:right="235"/>
              <w:jc w:val="left"/>
              <w:rPr>
                <w:sz w:val="24"/>
              </w:rPr>
            </w:pPr>
            <w:r>
              <w:rPr>
                <w:sz w:val="24"/>
              </w:rPr>
              <w:t>We</w:t>
            </w:r>
            <w:r>
              <w:rPr>
                <w:spacing w:val="-13"/>
                <w:sz w:val="24"/>
              </w:rPr>
              <w:t xml:space="preserve"> </w:t>
            </w:r>
            <w:r>
              <w:rPr>
                <w:sz w:val="24"/>
              </w:rPr>
              <w:t>have</w:t>
            </w:r>
            <w:r>
              <w:rPr>
                <w:spacing w:val="-15"/>
                <w:sz w:val="24"/>
              </w:rPr>
              <w:t xml:space="preserve"> </w:t>
            </w:r>
            <w:r>
              <w:rPr>
                <w:sz w:val="24"/>
              </w:rPr>
              <w:t>developed</w:t>
            </w:r>
            <w:r>
              <w:rPr>
                <w:spacing w:val="-15"/>
                <w:sz w:val="24"/>
              </w:rPr>
              <w:t xml:space="preserve"> </w:t>
            </w:r>
            <w:r>
              <w:rPr>
                <w:sz w:val="24"/>
              </w:rPr>
              <w:t>the skill</w:t>
            </w:r>
            <w:r>
              <w:rPr>
                <w:spacing w:val="-15"/>
                <w:sz w:val="24"/>
              </w:rPr>
              <w:t xml:space="preserve"> </w:t>
            </w:r>
            <w:r>
              <w:rPr>
                <w:sz w:val="24"/>
              </w:rPr>
              <w:t>of</w:t>
            </w:r>
            <w:r>
              <w:rPr>
                <w:spacing w:val="-25"/>
                <w:sz w:val="24"/>
              </w:rPr>
              <w:t xml:space="preserve"> </w:t>
            </w:r>
            <w:r>
              <w:rPr>
                <w:sz w:val="24"/>
              </w:rPr>
              <w:t>outline</w:t>
            </w:r>
            <w:r>
              <w:rPr>
                <w:spacing w:val="-5"/>
                <w:sz w:val="24"/>
              </w:rPr>
              <w:t xml:space="preserve"> </w:t>
            </w:r>
            <w:r>
              <w:rPr>
                <w:sz w:val="24"/>
              </w:rPr>
              <w:t>a</w:t>
            </w:r>
            <w:r>
              <w:rPr>
                <w:spacing w:val="-5"/>
                <w:sz w:val="24"/>
              </w:rPr>
              <w:t xml:space="preserve"> </w:t>
            </w:r>
            <w:r>
              <w:rPr>
                <w:spacing w:val="-2"/>
                <w:sz w:val="24"/>
              </w:rPr>
              <w:t>report.</w:t>
            </w:r>
          </w:p>
        </w:tc>
        <w:tc>
          <w:tcPr>
            <w:tcW w:w="1243" w:type="dxa"/>
          </w:tcPr>
          <w:p w14:paraId="3294DC10">
            <w:pPr>
              <w:pStyle w:val="14"/>
              <w:spacing w:before="0"/>
              <w:jc w:val="left"/>
              <w:rPr>
                <w:sz w:val="24"/>
              </w:rPr>
            </w:pPr>
          </w:p>
        </w:tc>
      </w:tr>
    </w:tbl>
    <w:p w14:paraId="28EE30C6">
      <w:pPr>
        <w:pStyle w:val="14"/>
        <w:spacing w:after="0"/>
        <w:jc w:val="left"/>
        <w:rPr>
          <w:sz w:val="24"/>
        </w:rPr>
        <w:sectPr>
          <w:footerReference r:id="rId10" w:type="default"/>
          <w:footerReference r:id="rId11" w:type="even"/>
          <w:pgSz w:w="11960" w:h="16880"/>
          <w:pgMar w:top="1500" w:right="992" w:bottom="740" w:left="992" w:header="0" w:footer="544" w:gutter="0"/>
          <w:cols w:space="720" w:num="1"/>
        </w:sectPr>
      </w:pPr>
    </w:p>
    <w:p w14:paraId="30F2941E">
      <w:pPr>
        <w:spacing w:before="65"/>
        <w:ind w:left="505" w:right="490" w:firstLine="0"/>
        <w:jc w:val="center"/>
        <w:rPr>
          <w:b/>
          <w:sz w:val="28"/>
        </w:rPr>
      </w:pPr>
      <w:r>
        <w:rPr>
          <w:b/>
          <w:sz w:val="28"/>
        </w:rPr>
        <mc:AlternateContent>
          <mc:Choice Requires="wps">
            <w:drawing>
              <wp:anchor distT="0" distB="0" distL="0" distR="0" simplePos="0" relativeHeight="251677696" behindDoc="1" locked="0" layoutInCell="1" allowOverlap="1">
                <wp:simplePos x="0" y="0"/>
                <wp:positionH relativeFrom="page">
                  <wp:posOffset>393065</wp:posOffset>
                </wp:positionH>
                <wp:positionV relativeFrom="page">
                  <wp:posOffset>432435</wp:posOffset>
                </wp:positionV>
                <wp:extent cx="6796405" cy="9951720"/>
                <wp:effectExtent l="0" t="0" r="0" b="0"/>
                <wp:wrapNone/>
                <wp:docPr id="36" name="Graphic 36"/>
                <wp:cNvGraphicFramePr/>
                <a:graphic xmlns:a="http://schemas.openxmlformats.org/drawingml/2006/main">
                  <a:graphicData uri="http://schemas.microsoft.com/office/word/2010/wordprocessingShape">
                    <wps:wsp>
                      <wps:cNvSpPr/>
                      <wps:spPr>
                        <a:xfrm>
                          <a:off x="0" y="0"/>
                          <a:ext cx="6796405" cy="9951720"/>
                        </a:xfrm>
                        <a:custGeom>
                          <a:avLst/>
                          <a:gdLst/>
                          <a:ahLst/>
                          <a:cxnLst/>
                          <a:rect l="l" t="t" r="r" b="b"/>
                          <a:pathLst>
                            <a:path w="6796405" h="9951720">
                              <a:moveTo>
                                <a:pt x="6796405" y="0"/>
                              </a:moveTo>
                              <a:lnTo>
                                <a:pt x="0" y="0"/>
                              </a:lnTo>
                              <a:lnTo>
                                <a:pt x="0" y="11430"/>
                              </a:lnTo>
                              <a:lnTo>
                                <a:pt x="0" y="9939020"/>
                              </a:lnTo>
                              <a:lnTo>
                                <a:pt x="0" y="9951720"/>
                              </a:lnTo>
                              <a:lnTo>
                                <a:pt x="6796405" y="9951720"/>
                              </a:lnTo>
                              <a:lnTo>
                                <a:pt x="6796405" y="9939020"/>
                              </a:lnTo>
                              <a:lnTo>
                                <a:pt x="12065" y="9939020"/>
                              </a:lnTo>
                              <a:lnTo>
                                <a:pt x="12065" y="11430"/>
                              </a:lnTo>
                              <a:lnTo>
                                <a:pt x="6784340" y="11430"/>
                              </a:lnTo>
                              <a:lnTo>
                                <a:pt x="6784340" y="9938385"/>
                              </a:lnTo>
                              <a:lnTo>
                                <a:pt x="6796405" y="9938385"/>
                              </a:lnTo>
                              <a:lnTo>
                                <a:pt x="6796405" y="11430"/>
                              </a:lnTo>
                              <a:lnTo>
                                <a:pt x="6796405" y="0"/>
                              </a:lnTo>
                              <a:close/>
                            </a:path>
                          </a:pathLst>
                        </a:custGeom>
                        <a:solidFill>
                          <a:srgbClr val="000000"/>
                        </a:solidFill>
                      </wps:spPr>
                      <wps:bodyPr wrap="square" lIns="0" tIns="0" rIns="0" bIns="0" rtlCol="0">
                        <a:noAutofit/>
                      </wps:bodyPr>
                    </wps:wsp>
                  </a:graphicData>
                </a:graphic>
              </wp:anchor>
            </w:drawing>
          </mc:Choice>
          <mc:Fallback>
            <w:pict>
              <v:shape id="Graphic 36" o:spid="_x0000_s1026" o:spt="100" style="position:absolute;left:0pt;margin-left:30.95pt;margin-top:34.05pt;height:783.6pt;width:535.15pt;mso-position-horizontal-relative:page;mso-position-vertical-relative:page;z-index:-251638784;mso-width-relative:page;mso-height-relative:page;" fillcolor="#000000" filled="t" stroked="f" coordsize="6796405,9951720" o:gfxdata="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" path="m6796405,0l0,0,0,11430,0,9939020,0,9951720,6796405,9951720,6796405,9939020,12065,9939020,12065,11430,6784340,11430,6784340,9938385,6796405,9938385,6796405,11430,6796405,0xe">
                <v:fill on="t" focussize="0,0"/>
                <v:stroke on="f"/>
                <v:imagedata o:title=""/>
                <o:lock v:ext="edit" aspectratio="f"/>
                <v:textbox inset="0mm,0mm,0mm,0mm"/>
              </v:shape>
            </w:pict>
          </mc:Fallback>
        </mc:AlternateContent>
      </w:r>
      <w:r>
        <w:rPr>
          <w:b/>
          <w:spacing w:val="-5"/>
          <w:sz w:val="28"/>
        </w:rPr>
        <w:t>WEEKLY</w:t>
      </w:r>
      <w:r>
        <w:rPr>
          <w:b/>
          <w:spacing w:val="58"/>
          <w:sz w:val="28"/>
        </w:rPr>
        <w:t xml:space="preserve"> </w:t>
      </w:r>
      <w:r>
        <w:rPr>
          <w:b/>
          <w:spacing w:val="-2"/>
          <w:sz w:val="28"/>
        </w:rPr>
        <w:t>REPORT</w:t>
      </w:r>
    </w:p>
    <w:p w14:paraId="406FCA49">
      <w:pPr>
        <w:spacing w:before="115"/>
        <w:ind w:left="530" w:right="490" w:firstLine="0"/>
        <w:jc w:val="center"/>
        <w:rPr>
          <w:b/>
          <w:sz w:val="28"/>
        </w:rPr>
      </w:pPr>
      <w:r>
        <w:rPr>
          <w:b/>
          <w:spacing w:val="-6"/>
          <w:sz w:val="28"/>
        </w:rPr>
        <w:t>WEEK</w:t>
      </w:r>
      <w:r>
        <w:rPr>
          <w:b/>
          <w:spacing w:val="-18"/>
          <w:sz w:val="28"/>
        </w:rPr>
        <w:t xml:space="preserve"> </w:t>
      </w:r>
      <w:r>
        <w:rPr>
          <w:b/>
          <w:spacing w:val="-6"/>
          <w:sz w:val="28"/>
        </w:rPr>
        <w:t>–2(From</w:t>
      </w:r>
      <w:r>
        <w:rPr>
          <w:b/>
          <w:spacing w:val="-19"/>
          <w:sz w:val="28"/>
        </w:rPr>
        <w:t xml:space="preserve"> </w:t>
      </w:r>
      <w:r>
        <w:rPr>
          <w:b/>
          <w:spacing w:val="-6"/>
          <w:sz w:val="28"/>
        </w:rPr>
        <w:t>08-06-202</w:t>
      </w:r>
      <w:r>
        <w:rPr>
          <w:rFonts w:hint="default"/>
          <w:b/>
          <w:spacing w:val="-6"/>
          <w:sz w:val="28"/>
          <w:lang w:val="en-IN"/>
        </w:rPr>
        <w:t>5</w:t>
      </w:r>
      <w:r>
        <w:rPr>
          <w:b/>
          <w:spacing w:val="26"/>
          <w:sz w:val="28"/>
        </w:rPr>
        <w:t xml:space="preserve"> </w:t>
      </w:r>
      <w:r>
        <w:rPr>
          <w:b/>
          <w:spacing w:val="-6"/>
          <w:sz w:val="28"/>
        </w:rPr>
        <w:t>to</w:t>
      </w:r>
      <w:r>
        <w:rPr>
          <w:b/>
          <w:spacing w:val="-13"/>
          <w:sz w:val="28"/>
        </w:rPr>
        <w:t xml:space="preserve"> </w:t>
      </w:r>
      <w:r>
        <w:rPr>
          <w:b/>
          <w:spacing w:val="-6"/>
          <w:sz w:val="28"/>
        </w:rPr>
        <w:t>15-06-202</w:t>
      </w:r>
      <w:r>
        <w:rPr>
          <w:rFonts w:hint="default"/>
          <w:b/>
          <w:spacing w:val="-6"/>
          <w:sz w:val="28"/>
          <w:lang w:val="en-IN"/>
        </w:rPr>
        <w:t>5</w:t>
      </w:r>
      <w:r>
        <w:rPr>
          <w:b/>
          <w:spacing w:val="-6"/>
          <w:sz w:val="28"/>
        </w:rPr>
        <w:t>)</w:t>
      </w:r>
    </w:p>
    <w:p w14:paraId="78ECA187">
      <w:pPr>
        <w:pStyle w:val="11"/>
        <w:spacing w:before="36"/>
        <w:rPr>
          <w:b/>
          <w:sz w:val="20"/>
        </w:rPr>
      </w:pPr>
    </w:p>
    <w:tbl>
      <w:tblPr>
        <w:tblStyle w:val="10"/>
        <w:tblW w:w="0" w:type="auto"/>
        <w:tblInd w:w="80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8999"/>
      </w:tblGrid>
      <w:tr w14:paraId="1D45F6B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8" w:hRule="atLeast"/>
        </w:trPr>
        <w:tc>
          <w:tcPr>
            <w:tcW w:w="8999" w:type="dxa"/>
          </w:tcPr>
          <w:p w14:paraId="2C47B52D">
            <w:pPr>
              <w:pStyle w:val="14"/>
              <w:spacing w:before="68"/>
              <w:ind w:left="43"/>
              <w:jc w:val="left"/>
              <w:rPr>
                <w:sz w:val="24"/>
              </w:rPr>
            </w:pPr>
            <w:r>
              <w:rPr>
                <w:b/>
                <w:sz w:val="24"/>
              </w:rPr>
              <w:t>Objective</w:t>
            </w:r>
            <w:r>
              <w:rPr>
                <w:b/>
                <w:spacing w:val="-22"/>
                <w:sz w:val="24"/>
              </w:rPr>
              <w:t xml:space="preserve"> </w:t>
            </w:r>
            <w:r>
              <w:rPr>
                <w:b/>
                <w:sz w:val="24"/>
              </w:rPr>
              <w:t>of</w:t>
            </w:r>
            <w:r>
              <w:rPr>
                <w:b/>
                <w:spacing w:val="-20"/>
                <w:sz w:val="24"/>
              </w:rPr>
              <w:t xml:space="preserve"> </w:t>
            </w:r>
            <w:r>
              <w:rPr>
                <w:b/>
                <w:sz w:val="24"/>
              </w:rPr>
              <w:t>the</w:t>
            </w:r>
            <w:r>
              <w:rPr>
                <w:b/>
                <w:spacing w:val="-15"/>
                <w:sz w:val="24"/>
              </w:rPr>
              <w:t xml:space="preserve"> </w:t>
            </w:r>
            <w:r>
              <w:rPr>
                <w:b/>
                <w:sz w:val="24"/>
              </w:rPr>
              <w:t>Activity</w:t>
            </w:r>
            <w:r>
              <w:rPr>
                <w:b/>
                <w:spacing w:val="-15"/>
                <w:sz w:val="24"/>
              </w:rPr>
              <w:t xml:space="preserve"> </w:t>
            </w:r>
            <w:r>
              <w:rPr>
                <w:b/>
                <w:sz w:val="24"/>
              </w:rPr>
              <w:t>Done:</w:t>
            </w:r>
            <w:r>
              <w:rPr>
                <w:b/>
                <w:spacing w:val="-15"/>
                <w:sz w:val="24"/>
              </w:rPr>
              <w:t xml:space="preserve"> </w:t>
            </w:r>
            <w:r>
              <w:rPr>
                <w:sz w:val="24"/>
              </w:rPr>
              <w:t>Observing</w:t>
            </w:r>
            <w:r>
              <w:rPr>
                <w:spacing w:val="-15"/>
                <w:sz w:val="24"/>
              </w:rPr>
              <w:t xml:space="preserve"> </w:t>
            </w:r>
            <w:r>
              <w:rPr>
                <w:sz w:val="24"/>
              </w:rPr>
              <w:t>the</w:t>
            </w:r>
            <w:r>
              <w:rPr>
                <w:spacing w:val="-13"/>
                <w:sz w:val="24"/>
              </w:rPr>
              <w:t xml:space="preserve"> </w:t>
            </w:r>
            <w:r>
              <w:rPr>
                <w:spacing w:val="-2"/>
                <w:sz w:val="24"/>
              </w:rPr>
              <w:t>locality</w:t>
            </w:r>
          </w:p>
        </w:tc>
      </w:tr>
      <w:tr w14:paraId="21377E5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308" w:hRule="atLeast"/>
        </w:trPr>
        <w:tc>
          <w:tcPr>
            <w:tcW w:w="8999" w:type="dxa"/>
          </w:tcPr>
          <w:p w14:paraId="15016483">
            <w:pPr>
              <w:pStyle w:val="14"/>
              <w:spacing w:before="0" w:line="276" w:lineRule="auto"/>
              <w:ind w:left="249" w:right="124" w:firstLine="2084"/>
              <w:jc w:val="both"/>
              <w:rPr>
                <w:sz w:val="24"/>
              </w:rPr>
            </w:pPr>
            <w:r>
              <w:rPr>
                <w:sz w:val="24"/>
              </w:rPr>
              <w:t>During the second week of our community service project,we mainly</w:t>
            </w:r>
            <w:r>
              <w:rPr>
                <w:spacing w:val="-15"/>
                <w:sz w:val="24"/>
              </w:rPr>
              <w:t xml:space="preserve"> </w:t>
            </w:r>
            <w:r>
              <w:rPr>
                <w:sz w:val="24"/>
              </w:rPr>
              <w:t>focused</w:t>
            </w:r>
            <w:r>
              <w:rPr>
                <w:spacing w:val="-12"/>
                <w:sz w:val="24"/>
              </w:rPr>
              <w:t xml:space="preserve"> </w:t>
            </w:r>
            <w:r>
              <w:rPr>
                <w:sz w:val="24"/>
              </w:rPr>
              <w:t>on</w:t>
            </w:r>
            <w:r>
              <w:rPr>
                <w:spacing w:val="-15"/>
                <w:sz w:val="24"/>
              </w:rPr>
              <w:t xml:space="preserve"> </w:t>
            </w:r>
            <w:r>
              <w:rPr>
                <w:sz w:val="24"/>
              </w:rPr>
              <w:t>observing</w:t>
            </w:r>
            <w:r>
              <w:rPr>
                <w:spacing w:val="-7"/>
                <w:sz w:val="24"/>
              </w:rPr>
              <w:t xml:space="preserve"> </w:t>
            </w:r>
            <w:r>
              <w:rPr>
                <w:sz w:val="24"/>
              </w:rPr>
              <w:t>the locality</w:t>
            </w:r>
            <w:r>
              <w:rPr>
                <w:spacing w:val="-15"/>
                <w:sz w:val="24"/>
              </w:rPr>
              <w:t xml:space="preserve"> </w:t>
            </w:r>
            <w:r>
              <w:rPr>
                <w:sz w:val="24"/>
              </w:rPr>
              <w:t>of</w:t>
            </w:r>
            <w:r>
              <w:rPr>
                <w:spacing w:val="-15"/>
                <w:sz w:val="24"/>
              </w:rPr>
              <w:t xml:space="preserve"> </w:t>
            </w:r>
            <w:r>
              <w:rPr>
                <w:sz w:val="24"/>
              </w:rPr>
              <w:t>Mylavaram</w:t>
            </w:r>
            <w:r>
              <w:rPr>
                <w:spacing w:val="-15"/>
                <w:sz w:val="24"/>
              </w:rPr>
              <w:t xml:space="preserve"> </w:t>
            </w:r>
            <w:r>
              <w:rPr>
                <w:sz w:val="24"/>
              </w:rPr>
              <w:t>,</w:t>
            </w:r>
            <w:r>
              <w:rPr>
                <w:spacing w:val="-9"/>
                <w:sz w:val="24"/>
              </w:rPr>
              <w:t xml:space="preserve"> </w:t>
            </w:r>
            <w:r>
              <w:rPr>
                <w:sz w:val="24"/>
              </w:rPr>
              <w:t>on</w:t>
            </w:r>
            <w:r>
              <w:rPr>
                <w:spacing w:val="-15"/>
                <w:sz w:val="24"/>
              </w:rPr>
              <w:t xml:space="preserve"> </w:t>
            </w:r>
            <w:r>
              <w:rPr>
                <w:sz w:val="24"/>
              </w:rPr>
              <w:t>the</w:t>
            </w:r>
            <w:r>
              <w:rPr>
                <w:spacing w:val="-4"/>
                <w:sz w:val="24"/>
              </w:rPr>
              <w:t xml:space="preserve"> </w:t>
            </w:r>
            <w:r>
              <w:rPr>
                <w:sz w:val="24"/>
              </w:rPr>
              <w:t>first</w:t>
            </w:r>
            <w:r>
              <w:rPr>
                <w:spacing w:val="11"/>
                <w:sz w:val="24"/>
              </w:rPr>
              <w:t xml:space="preserve"> </w:t>
            </w:r>
            <w:r>
              <w:rPr>
                <w:sz w:val="24"/>
              </w:rPr>
              <w:t>day</w:t>
            </w:r>
            <w:r>
              <w:rPr>
                <w:spacing w:val="-15"/>
                <w:sz w:val="24"/>
              </w:rPr>
              <w:t xml:space="preserve"> </w:t>
            </w:r>
            <w:r>
              <w:rPr>
                <w:sz w:val="24"/>
              </w:rPr>
              <w:t>we made</w:t>
            </w:r>
            <w:r>
              <w:rPr>
                <w:spacing w:val="-3"/>
                <w:sz w:val="24"/>
              </w:rPr>
              <w:t xml:space="preserve"> </w:t>
            </w:r>
            <w:r>
              <w:rPr>
                <w:sz w:val="24"/>
              </w:rPr>
              <w:t>a</w:t>
            </w:r>
            <w:r>
              <w:rPr>
                <w:spacing w:val="-4"/>
                <w:sz w:val="24"/>
              </w:rPr>
              <w:t xml:space="preserve"> </w:t>
            </w:r>
            <w:r>
              <w:rPr>
                <w:sz w:val="24"/>
              </w:rPr>
              <w:t>notice on roads of Mylavaram and the very next day we have visited agriculture fields of that locality</w:t>
            </w:r>
            <w:r>
              <w:rPr>
                <w:spacing w:val="-15"/>
                <w:sz w:val="24"/>
              </w:rPr>
              <w:t xml:space="preserve"> </w:t>
            </w:r>
            <w:r>
              <w:rPr>
                <w:sz w:val="24"/>
              </w:rPr>
              <w:t>and</w:t>
            </w:r>
            <w:r>
              <w:rPr>
                <w:spacing w:val="-15"/>
                <w:sz w:val="24"/>
              </w:rPr>
              <w:t xml:space="preserve"> </w:t>
            </w:r>
            <w:r>
              <w:rPr>
                <w:sz w:val="24"/>
              </w:rPr>
              <w:t>we</w:t>
            </w:r>
            <w:r>
              <w:rPr>
                <w:spacing w:val="-15"/>
                <w:sz w:val="24"/>
              </w:rPr>
              <w:t xml:space="preserve"> </w:t>
            </w:r>
            <w:r>
              <w:rPr>
                <w:sz w:val="24"/>
              </w:rPr>
              <w:t>have</w:t>
            </w:r>
            <w:r>
              <w:rPr>
                <w:spacing w:val="-9"/>
                <w:sz w:val="24"/>
              </w:rPr>
              <w:t xml:space="preserve"> </w:t>
            </w:r>
            <w:r>
              <w:rPr>
                <w:sz w:val="24"/>
              </w:rPr>
              <w:t>seen</w:t>
            </w:r>
            <w:r>
              <w:rPr>
                <w:spacing w:val="-11"/>
                <w:sz w:val="24"/>
              </w:rPr>
              <w:t xml:space="preserve"> </w:t>
            </w:r>
            <w:r>
              <w:rPr>
                <w:sz w:val="24"/>
              </w:rPr>
              <w:t>a</w:t>
            </w:r>
            <w:r>
              <w:rPr>
                <w:spacing w:val="-13"/>
                <w:sz w:val="24"/>
              </w:rPr>
              <w:t xml:space="preserve"> </w:t>
            </w:r>
            <w:r>
              <w:rPr>
                <w:sz w:val="24"/>
              </w:rPr>
              <w:t>group</w:t>
            </w:r>
            <w:r>
              <w:rPr>
                <w:spacing w:val="-15"/>
                <w:sz w:val="24"/>
              </w:rPr>
              <w:t xml:space="preserve"> </w:t>
            </w:r>
            <w:r>
              <w:rPr>
                <w:sz w:val="24"/>
              </w:rPr>
              <w:t>of</w:t>
            </w:r>
            <w:r>
              <w:rPr>
                <w:spacing w:val="-15"/>
                <w:sz w:val="24"/>
              </w:rPr>
              <w:t xml:space="preserve"> </w:t>
            </w:r>
            <w:r>
              <w:rPr>
                <w:sz w:val="24"/>
              </w:rPr>
              <w:t>framers</w:t>
            </w:r>
            <w:r>
              <w:rPr>
                <w:spacing w:val="-13"/>
                <w:sz w:val="24"/>
              </w:rPr>
              <w:t xml:space="preserve"> </w:t>
            </w:r>
            <w:r>
              <w:rPr>
                <w:sz w:val="24"/>
              </w:rPr>
              <w:t>working hard</w:t>
            </w:r>
            <w:r>
              <w:rPr>
                <w:spacing w:val="-15"/>
                <w:sz w:val="24"/>
              </w:rPr>
              <w:t xml:space="preserve"> </w:t>
            </w:r>
            <w:r>
              <w:rPr>
                <w:sz w:val="24"/>
              </w:rPr>
              <w:t>together</w:t>
            </w:r>
            <w:r>
              <w:rPr>
                <w:spacing w:val="-9"/>
                <w:sz w:val="24"/>
              </w:rPr>
              <w:t xml:space="preserve"> </w:t>
            </w:r>
            <w:r>
              <w:rPr>
                <w:sz w:val="24"/>
              </w:rPr>
              <w:t>and</w:t>
            </w:r>
            <w:r>
              <w:rPr>
                <w:spacing w:val="-3"/>
                <w:sz w:val="24"/>
              </w:rPr>
              <w:t xml:space="preserve"> </w:t>
            </w:r>
            <w:r>
              <w:rPr>
                <w:sz w:val="24"/>
              </w:rPr>
              <w:t>helping</w:t>
            </w:r>
            <w:r>
              <w:rPr>
                <w:spacing w:val="-6"/>
                <w:sz w:val="24"/>
              </w:rPr>
              <w:t xml:space="preserve"> </w:t>
            </w:r>
            <w:r>
              <w:rPr>
                <w:sz w:val="24"/>
              </w:rPr>
              <w:t>each</w:t>
            </w:r>
            <w:r>
              <w:rPr>
                <w:spacing w:val="-15"/>
                <w:sz w:val="24"/>
              </w:rPr>
              <w:t xml:space="preserve"> </w:t>
            </w:r>
            <w:r>
              <w:rPr>
                <w:sz w:val="24"/>
              </w:rPr>
              <w:t>other through</w:t>
            </w:r>
            <w:r>
              <w:rPr>
                <w:spacing w:val="-15"/>
                <w:sz w:val="24"/>
              </w:rPr>
              <w:t xml:space="preserve"> </w:t>
            </w:r>
            <w:r>
              <w:rPr>
                <w:sz w:val="24"/>
              </w:rPr>
              <w:t>that</w:t>
            </w:r>
            <w:r>
              <w:rPr>
                <w:spacing w:val="-15"/>
                <w:sz w:val="24"/>
              </w:rPr>
              <w:t xml:space="preserve"> </w:t>
            </w:r>
            <w:r>
              <w:rPr>
                <w:sz w:val="24"/>
              </w:rPr>
              <w:t>we</w:t>
            </w:r>
            <w:r>
              <w:rPr>
                <w:spacing w:val="-15"/>
                <w:sz w:val="24"/>
              </w:rPr>
              <w:t xml:space="preserve"> </w:t>
            </w:r>
            <w:r>
              <w:rPr>
                <w:sz w:val="24"/>
              </w:rPr>
              <w:t>understood</w:t>
            </w:r>
            <w:r>
              <w:rPr>
                <w:spacing w:val="-15"/>
                <w:sz w:val="24"/>
              </w:rPr>
              <w:t xml:space="preserve"> </w:t>
            </w:r>
            <w:r>
              <w:rPr>
                <w:sz w:val="24"/>
              </w:rPr>
              <w:t>the</w:t>
            </w:r>
            <w:r>
              <w:rPr>
                <w:spacing w:val="-2"/>
                <w:sz w:val="24"/>
              </w:rPr>
              <w:t xml:space="preserve"> </w:t>
            </w:r>
            <w:r>
              <w:rPr>
                <w:sz w:val="24"/>
              </w:rPr>
              <w:t>importance</w:t>
            </w:r>
            <w:r>
              <w:rPr>
                <w:spacing w:val="-13"/>
                <w:sz w:val="24"/>
              </w:rPr>
              <w:t xml:space="preserve"> </w:t>
            </w:r>
            <w:r>
              <w:rPr>
                <w:sz w:val="24"/>
              </w:rPr>
              <w:t>and</w:t>
            </w:r>
            <w:r>
              <w:rPr>
                <w:spacing w:val="-3"/>
                <w:sz w:val="24"/>
              </w:rPr>
              <w:t xml:space="preserve"> </w:t>
            </w:r>
            <w:r>
              <w:rPr>
                <w:sz w:val="24"/>
              </w:rPr>
              <w:t>the</w:t>
            </w:r>
            <w:r>
              <w:rPr>
                <w:spacing w:val="-5"/>
                <w:sz w:val="24"/>
              </w:rPr>
              <w:t xml:space="preserve"> </w:t>
            </w:r>
            <w:r>
              <w:rPr>
                <w:sz w:val="24"/>
              </w:rPr>
              <w:t>strength</w:t>
            </w:r>
            <w:r>
              <w:rPr>
                <w:spacing w:val="-12"/>
                <w:sz w:val="24"/>
              </w:rPr>
              <w:t xml:space="preserve"> </w:t>
            </w:r>
            <w:r>
              <w:rPr>
                <w:sz w:val="24"/>
              </w:rPr>
              <w:t>of</w:t>
            </w:r>
            <w:r>
              <w:rPr>
                <w:spacing w:val="-15"/>
                <w:sz w:val="24"/>
              </w:rPr>
              <w:t xml:space="preserve"> </w:t>
            </w:r>
            <w:r>
              <w:rPr>
                <w:sz w:val="24"/>
              </w:rPr>
              <w:t>the</w:t>
            </w:r>
            <w:r>
              <w:rPr>
                <w:spacing w:val="-14"/>
                <w:sz w:val="24"/>
              </w:rPr>
              <w:t xml:space="preserve"> </w:t>
            </w:r>
            <w:r>
              <w:rPr>
                <w:sz w:val="24"/>
              </w:rPr>
              <w:t>team</w:t>
            </w:r>
            <w:r>
              <w:rPr>
                <w:spacing w:val="-15"/>
                <w:sz w:val="24"/>
              </w:rPr>
              <w:t xml:space="preserve"> </w:t>
            </w:r>
            <w:r>
              <w:rPr>
                <w:sz w:val="24"/>
              </w:rPr>
              <w:t>work</w:t>
            </w:r>
            <w:r>
              <w:rPr>
                <w:spacing w:val="-13"/>
                <w:sz w:val="24"/>
              </w:rPr>
              <w:t xml:space="preserve"> </w:t>
            </w:r>
            <w:r>
              <w:rPr>
                <w:sz w:val="24"/>
              </w:rPr>
              <w:t>.</w:t>
            </w:r>
            <w:r>
              <w:rPr>
                <w:spacing w:val="-1"/>
                <w:sz w:val="24"/>
              </w:rPr>
              <w:t xml:space="preserve"> </w:t>
            </w:r>
            <w:r>
              <w:rPr>
                <w:sz w:val="24"/>
              </w:rPr>
              <w:t>On</w:t>
            </w:r>
            <w:r>
              <w:rPr>
                <w:spacing w:val="-15"/>
                <w:sz w:val="24"/>
              </w:rPr>
              <w:t xml:space="preserve"> </w:t>
            </w:r>
            <w:r>
              <w:rPr>
                <w:sz w:val="24"/>
              </w:rPr>
              <w:t>the</w:t>
            </w:r>
            <w:r>
              <w:rPr>
                <w:spacing w:val="-14"/>
                <w:sz w:val="24"/>
              </w:rPr>
              <w:t xml:space="preserve"> </w:t>
            </w:r>
            <w:r>
              <w:rPr>
                <w:sz w:val="24"/>
              </w:rPr>
              <w:t>third day of the week we visited health care center and we have seen how the patients were treated</w:t>
            </w:r>
            <w:r>
              <w:rPr>
                <w:spacing w:val="-15"/>
                <w:sz w:val="24"/>
              </w:rPr>
              <w:t xml:space="preserve"> </w:t>
            </w:r>
            <w:r>
              <w:rPr>
                <w:sz w:val="24"/>
              </w:rPr>
              <w:t>and</w:t>
            </w:r>
            <w:r>
              <w:rPr>
                <w:spacing w:val="-13"/>
                <w:sz w:val="24"/>
              </w:rPr>
              <w:t xml:space="preserve"> </w:t>
            </w:r>
            <w:r>
              <w:rPr>
                <w:sz w:val="24"/>
              </w:rPr>
              <w:t>we</w:t>
            </w:r>
            <w:r>
              <w:rPr>
                <w:spacing w:val="-11"/>
                <w:sz w:val="24"/>
              </w:rPr>
              <w:t xml:space="preserve"> </w:t>
            </w:r>
            <w:r>
              <w:rPr>
                <w:sz w:val="24"/>
              </w:rPr>
              <w:t>have</w:t>
            </w:r>
            <w:r>
              <w:rPr>
                <w:spacing w:val="-10"/>
                <w:sz w:val="24"/>
              </w:rPr>
              <w:t xml:space="preserve"> </w:t>
            </w:r>
            <w:r>
              <w:rPr>
                <w:sz w:val="24"/>
              </w:rPr>
              <w:t>came</w:t>
            </w:r>
            <w:r>
              <w:rPr>
                <w:spacing w:val="-5"/>
                <w:sz w:val="24"/>
              </w:rPr>
              <w:t xml:space="preserve"> </w:t>
            </w:r>
            <w:r>
              <w:rPr>
                <w:sz w:val="24"/>
              </w:rPr>
              <w:t>to</w:t>
            </w:r>
            <w:r>
              <w:rPr>
                <w:spacing w:val="-5"/>
                <w:sz w:val="24"/>
              </w:rPr>
              <w:t xml:space="preserve"> </w:t>
            </w:r>
            <w:r>
              <w:rPr>
                <w:sz w:val="24"/>
              </w:rPr>
              <w:t>know</w:t>
            </w:r>
            <w:r>
              <w:rPr>
                <w:spacing w:val="-15"/>
                <w:sz w:val="24"/>
              </w:rPr>
              <w:t xml:space="preserve"> </w:t>
            </w:r>
            <w:r>
              <w:rPr>
                <w:sz w:val="24"/>
              </w:rPr>
              <w:t>that</w:t>
            </w:r>
            <w:r>
              <w:rPr>
                <w:spacing w:val="-9"/>
                <w:sz w:val="24"/>
              </w:rPr>
              <w:t xml:space="preserve"> </w:t>
            </w:r>
            <w:r>
              <w:rPr>
                <w:sz w:val="24"/>
              </w:rPr>
              <w:t>there is</w:t>
            </w:r>
            <w:r>
              <w:rPr>
                <w:spacing w:val="-11"/>
                <w:sz w:val="24"/>
              </w:rPr>
              <w:t xml:space="preserve"> </w:t>
            </w:r>
            <w:r>
              <w:rPr>
                <w:sz w:val="24"/>
              </w:rPr>
              <w:t>only</w:t>
            </w:r>
            <w:r>
              <w:rPr>
                <w:spacing w:val="-15"/>
                <w:sz w:val="24"/>
              </w:rPr>
              <w:t xml:space="preserve"> </w:t>
            </w:r>
            <w:r>
              <w:rPr>
                <w:sz w:val="24"/>
              </w:rPr>
              <w:t>one</w:t>
            </w:r>
            <w:r>
              <w:rPr>
                <w:spacing w:val="-1"/>
                <w:sz w:val="24"/>
              </w:rPr>
              <w:t xml:space="preserve"> </w:t>
            </w:r>
            <w:r>
              <w:rPr>
                <w:sz w:val="24"/>
              </w:rPr>
              <w:t>health</w:t>
            </w:r>
            <w:r>
              <w:rPr>
                <w:spacing w:val="-8"/>
                <w:sz w:val="24"/>
              </w:rPr>
              <w:t xml:space="preserve"> </w:t>
            </w:r>
            <w:r>
              <w:rPr>
                <w:sz w:val="24"/>
              </w:rPr>
              <w:t>care</w:t>
            </w:r>
            <w:r>
              <w:rPr>
                <w:spacing w:val="-10"/>
                <w:sz w:val="24"/>
              </w:rPr>
              <w:t xml:space="preserve"> </w:t>
            </w:r>
            <w:r>
              <w:rPr>
                <w:sz w:val="24"/>
              </w:rPr>
              <w:t>center in</w:t>
            </w:r>
            <w:r>
              <w:rPr>
                <w:spacing w:val="-15"/>
                <w:sz w:val="24"/>
              </w:rPr>
              <w:t xml:space="preserve"> </w:t>
            </w:r>
            <w:r>
              <w:rPr>
                <w:sz w:val="24"/>
              </w:rPr>
              <w:t>the</w:t>
            </w:r>
            <w:r>
              <w:rPr>
                <w:spacing w:val="-10"/>
                <w:sz w:val="24"/>
              </w:rPr>
              <w:t xml:space="preserve"> </w:t>
            </w:r>
            <w:r>
              <w:rPr>
                <w:sz w:val="24"/>
              </w:rPr>
              <w:t>particular locality and we have seen each and every person patiently waiting for their turn to get treatment</w:t>
            </w:r>
            <w:r>
              <w:rPr>
                <w:spacing w:val="-12"/>
                <w:sz w:val="24"/>
              </w:rPr>
              <w:t xml:space="preserve"> </w:t>
            </w:r>
            <w:r>
              <w:rPr>
                <w:sz w:val="24"/>
              </w:rPr>
              <w:t>by</w:t>
            </w:r>
            <w:r>
              <w:rPr>
                <w:spacing w:val="-15"/>
                <w:sz w:val="24"/>
              </w:rPr>
              <w:t xml:space="preserve"> </w:t>
            </w:r>
            <w:r>
              <w:rPr>
                <w:sz w:val="24"/>
              </w:rPr>
              <w:t>that</w:t>
            </w:r>
            <w:r>
              <w:rPr>
                <w:spacing w:val="-5"/>
                <w:sz w:val="24"/>
              </w:rPr>
              <w:t xml:space="preserve"> </w:t>
            </w:r>
            <w:r>
              <w:rPr>
                <w:sz w:val="24"/>
              </w:rPr>
              <w:t>we</w:t>
            </w:r>
            <w:r>
              <w:rPr>
                <w:spacing w:val="-15"/>
                <w:sz w:val="24"/>
              </w:rPr>
              <w:t xml:space="preserve"> </w:t>
            </w:r>
            <w:r>
              <w:rPr>
                <w:sz w:val="24"/>
              </w:rPr>
              <w:t>have</w:t>
            </w:r>
            <w:r>
              <w:rPr>
                <w:spacing w:val="-2"/>
                <w:sz w:val="24"/>
              </w:rPr>
              <w:t xml:space="preserve"> </w:t>
            </w:r>
            <w:r>
              <w:rPr>
                <w:sz w:val="24"/>
              </w:rPr>
              <w:t>improved</w:t>
            </w:r>
            <w:r>
              <w:rPr>
                <w:spacing w:val="-14"/>
                <w:sz w:val="24"/>
              </w:rPr>
              <w:t xml:space="preserve"> </w:t>
            </w:r>
            <w:r>
              <w:rPr>
                <w:sz w:val="24"/>
              </w:rPr>
              <w:t>our</w:t>
            </w:r>
            <w:r>
              <w:rPr>
                <w:spacing w:val="-9"/>
                <w:sz w:val="24"/>
              </w:rPr>
              <w:t xml:space="preserve"> </w:t>
            </w:r>
            <w:r>
              <w:rPr>
                <w:sz w:val="24"/>
              </w:rPr>
              <w:t>patience</w:t>
            </w:r>
            <w:r>
              <w:rPr>
                <w:spacing w:val="-10"/>
                <w:sz w:val="24"/>
              </w:rPr>
              <w:t xml:space="preserve"> </w:t>
            </w:r>
            <w:r>
              <w:rPr>
                <w:sz w:val="24"/>
              </w:rPr>
              <w:t>skills</w:t>
            </w:r>
            <w:r>
              <w:rPr>
                <w:spacing w:val="-8"/>
                <w:sz w:val="24"/>
              </w:rPr>
              <w:t xml:space="preserve"> </w:t>
            </w:r>
            <w:r>
              <w:rPr>
                <w:sz w:val="24"/>
              </w:rPr>
              <w:t>and</w:t>
            </w:r>
            <w:r>
              <w:rPr>
                <w:spacing w:val="-9"/>
                <w:sz w:val="24"/>
              </w:rPr>
              <w:t xml:space="preserve"> </w:t>
            </w:r>
            <w:r>
              <w:rPr>
                <w:sz w:val="24"/>
              </w:rPr>
              <w:t>observation</w:t>
            </w:r>
            <w:r>
              <w:rPr>
                <w:spacing w:val="-13"/>
                <w:sz w:val="24"/>
              </w:rPr>
              <w:t xml:space="preserve"> </w:t>
            </w:r>
            <w:r>
              <w:rPr>
                <w:sz w:val="24"/>
              </w:rPr>
              <w:t>skills</w:t>
            </w:r>
            <w:r>
              <w:rPr>
                <w:spacing w:val="-8"/>
                <w:sz w:val="24"/>
              </w:rPr>
              <w:t xml:space="preserve"> </w:t>
            </w:r>
            <w:r>
              <w:rPr>
                <w:sz w:val="24"/>
              </w:rPr>
              <w:t>,and</w:t>
            </w:r>
            <w:r>
              <w:rPr>
                <w:spacing w:val="-14"/>
                <w:sz w:val="24"/>
              </w:rPr>
              <w:t xml:space="preserve"> </w:t>
            </w:r>
            <w:r>
              <w:rPr>
                <w:sz w:val="24"/>
              </w:rPr>
              <w:t>the</w:t>
            </w:r>
            <w:r>
              <w:rPr>
                <w:spacing w:val="-7"/>
                <w:sz w:val="24"/>
              </w:rPr>
              <w:t xml:space="preserve"> </w:t>
            </w:r>
            <w:r>
              <w:rPr>
                <w:sz w:val="24"/>
              </w:rPr>
              <w:t xml:space="preserve">next day that is fourth day of the week we made a notice on women working at home we observed that they are performing their chores perfectly through that we have developed our organization and time management skills ,and on the very next day we have Visited the school in </w:t>
            </w:r>
            <w:r>
              <w:rPr>
                <w:sz w:val="24"/>
                <w:szCs w:val="24"/>
              </w:rPr>
              <w:t xml:space="preserve"> </w:t>
            </w:r>
            <w:r>
              <w:rPr>
                <w:rFonts w:hint="default"/>
                <w:lang w:val="en-US"/>
              </w:rPr>
              <w:t>Tummalapalem</w:t>
            </w:r>
            <w:bookmarkStart w:id="44" w:name="_GoBack"/>
            <w:bookmarkEnd w:id="44"/>
            <w:r>
              <w:rPr>
                <w:rFonts w:hint="default"/>
                <w:lang w:val="en-IN"/>
              </w:rPr>
              <w:t xml:space="preserve"> </w:t>
            </w:r>
            <w:r>
              <w:rPr>
                <w:sz w:val="24"/>
              </w:rPr>
              <w:t>and we made a notice on many</w:t>
            </w:r>
            <w:r>
              <w:rPr>
                <w:spacing w:val="-5"/>
                <w:sz w:val="24"/>
              </w:rPr>
              <w:t xml:space="preserve"> </w:t>
            </w:r>
            <w:r>
              <w:rPr>
                <w:sz w:val="24"/>
              </w:rPr>
              <w:t>aspects related to that school like</w:t>
            </w:r>
            <w:r>
              <w:rPr>
                <w:spacing w:val="40"/>
                <w:sz w:val="24"/>
              </w:rPr>
              <w:t xml:space="preserve"> </w:t>
            </w:r>
            <w:r>
              <w:rPr>
                <w:sz w:val="24"/>
              </w:rPr>
              <w:t>how the teachers were teaching</w:t>
            </w:r>
          </w:p>
          <w:p w14:paraId="18488A39">
            <w:pPr>
              <w:pStyle w:val="14"/>
              <w:spacing w:before="0" w:line="276" w:lineRule="auto"/>
              <w:ind w:left="249" w:right="142"/>
              <w:jc w:val="both"/>
              <w:rPr>
                <w:sz w:val="24"/>
              </w:rPr>
            </w:pPr>
            <w:r>
              <w:rPr>
                <w:sz w:val="24"/>
              </w:rPr>
              <w:t>,what are the teaching their students, how they were maintaining discipline within students, and we</w:t>
            </w:r>
            <w:r>
              <w:rPr>
                <w:spacing w:val="-2"/>
                <w:sz w:val="24"/>
              </w:rPr>
              <w:t xml:space="preserve"> </w:t>
            </w:r>
            <w:r>
              <w:rPr>
                <w:sz w:val="24"/>
              </w:rPr>
              <w:t>also made</w:t>
            </w:r>
            <w:r>
              <w:rPr>
                <w:spacing w:val="-1"/>
                <w:sz w:val="24"/>
              </w:rPr>
              <w:t xml:space="preserve"> </w:t>
            </w:r>
            <w:r>
              <w:rPr>
                <w:sz w:val="24"/>
              </w:rPr>
              <w:t>a</w:t>
            </w:r>
            <w:r>
              <w:rPr>
                <w:spacing w:val="-1"/>
                <w:sz w:val="24"/>
              </w:rPr>
              <w:t xml:space="preserve"> </w:t>
            </w:r>
            <w:r>
              <w:rPr>
                <w:sz w:val="24"/>
              </w:rPr>
              <w:t>note</w:t>
            </w:r>
            <w:r>
              <w:rPr>
                <w:spacing w:val="-6"/>
                <w:sz w:val="24"/>
              </w:rPr>
              <w:t xml:space="preserve"> </w:t>
            </w:r>
            <w:r>
              <w:rPr>
                <w:sz w:val="24"/>
              </w:rPr>
              <w:t>on</w:t>
            </w:r>
            <w:r>
              <w:rPr>
                <w:spacing w:val="-5"/>
                <w:sz w:val="24"/>
              </w:rPr>
              <w:t xml:space="preserve"> </w:t>
            </w:r>
            <w:r>
              <w:rPr>
                <w:sz w:val="24"/>
              </w:rPr>
              <w:t>hygienic levels</w:t>
            </w:r>
            <w:r>
              <w:rPr>
                <w:spacing w:val="-2"/>
                <w:sz w:val="24"/>
              </w:rPr>
              <w:t xml:space="preserve"> </w:t>
            </w:r>
            <w:r>
              <w:rPr>
                <w:sz w:val="24"/>
              </w:rPr>
              <w:t>of</w:t>
            </w:r>
            <w:r>
              <w:rPr>
                <w:spacing w:val="-8"/>
                <w:sz w:val="24"/>
              </w:rPr>
              <w:t xml:space="preserve"> </w:t>
            </w:r>
            <w:r>
              <w:rPr>
                <w:sz w:val="24"/>
              </w:rPr>
              <w:t>schools</w:t>
            </w:r>
            <w:r>
              <w:rPr>
                <w:spacing w:val="-2"/>
                <w:sz w:val="24"/>
              </w:rPr>
              <w:t xml:space="preserve"> </w:t>
            </w:r>
            <w:r>
              <w:rPr>
                <w:sz w:val="24"/>
              </w:rPr>
              <w:t>and through</w:t>
            </w:r>
            <w:r>
              <w:rPr>
                <w:spacing w:val="-5"/>
                <w:sz w:val="24"/>
              </w:rPr>
              <w:t xml:space="preserve"> </w:t>
            </w:r>
            <w:r>
              <w:rPr>
                <w:sz w:val="24"/>
              </w:rPr>
              <w:t>this</w:t>
            </w:r>
            <w:r>
              <w:rPr>
                <w:spacing w:val="-2"/>
                <w:sz w:val="24"/>
              </w:rPr>
              <w:t xml:space="preserve"> </w:t>
            </w:r>
            <w:r>
              <w:rPr>
                <w:sz w:val="24"/>
              </w:rPr>
              <w:t>we have learnt classroom management skills and we have also developed critical thinking and on the last day</w:t>
            </w:r>
            <w:r>
              <w:rPr>
                <w:spacing w:val="-1"/>
                <w:sz w:val="24"/>
              </w:rPr>
              <w:t xml:space="preserve"> </w:t>
            </w:r>
            <w:r>
              <w:rPr>
                <w:sz w:val="24"/>
              </w:rPr>
              <w:t>of week we made a report related to above aspects and through</w:t>
            </w:r>
            <w:r>
              <w:rPr>
                <w:spacing w:val="-1"/>
                <w:sz w:val="24"/>
              </w:rPr>
              <w:t xml:space="preserve"> </w:t>
            </w:r>
            <w:r>
              <w:rPr>
                <w:sz w:val="24"/>
              </w:rPr>
              <w:t>this we have learnt how</w:t>
            </w:r>
          </w:p>
          <w:p w14:paraId="7CDD4F4A">
            <w:pPr>
              <w:pStyle w:val="14"/>
              <w:spacing w:before="0" w:line="269" w:lineRule="exact"/>
              <w:ind w:left="249"/>
              <w:jc w:val="both"/>
              <w:rPr>
                <w:sz w:val="24"/>
              </w:rPr>
            </w:pPr>
            <w:r>
              <w:rPr>
                <w:sz w:val="24"/>
              </w:rPr>
              <w:t>to</w:t>
            </w:r>
            <w:r>
              <w:rPr>
                <w:spacing w:val="-9"/>
                <w:sz w:val="24"/>
              </w:rPr>
              <w:t xml:space="preserve"> </w:t>
            </w:r>
            <w:r>
              <w:rPr>
                <w:sz w:val="24"/>
              </w:rPr>
              <w:t>outline</w:t>
            </w:r>
            <w:r>
              <w:rPr>
                <w:spacing w:val="-6"/>
                <w:sz w:val="24"/>
              </w:rPr>
              <w:t xml:space="preserve"> </w:t>
            </w:r>
            <w:r>
              <w:rPr>
                <w:sz w:val="24"/>
              </w:rPr>
              <w:t>a</w:t>
            </w:r>
            <w:r>
              <w:rPr>
                <w:spacing w:val="-15"/>
                <w:sz w:val="24"/>
              </w:rPr>
              <w:t xml:space="preserve"> </w:t>
            </w:r>
            <w:r>
              <w:rPr>
                <w:spacing w:val="-2"/>
                <w:sz w:val="24"/>
              </w:rPr>
              <w:t>report.</w:t>
            </w:r>
          </w:p>
        </w:tc>
      </w:tr>
    </w:tbl>
    <w:p w14:paraId="1FDD1DCD">
      <w:pPr>
        <w:pStyle w:val="14"/>
        <w:spacing w:after="0" w:line="269" w:lineRule="exact"/>
        <w:jc w:val="both"/>
        <w:rPr>
          <w:sz w:val="24"/>
        </w:rPr>
        <w:sectPr>
          <w:pgSz w:w="11960" w:h="16880"/>
          <w:pgMar w:top="1500" w:right="992" w:bottom="740" w:left="992" w:header="0" w:footer="544" w:gutter="0"/>
          <w:cols w:space="720" w:num="1"/>
        </w:sectPr>
      </w:pPr>
    </w:p>
    <w:p w14:paraId="734E12B6">
      <w:pPr>
        <w:pStyle w:val="5"/>
        <w:spacing w:before="62"/>
        <w:ind w:left="3027"/>
      </w:pPr>
      <w:r>
        <mc:AlternateContent>
          <mc:Choice Requires="wps">
            <w:drawing>
              <wp:anchor distT="0" distB="0" distL="0" distR="0" simplePos="0" relativeHeight="251677696" behindDoc="1" locked="0" layoutInCell="1" allowOverlap="1">
                <wp:simplePos x="0" y="0"/>
                <wp:positionH relativeFrom="page">
                  <wp:posOffset>393065</wp:posOffset>
                </wp:positionH>
                <wp:positionV relativeFrom="page">
                  <wp:posOffset>432435</wp:posOffset>
                </wp:positionV>
                <wp:extent cx="6796405" cy="9841230"/>
                <wp:effectExtent l="0" t="0" r="0" b="0"/>
                <wp:wrapNone/>
                <wp:docPr id="39" name="Graphic 39"/>
                <wp:cNvGraphicFramePr/>
                <a:graphic xmlns:a="http://schemas.openxmlformats.org/drawingml/2006/main">
                  <a:graphicData uri="http://schemas.microsoft.com/office/word/2010/wordprocessingShape">
                    <wps:wsp>
                      <wps:cNvSpPr/>
                      <wps:spPr>
                        <a:xfrm>
                          <a:off x="0" y="0"/>
                          <a:ext cx="6796405" cy="9841230"/>
                        </a:xfrm>
                        <a:custGeom>
                          <a:avLst/>
                          <a:gdLst/>
                          <a:ahLst/>
                          <a:cxnLst/>
                          <a:rect l="l" t="t" r="r" b="b"/>
                          <a:pathLst>
                            <a:path w="6796405" h="9841230">
                              <a:moveTo>
                                <a:pt x="6796405" y="0"/>
                              </a:moveTo>
                              <a:lnTo>
                                <a:pt x="0" y="0"/>
                              </a:lnTo>
                              <a:lnTo>
                                <a:pt x="0" y="11430"/>
                              </a:lnTo>
                              <a:lnTo>
                                <a:pt x="0" y="9829800"/>
                              </a:lnTo>
                              <a:lnTo>
                                <a:pt x="0" y="9841230"/>
                              </a:lnTo>
                              <a:lnTo>
                                <a:pt x="6796405" y="9841230"/>
                              </a:lnTo>
                              <a:lnTo>
                                <a:pt x="6796405" y="9829800"/>
                              </a:lnTo>
                              <a:lnTo>
                                <a:pt x="12065" y="9829800"/>
                              </a:lnTo>
                              <a:lnTo>
                                <a:pt x="12065" y="11430"/>
                              </a:lnTo>
                              <a:lnTo>
                                <a:pt x="6784340" y="11430"/>
                              </a:lnTo>
                              <a:lnTo>
                                <a:pt x="6784340" y="9829178"/>
                              </a:lnTo>
                              <a:lnTo>
                                <a:pt x="6796405" y="9829165"/>
                              </a:lnTo>
                              <a:lnTo>
                                <a:pt x="6796405" y="11430"/>
                              </a:lnTo>
                              <a:lnTo>
                                <a:pt x="6796405" y="0"/>
                              </a:lnTo>
                              <a:close/>
                            </a:path>
                          </a:pathLst>
                        </a:custGeom>
                        <a:solidFill>
                          <a:srgbClr val="000000"/>
                        </a:solidFill>
                      </wps:spPr>
                      <wps:bodyPr wrap="square" lIns="0" tIns="0" rIns="0" bIns="0" rtlCol="0">
                        <a:noAutofit/>
                      </wps:bodyPr>
                    </wps:wsp>
                  </a:graphicData>
                </a:graphic>
              </wp:anchor>
            </w:drawing>
          </mc:Choice>
          <mc:Fallback>
            <w:pict>
              <v:shape id="Graphic 39" o:spid="_x0000_s1026" o:spt="100" style="position:absolute;left:0pt;margin-left:30.95pt;margin-top:34.05pt;height:774.9pt;width:535.15pt;mso-position-horizontal-relative:page;mso-position-vertical-relative:page;z-index:-251638784;mso-width-relative:page;mso-height-relative:page;" fillcolor="#000000" filled="t" stroked="f" coordsize="6796405,9841230" o:gfxdata="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" path="m6796405,0l0,0,0,11430,0,9829800,0,9841230,6796405,9841230,6796405,9829800,12065,9829800,12065,11430,6784340,11430,6784340,9829178,6796405,9829165,6796405,11430,6796405,0xe">
                <v:fill on="t" focussize="0,0"/>
                <v:stroke on="f"/>
                <v:imagedata o:title=""/>
                <o:lock v:ext="edit" aspectratio="f"/>
                <v:textbox inset="0mm,0mm,0mm,0mm"/>
              </v:shape>
            </w:pict>
          </mc:Fallback>
        </mc:AlternateContent>
      </w:r>
      <w:r>
        <w:rPr>
          <w:spacing w:val="-2"/>
        </w:rPr>
        <w:t>ACTIVITY</w:t>
      </w:r>
      <w:r>
        <w:rPr>
          <w:spacing w:val="-4"/>
        </w:rPr>
        <w:t xml:space="preserve"> </w:t>
      </w:r>
      <w:r>
        <w:rPr>
          <w:spacing w:val="-2"/>
        </w:rPr>
        <w:t>LOG</w:t>
      </w:r>
      <w:r>
        <w:rPr>
          <w:spacing w:val="-16"/>
        </w:rPr>
        <w:t xml:space="preserve"> </w:t>
      </w:r>
      <w:r>
        <w:rPr>
          <w:spacing w:val="-2"/>
        </w:rPr>
        <w:t>FOR</w:t>
      </w:r>
      <w:r>
        <w:rPr>
          <w:spacing w:val="-11"/>
        </w:rPr>
        <w:t xml:space="preserve"> </w:t>
      </w:r>
      <w:r>
        <w:rPr>
          <w:spacing w:val="-2"/>
        </w:rPr>
        <w:t>THE</w:t>
      </w:r>
      <w:r>
        <w:rPr>
          <w:spacing w:val="-10"/>
        </w:rPr>
        <w:t xml:space="preserve"> </w:t>
      </w:r>
      <w:r>
        <w:rPr>
          <w:spacing w:val="-2"/>
        </w:rPr>
        <w:t>THIRD</w:t>
      </w:r>
      <w:r>
        <w:rPr>
          <w:spacing w:val="-5"/>
        </w:rPr>
        <w:t xml:space="preserve"> </w:t>
      </w:r>
      <w:r>
        <w:rPr>
          <w:spacing w:val="-4"/>
        </w:rPr>
        <w:t>WEEK</w:t>
      </w:r>
    </w:p>
    <w:p w14:paraId="4F807F16">
      <w:pPr>
        <w:pStyle w:val="11"/>
        <w:spacing w:before="136" w:after="1"/>
        <w:rPr>
          <w:b/>
          <w:sz w:val="20"/>
        </w:rPr>
      </w:pPr>
    </w:p>
    <w:tbl>
      <w:tblPr>
        <w:tblStyle w:val="10"/>
        <w:tblW w:w="0" w:type="auto"/>
        <w:tblInd w:w="80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344"/>
        <w:gridCol w:w="3793"/>
        <w:gridCol w:w="2669"/>
        <w:gridCol w:w="1248"/>
      </w:tblGrid>
      <w:tr w14:paraId="47CC52D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70" w:hRule="atLeast"/>
        </w:trPr>
        <w:tc>
          <w:tcPr>
            <w:tcW w:w="1344" w:type="dxa"/>
          </w:tcPr>
          <w:p w14:paraId="1E1AD455">
            <w:pPr>
              <w:pStyle w:val="14"/>
              <w:spacing w:before="69"/>
              <w:jc w:val="left"/>
              <w:rPr>
                <w:b/>
                <w:sz w:val="24"/>
              </w:rPr>
            </w:pPr>
          </w:p>
          <w:p w14:paraId="7D3B21A9">
            <w:pPr>
              <w:pStyle w:val="14"/>
              <w:spacing w:before="0" w:line="211" w:lineRule="auto"/>
              <w:ind w:left="465" w:right="297"/>
              <w:jc w:val="left"/>
              <w:rPr>
                <w:b/>
                <w:sz w:val="24"/>
              </w:rPr>
            </w:pPr>
            <w:r>
              <w:rPr>
                <w:b/>
                <w:spacing w:val="-4"/>
                <w:sz w:val="24"/>
              </w:rPr>
              <w:t xml:space="preserve">Day </w:t>
            </w:r>
            <w:r>
              <w:rPr>
                <w:b/>
                <w:spacing w:val="-10"/>
                <w:sz w:val="24"/>
              </w:rPr>
              <w:t xml:space="preserve">&amp; </w:t>
            </w:r>
            <w:r>
              <w:rPr>
                <w:b/>
                <w:spacing w:val="-4"/>
                <w:sz w:val="24"/>
              </w:rPr>
              <w:t>Date</w:t>
            </w:r>
          </w:p>
        </w:tc>
        <w:tc>
          <w:tcPr>
            <w:tcW w:w="3793" w:type="dxa"/>
          </w:tcPr>
          <w:p w14:paraId="0394F937">
            <w:pPr>
              <w:pStyle w:val="14"/>
              <w:spacing w:before="220"/>
              <w:jc w:val="left"/>
              <w:rPr>
                <w:b/>
                <w:sz w:val="24"/>
              </w:rPr>
            </w:pPr>
          </w:p>
          <w:p w14:paraId="4C071D44">
            <w:pPr>
              <w:pStyle w:val="14"/>
              <w:spacing w:before="0" w:line="259" w:lineRule="auto"/>
              <w:ind w:left="33" w:right="992"/>
              <w:jc w:val="left"/>
              <w:rPr>
                <w:b/>
                <w:sz w:val="24"/>
              </w:rPr>
            </w:pPr>
            <w:r>
              <w:rPr>
                <w:b/>
                <w:spacing w:val="-2"/>
                <w:sz w:val="24"/>
              </w:rPr>
              <w:t>Brief</w:t>
            </w:r>
            <w:r>
              <w:rPr>
                <w:b/>
                <w:spacing w:val="-25"/>
                <w:sz w:val="24"/>
              </w:rPr>
              <w:t xml:space="preserve"> </w:t>
            </w:r>
            <w:r>
              <w:rPr>
                <w:b/>
                <w:spacing w:val="-2"/>
                <w:sz w:val="24"/>
              </w:rPr>
              <w:t>description</w:t>
            </w:r>
            <w:r>
              <w:rPr>
                <w:b/>
                <w:spacing w:val="-13"/>
                <w:sz w:val="24"/>
              </w:rPr>
              <w:t xml:space="preserve"> </w:t>
            </w:r>
            <w:r>
              <w:rPr>
                <w:b/>
                <w:spacing w:val="-2"/>
                <w:sz w:val="24"/>
              </w:rPr>
              <w:t>of</w:t>
            </w:r>
            <w:r>
              <w:rPr>
                <w:b/>
                <w:spacing w:val="-16"/>
                <w:sz w:val="24"/>
              </w:rPr>
              <w:t xml:space="preserve"> </w:t>
            </w:r>
            <w:r>
              <w:rPr>
                <w:b/>
                <w:spacing w:val="-2"/>
                <w:sz w:val="24"/>
              </w:rPr>
              <w:t xml:space="preserve">the </w:t>
            </w:r>
            <w:r>
              <w:rPr>
                <w:b/>
                <w:sz w:val="24"/>
              </w:rPr>
              <w:t>daily activity</w:t>
            </w:r>
          </w:p>
        </w:tc>
        <w:tc>
          <w:tcPr>
            <w:tcW w:w="2669" w:type="dxa"/>
          </w:tcPr>
          <w:p w14:paraId="422D57E1">
            <w:pPr>
              <w:pStyle w:val="14"/>
              <w:spacing w:before="0"/>
              <w:jc w:val="left"/>
              <w:rPr>
                <w:b/>
                <w:sz w:val="24"/>
              </w:rPr>
            </w:pPr>
          </w:p>
          <w:p w14:paraId="73322E9E">
            <w:pPr>
              <w:pStyle w:val="14"/>
              <w:spacing w:before="6"/>
              <w:jc w:val="left"/>
              <w:rPr>
                <w:b/>
                <w:sz w:val="24"/>
              </w:rPr>
            </w:pPr>
          </w:p>
          <w:p w14:paraId="1C89996E">
            <w:pPr>
              <w:pStyle w:val="14"/>
              <w:spacing w:before="0"/>
              <w:ind w:left="375"/>
              <w:jc w:val="left"/>
              <w:rPr>
                <w:b/>
                <w:sz w:val="24"/>
              </w:rPr>
            </w:pPr>
            <w:r>
              <w:rPr>
                <w:b/>
                <w:sz w:val="24"/>
              </w:rPr>
              <w:t>Learning</w:t>
            </w:r>
            <w:r>
              <w:rPr>
                <w:b/>
                <w:spacing w:val="-10"/>
                <w:sz w:val="24"/>
              </w:rPr>
              <w:t xml:space="preserve"> </w:t>
            </w:r>
            <w:r>
              <w:rPr>
                <w:b/>
                <w:spacing w:val="-2"/>
                <w:sz w:val="24"/>
              </w:rPr>
              <w:t>Outcome</w:t>
            </w:r>
          </w:p>
        </w:tc>
        <w:tc>
          <w:tcPr>
            <w:tcW w:w="1248" w:type="dxa"/>
          </w:tcPr>
          <w:p w14:paraId="410955EE">
            <w:pPr>
              <w:pStyle w:val="14"/>
              <w:spacing w:before="69"/>
              <w:jc w:val="left"/>
              <w:rPr>
                <w:b/>
                <w:sz w:val="24"/>
              </w:rPr>
            </w:pPr>
          </w:p>
          <w:p w14:paraId="04EEFDAC">
            <w:pPr>
              <w:pStyle w:val="14"/>
              <w:spacing w:before="0" w:line="211" w:lineRule="auto"/>
              <w:ind w:left="275" w:right="205" w:hanging="11"/>
              <w:jc w:val="left"/>
              <w:rPr>
                <w:b/>
                <w:sz w:val="24"/>
              </w:rPr>
            </w:pPr>
            <w:r>
              <w:rPr>
                <w:b/>
                <w:spacing w:val="-2"/>
                <w:sz w:val="24"/>
              </w:rPr>
              <w:t xml:space="preserve">Person </w:t>
            </w:r>
            <w:r>
              <w:rPr>
                <w:b/>
                <w:spacing w:val="-4"/>
                <w:sz w:val="24"/>
              </w:rPr>
              <w:t xml:space="preserve">In- </w:t>
            </w:r>
            <w:r>
              <w:rPr>
                <w:b/>
                <w:spacing w:val="-2"/>
                <w:sz w:val="24"/>
              </w:rPr>
              <w:t>Charge</w:t>
            </w:r>
          </w:p>
          <w:p w14:paraId="2DCA1F20">
            <w:pPr>
              <w:pStyle w:val="14"/>
              <w:spacing w:before="8"/>
              <w:ind w:left="102"/>
              <w:jc w:val="left"/>
              <w:rPr>
                <w:b/>
                <w:sz w:val="24"/>
              </w:rPr>
            </w:pPr>
            <w:r>
              <w:rPr>
                <w:b/>
                <w:spacing w:val="-2"/>
                <w:sz w:val="24"/>
              </w:rPr>
              <w:t>Signature</w:t>
            </w:r>
          </w:p>
        </w:tc>
      </w:tr>
      <w:tr w14:paraId="4A89EDD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70" w:hRule="atLeast"/>
        </w:trPr>
        <w:tc>
          <w:tcPr>
            <w:tcW w:w="1344" w:type="dxa"/>
          </w:tcPr>
          <w:p w14:paraId="00A2B1F3">
            <w:pPr>
              <w:pStyle w:val="14"/>
              <w:spacing w:before="0"/>
              <w:jc w:val="left"/>
              <w:rPr>
                <w:b/>
                <w:sz w:val="24"/>
              </w:rPr>
            </w:pPr>
          </w:p>
          <w:p w14:paraId="3B676E82">
            <w:pPr>
              <w:pStyle w:val="14"/>
              <w:spacing w:before="16"/>
              <w:jc w:val="left"/>
              <w:rPr>
                <w:b/>
                <w:sz w:val="24"/>
              </w:rPr>
            </w:pPr>
          </w:p>
          <w:p w14:paraId="29371728">
            <w:pPr>
              <w:pStyle w:val="14"/>
              <w:spacing w:before="0"/>
              <w:ind w:left="15" w:right="70"/>
              <w:rPr>
                <w:sz w:val="24"/>
              </w:rPr>
            </w:pPr>
            <w:r>
              <w:rPr>
                <w:spacing w:val="-4"/>
                <w:sz w:val="24"/>
              </w:rPr>
              <w:t>Day–1</w:t>
            </w:r>
          </w:p>
        </w:tc>
        <w:tc>
          <w:tcPr>
            <w:tcW w:w="3793" w:type="dxa"/>
          </w:tcPr>
          <w:p w14:paraId="3D1C8054">
            <w:pPr>
              <w:pStyle w:val="14"/>
              <w:spacing w:before="0"/>
              <w:ind w:left="38" w:right="58"/>
              <w:jc w:val="both"/>
              <w:rPr>
                <w:sz w:val="24"/>
              </w:rPr>
            </w:pPr>
            <w:r>
              <w:rPr>
                <w:sz w:val="24"/>
              </w:rPr>
              <w:t>We started interacting with people all over</w:t>
            </w:r>
            <w:r>
              <w:rPr>
                <w:spacing w:val="-6"/>
                <w:sz w:val="24"/>
              </w:rPr>
              <w:t xml:space="preserve"> </w:t>
            </w:r>
            <w:r>
              <w:rPr>
                <w:sz w:val="24"/>
              </w:rPr>
              <w:t>the</w:t>
            </w:r>
            <w:r>
              <w:rPr>
                <w:spacing w:val="-8"/>
                <w:sz w:val="24"/>
              </w:rPr>
              <w:t xml:space="preserve"> </w:t>
            </w:r>
            <w:r>
              <w:rPr>
                <w:sz w:val="24"/>
              </w:rPr>
              <w:t>village.</w:t>
            </w:r>
            <w:r>
              <w:rPr>
                <w:spacing w:val="-5"/>
                <w:sz w:val="24"/>
              </w:rPr>
              <w:t xml:space="preserve"> </w:t>
            </w:r>
            <w:r>
              <w:rPr>
                <w:sz w:val="24"/>
              </w:rPr>
              <w:t>Some</w:t>
            </w:r>
            <w:r>
              <w:rPr>
                <w:spacing w:val="-8"/>
                <w:sz w:val="24"/>
              </w:rPr>
              <w:t xml:space="preserve"> </w:t>
            </w:r>
            <w:r>
              <w:rPr>
                <w:sz w:val="24"/>
              </w:rPr>
              <w:t>people</w:t>
            </w:r>
            <w:r>
              <w:rPr>
                <w:spacing w:val="-8"/>
                <w:sz w:val="24"/>
              </w:rPr>
              <w:t xml:space="preserve"> </w:t>
            </w:r>
            <w:r>
              <w:rPr>
                <w:sz w:val="24"/>
              </w:rPr>
              <w:t>rejected to interact with us &amp; some are responded well.</w:t>
            </w:r>
          </w:p>
        </w:tc>
        <w:tc>
          <w:tcPr>
            <w:tcW w:w="2669" w:type="dxa"/>
          </w:tcPr>
          <w:p w14:paraId="44820D57">
            <w:pPr>
              <w:pStyle w:val="14"/>
              <w:spacing w:before="0" w:line="237" w:lineRule="auto"/>
              <w:ind w:left="39"/>
              <w:jc w:val="left"/>
              <w:rPr>
                <w:sz w:val="24"/>
              </w:rPr>
            </w:pPr>
            <w:r>
              <w:rPr>
                <w:spacing w:val="-2"/>
                <w:sz w:val="24"/>
              </w:rPr>
              <w:t>Developing</w:t>
            </w:r>
            <w:r>
              <w:rPr>
                <w:spacing w:val="-13"/>
                <w:sz w:val="24"/>
              </w:rPr>
              <w:t xml:space="preserve"> </w:t>
            </w:r>
            <w:r>
              <w:rPr>
                <w:spacing w:val="-2"/>
                <w:sz w:val="24"/>
              </w:rPr>
              <w:t>skill</w:t>
            </w:r>
            <w:r>
              <w:rPr>
                <w:spacing w:val="-16"/>
                <w:sz w:val="24"/>
              </w:rPr>
              <w:t xml:space="preserve"> </w:t>
            </w:r>
            <w:r>
              <w:rPr>
                <w:spacing w:val="-2"/>
                <w:sz w:val="24"/>
              </w:rPr>
              <w:t>regarding communication.</w:t>
            </w:r>
          </w:p>
        </w:tc>
        <w:tc>
          <w:tcPr>
            <w:tcW w:w="1248" w:type="dxa"/>
          </w:tcPr>
          <w:p w14:paraId="0C6A85C9">
            <w:pPr>
              <w:pStyle w:val="14"/>
              <w:spacing w:before="0"/>
              <w:jc w:val="left"/>
              <w:rPr>
                <w:sz w:val="24"/>
              </w:rPr>
            </w:pPr>
          </w:p>
        </w:tc>
      </w:tr>
      <w:tr w14:paraId="5998F5A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70" w:hRule="atLeast"/>
        </w:trPr>
        <w:tc>
          <w:tcPr>
            <w:tcW w:w="1344" w:type="dxa"/>
          </w:tcPr>
          <w:p w14:paraId="4B9060A9">
            <w:pPr>
              <w:pStyle w:val="14"/>
              <w:spacing w:before="0"/>
              <w:jc w:val="left"/>
              <w:rPr>
                <w:b/>
                <w:sz w:val="24"/>
              </w:rPr>
            </w:pPr>
          </w:p>
          <w:p w14:paraId="203315EC">
            <w:pPr>
              <w:pStyle w:val="14"/>
              <w:spacing w:before="21"/>
              <w:jc w:val="left"/>
              <w:rPr>
                <w:b/>
                <w:sz w:val="24"/>
              </w:rPr>
            </w:pPr>
          </w:p>
          <w:p w14:paraId="1279AABF">
            <w:pPr>
              <w:pStyle w:val="14"/>
              <w:spacing w:before="0"/>
              <w:ind w:left="15" w:right="60"/>
              <w:rPr>
                <w:sz w:val="24"/>
              </w:rPr>
            </w:pPr>
            <w:r>
              <w:rPr>
                <w:spacing w:val="-2"/>
                <w:sz w:val="24"/>
              </w:rPr>
              <w:t>Day-</w:t>
            </w:r>
            <w:r>
              <w:rPr>
                <w:spacing w:val="-10"/>
                <w:sz w:val="24"/>
              </w:rPr>
              <w:t>2</w:t>
            </w:r>
          </w:p>
        </w:tc>
        <w:tc>
          <w:tcPr>
            <w:tcW w:w="3793" w:type="dxa"/>
          </w:tcPr>
          <w:p w14:paraId="4F88DEDE">
            <w:pPr>
              <w:pStyle w:val="14"/>
              <w:spacing w:before="0"/>
              <w:ind w:left="38" w:right="59"/>
              <w:jc w:val="both"/>
              <w:rPr>
                <w:sz w:val="24"/>
              </w:rPr>
            </w:pPr>
            <w:r>
              <w:rPr>
                <w:sz w:val="24"/>
              </w:rPr>
              <w:t>We</w:t>
            </w:r>
            <w:r>
              <w:rPr>
                <w:spacing w:val="-7"/>
                <w:sz w:val="24"/>
              </w:rPr>
              <w:t xml:space="preserve"> </w:t>
            </w:r>
            <w:r>
              <w:rPr>
                <w:sz w:val="24"/>
              </w:rPr>
              <w:t>went</w:t>
            </w:r>
            <w:r>
              <w:rPr>
                <w:spacing w:val="-2"/>
                <w:sz w:val="24"/>
              </w:rPr>
              <w:t xml:space="preserve"> </w:t>
            </w:r>
            <w:r>
              <w:rPr>
                <w:sz w:val="24"/>
              </w:rPr>
              <w:t>to</w:t>
            </w:r>
            <w:r>
              <w:rPr>
                <w:spacing w:val="-2"/>
                <w:sz w:val="24"/>
              </w:rPr>
              <w:t xml:space="preserve"> </w:t>
            </w:r>
            <w:r>
              <w:rPr>
                <w:sz w:val="24"/>
              </w:rPr>
              <w:t>primary</w:t>
            </w:r>
            <w:r>
              <w:rPr>
                <w:spacing w:val="-6"/>
                <w:sz w:val="24"/>
              </w:rPr>
              <w:t xml:space="preserve"> </w:t>
            </w:r>
            <w:r>
              <w:rPr>
                <w:sz w:val="24"/>
              </w:rPr>
              <w:t>health</w:t>
            </w:r>
            <w:r>
              <w:rPr>
                <w:spacing w:val="-11"/>
                <w:sz w:val="24"/>
              </w:rPr>
              <w:t xml:space="preserve"> </w:t>
            </w:r>
            <w:r>
              <w:rPr>
                <w:sz w:val="24"/>
              </w:rPr>
              <w:t>care</w:t>
            </w:r>
            <w:r>
              <w:rPr>
                <w:spacing w:val="-7"/>
                <w:sz w:val="24"/>
              </w:rPr>
              <w:t xml:space="preserve"> </w:t>
            </w:r>
            <w:r>
              <w:rPr>
                <w:sz w:val="24"/>
              </w:rPr>
              <w:t>center in the village which was handled by government as some of</w:t>
            </w:r>
            <w:r>
              <w:rPr>
                <w:spacing w:val="-4"/>
                <w:sz w:val="24"/>
              </w:rPr>
              <w:t xml:space="preserve"> </w:t>
            </w:r>
            <w:r>
              <w:rPr>
                <w:sz w:val="24"/>
              </w:rPr>
              <w:t>patients about the facilities over there.</w:t>
            </w:r>
          </w:p>
        </w:tc>
        <w:tc>
          <w:tcPr>
            <w:tcW w:w="2669" w:type="dxa"/>
          </w:tcPr>
          <w:p w14:paraId="29F2E2FF">
            <w:pPr>
              <w:pStyle w:val="14"/>
              <w:spacing w:before="0" w:line="237" w:lineRule="auto"/>
              <w:ind w:left="39" w:right="32"/>
              <w:jc w:val="both"/>
              <w:rPr>
                <w:sz w:val="24"/>
              </w:rPr>
            </w:pPr>
            <w:r>
              <w:rPr>
                <w:sz w:val="24"/>
              </w:rPr>
              <w:t>Developing</w:t>
            </w:r>
            <w:r>
              <w:rPr>
                <w:spacing w:val="-10"/>
                <w:sz w:val="24"/>
              </w:rPr>
              <w:t xml:space="preserve"> </w:t>
            </w:r>
            <w:r>
              <w:rPr>
                <w:sz w:val="24"/>
              </w:rPr>
              <w:t>skill</w:t>
            </w:r>
            <w:r>
              <w:rPr>
                <w:spacing w:val="-15"/>
                <w:sz w:val="24"/>
              </w:rPr>
              <w:t xml:space="preserve"> </w:t>
            </w:r>
            <w:r>
              <w:rPr>
                <w:sz w:val="24"/>
              </w:rPr>
              <w:t xml:space="preserve">regarding adopting to particular </w:t>
            </w:r>
            <w:r>
              <w:rPr>
                <w:spacing w:val="-2"/>
                <w:sz w:val="24"/>
              </w:rPr>
              <w:t>situation.</w:t>
            </w:r>
          </w:p>
        </w:tc>
        <w:tc>
          <w:tcPr>
            <w:tcW w:w="1248" w:type="dxa"/>
          </w:tcPr>
          <w:p w14:paraId="2D1B520A">
            <w:pPr>
              <w:pStyle w:val="14"/>
              <w:spacing w:before="0"/>
              <w:jc w:val="left"/>
              <w:rPr>
                <w:sz w:val="24"/>
              </w:rPr>
            </w:pPr>
          </w:p>
        </w:tc>
      </w:tr>
      <w:tr w14:paraId="416A89D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66" w:hRule="atLeast"/>
        </w:trPr>
        <w:tc>
          <w:tcPr>
            <w:tcW w:w="1344" w:type="dxa"/>
          </w:tcPr>
          <w:p w14:paraId="03EF28BA">
            <w:pPr>
              <w:pStyle w:val="14"/>
              <w:spacing w:before="0"/>
              <w:jc w:val="left"/>
              <w:rPr>
                <w:b/>
                <w:sz w:val="24"/>
              </w:rPr>
            </w:pPr>
          </w:p>
          <w:p w14:paraId="1FB95F7E">
            <w:pPr>
              <w:pStyle w:val="14"/>
              <w:spacing w:before="16"/>
              <w:jc w:val="left"/>
              <w:rPr>
                <w:b/>
                <w:sz w:val="24"/>
              </w:rPr>
            </w:pPr>
          </w:p>
          <w:p w14:paraId="48FC3472">
            <w:pPr>
              <w:pStyle w:val="14"/>
              <w:spacing w:before="0"/>
              <w:ind w:left="15" w:right="70"/>
              <w:rPr>
                <w:sz w:val="24"/>
              </w:rPr>
            </w:pPr>
            <w:r>
              <w:rPr>
                <w:spacing w:val="-4"/>
                <w:sz w:val="24"/>
              </w:rPr>
              <w:t>Day–3</w:t>
            </w:r>
          </w:p>
        </w:tc>
        <w:tc>
          <w:tcPr>
            <w:tcW w:w="3793" w:type="dxa"/>
          </w:tcPr>
          <w:p w14:paraId="05025576">
            <w:pPr>
              <w:pStyle w:val="14"/>
              <w:spacing w:before="0"/>
              <w:ind w:left="38" w:right="51"/>
              <w:jc w:val="both"/>
              <w:rPr>
                <w:sz w:val="24"/>
              </w:rPr>
            </w:pPr>
            <w:r>
              <w:rPr>
                <w:sz w:val="24"/>
              </w:rPr>
              <w:t>We</w:t>
            </w:r>
            <w:r>
              <w:rPr>
                <w:spacing w:val="-15"/>
                <w:sz w:val="24"/>
              </w:rPr>
              <w:t xml:space="preserve"> </w:t>
            </w:r>
            <w:r>
              <w:rPr>
                <w:sz w:val="24"/>
              </w:rPr>
              <w:t>reached</w:t>
            </w:r>
            <w:r>
              <w:rPr>
                <w:spacing w:val="-12"/>
                <w:sz w:val="24"/>
              </w:rPr>
              <w:t xml:space="preserve"> </w:t>
            </w:r>
            <w:r>
              <w:rPr>
                <w:sz w:val="24"/>
              </w:rPr>
              <w:t>cotton</w:t>
            </w:r>
            <w:r>
              <w:rPr>
                <w:spacing w:val="-15"/>
                <w:sz w:val="24"/>
              </w:rPr>
              <w:t xml:space="preserve"> </w:t>
            </w:r>
            <w:r>
              <w:rPr>
                <w:sz w:val="24"/>
              </w:rPr>
              <w:t>field</w:t>
            </w:r>
            <w:r>
              <w:rPr>
                <w:spacing w:val="-10"/>
                <w:sz w:val="24"/>
              </w:rPr>
              <w:t xml:space="preserve"> </w:t>
            </w:r>
            <w:r>
              <w:rPr>
                <w:sz w:val="24"/>
              </w:rPr>
              <w:t>and</w:t>
            </w:r>
            <w:r>
              <w:rPr>
                <w:spacing w:val="-7"/>
                <w:sz w:val="24"/>
              </w:rPr>
              <w:t xml:space="preserve"> </w:t>
            </w:r>
            <w:r>
              <w:rPr>
                <w:sz w:val="24"/>
              </w:rPr>
              <w:t>interacted with</w:t>
            </w:r>
            <w:r>
              <w:rPr>
                <w:spacing w:val="-15"/>
                <w:sz w:val="24"/>
              </w:rPr>
              <w:t xml:space="preserve"> </w:t>
            </w:r>
            <w:r>
              <w:rPr>
                <w:sz w:val="24"/>
              </w:rPr>
              <w:t>farmers</w:t>
            </w:r>
            <w:r>
              <w:rPr>
                <w:spacing w:val="-15"/>
                <w:sz w:val="24"/>
              </w:rPr>
              <w:t xml:space="preserve"> </w:t>
            </w:r>
            <w:r>
              <w:rPr>
                <w:sz w:val="24"/>
              </w:rPr>
              <w:t>over</w:t>
            </w:r>
            <w:r>
              <w:rPr>
                <w:spacing w:val="-15"/>
                <w:sz w:val="24"/>
              </w:rPr>
              <w:t xml:space="preserve"> </w:t>
            </w:r>
            <w:r>
              <w:rPr>
                <w:sz w:val="24"/>
              </w:rPr>
              <w:t>there</w:t>
            </w:r>
            <w:r>
              <w:rPr>
                <w:spacing w:val="-15"/>
                <w:sz w:val="24"/>
              </w:rPr>
              <w:t xml:space="preserve"> </w:t>
            </w:r>
            <w:r>
              <w:rPr>
                <w:sz w:val="24"/>
              </w:rPr>
              <w:t>and</w:t>
            </w:r>
            <w:r>
              <w:rPr>
                <w:spacing w:val="-15"/>
                <w:sz w:val="24"/>
              </w:rPr>
              <w:t xml:space="preserve"> </w:t>
            </w:r>
            <w:r>
              <w:rPr>
                <w:sz w:val="24"/>
              </w:rPr>
              <w:t>noted</w:t>
            </w:r>
            <w:r>
              <w:rPr>
                <w:spacing w:val="-15"/>
                <w:sz w:val="24"/>
              </w:rPr>
              <w:t xml:space="preserve"> </w:t>
            </w:r>
            <w:r>
              <w:rPr>
                <w:sz w:val="24"/>
              </w:rPr>
              <w:t>their daily</w:t>
            </w:r>
            <w:r>
              <w:rPr>
                <w:spacing w:val="-13"/>
                <w:sz w:val="24"/>
              </w:rPr>
              <w:t xml:space="preserve"> </w:t>
            </w:r>
            <w:r>
              <w:rPr>
                <w:sz w:val="24"/>
              </w:rPr>
              <w:t>routine.</w:t>
            </w:r>
          </w:p>
        </w:tc>
        <w:tc>
          <w:tcPr>
            <w:tcW w:w="2669" w:type="dxa"/>
          </w:tcPr>
          <w:p w14:paraId="277E092F">
            <w:pPr>
              <w:pStyle w:val="14"/>
              <w:spacing w:before="0" w:line="232" w:lineRule="auto"/>
              <w:ind w:left="39"/>
              <w:jc w:val="left"/>
              <w:rPr>
                <w:sz w:val="24"/>
              </w:rPr>
            </w:pPr>
            <w:r>
              <w:rPr>
                <w:spacing w:val="-2"/>
                <w:sz w:val="24"/>
              </w:rPr>
              <w:t>Developing</w:t>
            </w:r>
            <w:r>
              <w:rPr>
                <w:spacing w:val="-13"/>
                <w:sz w:val="24"/>
              </w:rPr>
              <w:t xml:space="preserve"> </w:t>
            </w:r>
            <w:r>
              <w:rPr>
                <w:spacing w:val="-2"/>
                <w:sz w:val="24"/>
              </w:rPr>
              <w:t>skill</w:t>
            </w:r>
            <w:r>
              <w:rPr>
                <w:spacing w:val="-16"/>
                <w:sz w:val="24"/>
              </w:rPr>
              <w:t xml:space="preserve"> </w:t>
            </w:r>
            <w:r>
              <w:rPr>
                <w:spacing w:val="-2"/>
                <w:sz w:val="24"/>
              </w:rPr>
              <w:t xml:space="preserve">regarding </w:t>
            </w:r>
            <w:r>
              <w:rPr>
                <w:sz w:val="24"/>
              </w:rPr>
              <w:t>patience listening.</w:t>
            </w:r>
          </w:p>
        </w:tc>
        <w:tc>
          <w:tcPr>
            <w:tcW w:w="1248" w:type="dxa"/>
          </w:tcPr>
          <w:p w14:paraId="3CEB456C">
            <w:pPr>
              <w:pStyle w:val="14"/>
              <w:spacing w:before="0"/>
              <w:jc w:val="left"/>
              <w:rPr>
                <w:sz w:val="24"/>
              </w:rPr>
            </w:pPr>
          </w:p>
        </w:tc>
      </w:tr>
      <w:tr w14:paraId="7E64903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70" w:hRule="atLeast"/>
        </w:trPr>
        <w:tc>
          <w:tcPr>
            <w:tcW w:w="1344" w:type="dxa"/>
          </w:tcPr>
          <w:p w14:paraId="35D23233">
            <w:pPr>
              <w:pStyle w:val="14"/>
              <w:spacing w:before="0"/>
              <w:jc w:val="left"/>
              <w:rPr>
                <w:b/>
                <w:sz w:val="24"/>
              </w:rPr>
            </w:pPr>
          </w:p>
          <w:p w14:paraId="1B91B33C">
            <w:pPr>
              <w:pStyle w:val="14"/>
              <w:spacing w:before="15"/>
              <w:jc w:val="left"/>
              <w:rPr>
                <w:b/>
                <w:sz w:val="24"/>
              </w:rPr>
            </w:pPr>
          </w:p>
          <w:p w14:paraId="32DF6C46">
            <w:pPr>
              <w:pStyle w:val="14"/>
              <w:spacing w:before="0"/>
              <w:ind w:left="15" w:right="70"/>
              <w:rPr>
                <w:sz w:val="24"/>
              </w:rPr>
            </w:pPr>
            <w:r>
              <w:rPr>
                <w:spacing w:val="-4"/>
                <w:sz w:val="24"/>
              </w:rPr>
              <w:t>Day–4</w:t>
            </w:r>
          </w:p>
        </w:tc>
        <w:tc>
          <w:tcPr>
            <w:tcW w:w="3793" w:type="dxa"/>
          </w:tcPr>
          <w:p w14:paraId="2061C279">
            <w:pPr>
              <w:pStyle w:val="14"/>
              <w:spacing w:before="0"/>
              <w:ind w:left="38" w:right="42"/>
              <w:jc w:val="both"/>
              <w:rPr>
                <w:sz w:val="24"/>
              </w:rPr>
            </w:pPr>
            <w:r>
              <w:rPr>
                <w:sz w:val="24"/>
              </w:rPr>
              <w:t>We interacted with an RMP doctor who changed his occupation to an shopkeeper</w:t>
            </w:r>
            <w:r>
              <w:rPr>
                <w:spacing w:val="-14"/>
                <w:sz w:val="24"/>
              </w:rPr>
              <w:t xml:space="preserve"> </w:t>
            </w:r>
            <w:r>
              <w:rPr>
                <w:sz w:val="24"/>
              </w:rPr>
              <w:t>and</w:t>
            </w:r>
            <w:r>
              <w:rPr>
                <w:spacing w:val="-7"/>
                <w:sz w:val="24"/>
              </w:rPr>
              <w:t xml:space="preserve"> </w:t>
            </w:r>
            <w:r>
              <w:rPr>
                <w:sz w:val="24"/>
              </w:rPr>
              <w:t>got</w:t>
            </w:r>
            <w:r>
              <w:rPr>
                <w:spacing w:val="-3"/>
                <w:sz w:val="24"/>
              </w:rPr>
              <w:t xml:space="preserve"> </w:t>
            </w:r>
            <w:r>
              <w:rPr>
                <w:sz w:val="24"/>
              </w:rPr>
              <w:t>known</w:t>
            </w:r>
            <w:r>
              <w:rPr>
                <w:spacing w:val="-15"/>
                <w:sz w:val="24"/>
              </w:rPr>
              <w:t xml:space="preserve"> </w:t>
            </w:r>
            <w:r>
              <w:rPr>
                <w:sz w:val="24"/>
              </w:rPr>
              <w:t>the</w:t>
            </w:r>
            <w:r>
              <w:rPr>
                <w:spacing w:val="-12"/>
                <w:sz w:val="24"/>
              </w:rPr>
              <w:t xml:space="preserve"> </w:t>
            </w:r>
            <w:r>
              <w:rPr>
                <w:sz w:val="24"/>
              </w:rPr>
              <w:t>reasons regarding his change.</w:t>
            </w:r>
          </w:p>
        </w:tc>
        <w:tc>
          <w:tcPr>
            <w:tcW w:w="2669" w:type="dxa"/>
          </w:tcPr>
          <w:p w14:paraId="1096BE93">
            <w:pPr>
              <w:pStyle w:val="14"/>
              <w:spacing w:before="0"/>
              <w:ind w:left="39" w:right="24"/>
              <w:jc w:val="both"/>
              <w:rPr>
                <w:sz w:val="24"/>
              </w:rPr>
            </w:pPr>
            <w:r>
              <w:rPr>
                <w:sz w:val="24"/>
              </w:rPr>
              <w:t>Developing</w:t>
            </w:r>
            <w:r>
              <w:rPr>
                <w:spacing w:val="-7"/>
                <w:sz w:val="24"/>
              </w:rPr>
              <w:t xml:space="preserve"> </w:t>
            </w:r>
            <w:r>
              <w:rPr>
                <w:sz w:val="24"/>
              </w:rPr>
              <w:t>skill</w:t>
            </w:r>
            <w:r>
              <w:rPr>
                <w:spacing w:val="-11"/>
                <w:sz w:val="24"/>
              </w:rPr>
              <w:t xml:space="preserve"> </w:t>
            </w:r>
            <w:r>
              <w:rPr>
                <w:sz w:val="24"/>
              </w:rPr>
              <w:t>regarding how to handling the situation</w:t>
            </w:r>
            <w:r>
              <w:rPr>
                <w:spacing w:val="-16"/>
                <w:sz w:val="24"/>
              </w:rPr>
              <w:t xml:space="preserve"> </w:t>
            </w:r>
            <w:r>
              <w:rPr>
                <w:sz w:val="24"/>
              </w:rPr>
              <w:t>during</w:t>
            </w:r>
            <w:r>
              <w:rPr>
                <w:spacing w:val="25"/>
                <w:sz w:val="24"/>
              </w:rPr>
              <w:t xml:space="preserve"> </w:t>
            </w:r>
            <w:r>
              <w:rPr>
                <w:sz w:val="24"/>
              </w:rPr>
              <w:t>toughtime</w:t>
            </w:r>
          </w:p>
        </w:tc>
        <w:tc>
          <w:tcPr>
            <w:tcW w:w="1248" w:type="dxa"/>
          </w:tcPr>
          <w:p w14:paraId="3C9560DA">
            <w:pPr>
              <w:pStyle w:val="14"/>
              <w:spacing w:before="0"/>
              <w:jc w:val="left"/>
              <w:rPr>
                <w:sz w:val="24"/>
              </w:rPr>
            </w:pPr>
          </w:p>
        </w:tc>
      </w:tr>
      <w:tr w14:paraId="3FCD5A0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70" w:hRule="atLeast"/>
        </w:trPr>
        <w:tc>
          <w:tcPr>
            <w:tcW w:w="1344" w:type="dxa"/>
          </w:tcPr>
          <w:p w14:paraId="44F6C92D">
            <w:pPr>
              <w:pStyle w:val="14"/>
              <w:spacing w:before="0"/>
              <w:jc w:val="left"/>
              <w:rPr>
                <w:b/>
                <w:sz w:val="24"/>
              </w:rPr>
            </w:pPr>
          </w:p>
          <w:p w14:paraId="12CAF8DA">
            <w:pPr>
              <w:pStyle w:val="14"/>
              <w:spacing w:before="15"/>
              <w:jc w:val="left"/>
              <w:rPr>
                <w:b/>
                <w:sz w:val="24"/>
              </w:rPr>
            </w:pPr>
          </w:p>
          <w:p w14:paraId="3D5A4409">
            <w:pPr>
              <w:pStyle w:val="14"/>
              <w:spacing w:before="0"/>
              <w:ind w:left="15" w:right="70"/>
              <w:rPr>
                <w:sz w:val="24"/>
              </w:rPr>
            </w:pPr>
            <w:r>
              <w:rPr>
                <w:spacing w:val="-4"/>
                <w:sz w:val="24"/>
              </w:rPr>
              <w:t>Day–5</w:t>
            </w:r>
          </w:p>
        </w:tc>
        <w:tc>
          <w:tcPr>
            <w:tcW w:w="3793" w:type="dxa"/>
          </w:tcPr>
          <w:p w14:paraId="1E52BCAA">
            <w:pPr>
              <w:pStyle w:val="14"/>
              <w:spacing w:before="0"/>
              <w:ind w:left="38" w:right="66"/>
              <w:jc w:val="both"/>
              <w:rPr>
                <w:sz w:val="24"/>
              </w:rPr>
            </w:pPr>
            <w:r>
              <w:rPr>
                <w:sz w:val="24"/>
              </w:rPr>
              <w:t>We interacted with residents all over the village and asked about their livelihood and daily routine.</w:t>
            </w:r>
          </w:p>
        </w:tc>
        <w:tc>
          <w:tcPr>
            <w:tcW w:w="2669" w:type="dxa"/>
          </w:tcPr>
          <w:p w14:paraId="77C76492">
            <w:pPr>
              <w:pStyle w:val="14"/>
              <w:spacing w:before="0" w:line="242" w:lineRule="auto"/>
              <w:ind w:left="39"/>
              <w:jc w:val="left"/>
              <w:rPr>
                <w:sz w:val="24"/>
              </w:rPr>
            </w:pPr>
            <w:r>
              <w:rPr>
                <w:spacing w:val="-2"/>
                <w:sz w:val="24"/>
              </w:rPr>
              <w:t>Developing</w:t>
            </w:r>
            <w:r>
              <w:rPr>
                <w:spacing w:val="-13"/>
                <w:sz w:val="24"/>
              </w:rPr>
              <w:t xml:space="preserve"> </w:t>
            </w:r>
            <w:r>
              <w:rPr>
                <w:spacing w:val="-2"/>
                <w:sz w:val="24"/>
              </w:rPr>
              <w:t>skill</w:t>
            </w:r>
            <w:r>
              <w:rPr>
                <w:spacing w:val="-16"/>
                <w:sz w:val="24"/>
              </w:rPr>
              <w:t xml:space="preserve"> </w:t>
            </w:r>
            <w:r>
              <w:rPr>
                <w:spacing w:val="-2"/>
                <w:sz w:val="24"/>
              </w:rPr>
              <w:t xml:space="preserve">regarding </w:t>
            </w:r>
            <w:r>
              <w:rPr>
                <w:sz w:val="24"/>
              </w:rPr>
              <w:t>sustainable life</w:t>
            </w:r>
          </w:p>
        </w:tc>
        <w:tc>
          <w:tcPr>
            <w:tcW w:w="1248" w:type="dxa"/>
          </w:tcPr>
          <w:p w14:paraId="1B29F838">
            <w:pPr>
              <w:pStyle w:val="14"/>
              <w:spacing w:before="0"/>
              <w:jc w:val="left"/>
              <w:rPr>
                <w:sz w:val="24"/>
              </w:rPr>
            </w:pPr>
          </w:p>
        </w:tc>
      </w:tr>
      <w:tr w14:paraId="77AF9DE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184" w:hRule="atLeast"/>
        </w:trPr>
        <w:tc>
          <w:tcPr>
            <w:tcW w:w="1344" w:type="dxa"/>
          </w:tcPr>
          <w:p w14:paraId="6CF8F7A5">
            <w:pPr>
              <w:pStyle w:val="14"/>
              <w:spacing w:before="0"/>
              <w:jc w:val="left"/>
              <w:rPr>
                <w:b/>
                <w:sz w:val="24"/>
              </w:rPr>
            </w:pPr>
          </w:p>
          <w:p w14:paraId="663C166E">
            <w:pPr>
              <w:pStyle w:val="14"/>
              <w:spacing w:before="15"/>
              <w:jc w:val="left"/>
              <w:rPr>
                <w:b/>
                <w:sz w:val="24"/>
              </w:rPr>
            </w:pPr>
          </w:p>
          <w:p w14:paraId="15BEB995">
            <w:pPr>
              <w:pStyle w:val="14"/>
              <w:spacing w:before="0"/>
              <w:ind w:left="70" w:right="55"/>
              <w:rPr>
                <w:sz w:val="24"/>
              </w:rPr>
            </w:pPr>
            <w:r>
              <w:rPr>
                <w:spacing w:val="-4"/>
                <w:w w:val="105"/>
                <w:sz w:val="24"/>
              </w:rPr>
              <w:t>Day–6</w:t>
            </w:r>
          </w:p>
        </w:tc>
        <w:tc>
          <w:tcPr>
            <w:tcW w:w="3793" w:type="dxa"/>
          </w:tcPr>
          <w:p w14:paraId="776FA7C6">
            <w:pPr>
              <w:pStyle w:val="14"/>
              <w:spacing w:before="0"/>
              <w:ind w:left="38" w:right="41"/>
              <w:jc w:val="both"/>
              <w:rPr>
                <w:sz w:val="24"/>
              </w:rPr>
            </w:pPr>
            <w:r>
              <w:rPr>
                <w:sz w:val="24"/>
              </w:rPr>
              <w:t>We prepared a final report summarizing the activities undertaken during the two-week community service project and outlining recommendations for ongoing improvements in health services.</w:t>
            </w:r>
          </w:p>
        </w:tc>
        <w:tc>
          <w:tcPr>
            <w:tcW w:w="2669" w:type="dxa"/>
          </w:tcPr>
          <w:p w14:paraId="6E2A78E2">
            <w:pPr>
              <w:pStyle w:val="14"/>
              <w:spacing w:before="0"/>
              <w:ind w:left="39" w:right="29"/>
              <w:jc w:val="both"/>
              <w:rPr>
                <w:sz w:val="24"/>
              </w:rPr>
            </w:pPr>
            <w:r>
              <w:rPr>
                <w:sz w:val="24"/>
              </w:rPr>
              <w:t>Developing</w:t>
            </w:r>
            <w:r>
              <w:rPr>
                <w:spacing w:val="-5"/>
                <w:sz w:val="24"/>
              </w:rPr>
              <w:t xml:space="preserve"> </w:t>
            </w:r>
            <w:r>
              <w:rPr>
                <w:sz w:val="24"/>
              </w:rPr>
              <w:t>skills</w:t>
            </w:r>
            <w:r>
              <w:rPr>
                <w:spacing w:val="-3"/>
                <w:sz w:val="24"/>
              </w:rPr>
              <w:t xml:space="preserve"> </w:t>
            </w:r>
            <w:r>
              <w:rPr>
                <w:sz w:val="24"/>
              </w:rPr>
              <w:t>in</w:t>
            </w:r>
            <w:r>
              <w:rPr>
                <w:spacing w:val="-9"/>
                <w:sz w:val="24"/>
              </w:rPr>
              <w:t xml:space="preserve"> </w:t>
            </w:r>
            <w:r>
              <w:rPr>
                <w:sz w:val="24"/>
              </w:rPr>
              <w:t>report writing and summarizing project outcomes</w:t>
            </w:r>
          </w:p>
        </w:tc>
        <w:tc>
          <w:tcPr>
            <w:tcW w:w="1248" w:type="dxa"/>
          </w:tcPr>
          <w:p w14:paraId="2DB3F36C">
            <w:pPr>
              <w:pStyle w:val="14"/>
              <w:spacing w:before="0"/>
              <w:jc w:val="left"/>
              <w:rPr>
                <w:sz w:val="24"/>
              </w:rPr>
            </w:pPr>
          </w:p>
        </w:tc>
      </w:tr>
    </w:tbl>
    <w:p w14:paraId="03A796F9">
      <w:pPr>
        <w:pStyle w:val="14"/>
        <w:spacing w:after="0"/>
        <w:jc w:val="left"/>
        <w:rPr>
          <w:sz w:val="24"/>
        </w:rPr>
        <w:sectPr>
          <w:footerReference r:id="rId12" w:type="default"/>
          <w:footerReference r:id="rId13" w:type="even"/>
          <w:pgSz w:w="11960" w:h="16880"/>
          <w:pgMar w:top="1460" w:right="992" w:bottom="900" w:left="992" w:header="0" w:footer="717" w:gutter="0"/>
          <w:pgNumType w:start="9"/>
          <w:cols w:space="720" w:num="1"/>
        </w:sectPr>
      </w:pPr>
    </w:p>
    <w:p w14:paraId="4266FB7A">
      <w:pPr>
        <w:spacing w:before="65"/>
        <w:ind w:left="308" w:right="282" w:firstLine="0"/>
        <w:jc w:val="center"/>
        <w:rPr>
          <w:b/>
          <w:sz w:val="28"/>
        </w:rPr>
      </w:pPr>
      <w:r>
        <w:rPr>
          <w:b/>
          <w:sz w:val="28"/>
        </w:rPr>
        <mc:AlternateContent>
          <mc:Choice Requires="wps">
            <w:drawing>
              <wp:anchor distT="0" distB="0" distL="0" distR="0" simplePos="0" relativeHeight="251678720" behindDoc="1" locked="0" layoutInCell="1" allowOverlap="1">
                <wp:simplePos x="0" y="0"/>
                <wp:positionH relativeFrom="page">
                  <wp:posOffset>393065</wp:posOffset>
                </wp:positionH>
                <wp:positionV relativeFrom="page">
                  <wp:posOffset>432435</wp:posOffset>
                </wp:positionV>
                <wp:extent cx="6796405" cy="9841230"/>
                <wp:effectExtent l="0" t="0" r="0" b="0"/>
                <wp:wrapNone/>
                <wp:docPr id="40" name="Graphic 40"/>
                <wp:cNvGraphicFramePr/>
                <a:graphic xmlns:a="http://schemas.openxmlformats.org/drawingml/2006/main">
                  <a:graphicData uri="http://schemas.microsoft.com/office/word/2010/wordprocessingShape">
                    <wps:wsp>
                      <wps:cNvSpPr/>
                      <wps:spPr>
                        <a:xfrm>
                          <a:off x="0" y="0"/>
                          <a:ext cx="6796405" cy="9841230"/>
                        </a:xfrm>
                        <a:custGeom>
                          <a:avLst/>
                          <a:gdLst/>
                          <a:ahLst/>
                          <a:cxnLst/>
                          <a:rect l="l" t="t" r="r" b="b"/>
                          <a:pathLst>
                            <a:path w="6796405" h="9841230">
                              <a:moveTo>
                                <a:pt x="6796405" y="0"/>
                              </a:moveTo>
                              <a:lnTo>
                                <a:pt x="0" y="0"/>
                              </a:lnTo>
                              <a:lnTo>
                                <a:pt x="0" y="11430"/>
                              </a:lnTo>
                              <a:lnTo>
                                <a:pt x="0" y="9829800"/>
                              </a:lnTo>
                              <a:lnTo>
                                <a:pt x="0" y="9841230"/>
                              </a:lnTo>
                              <a:lnTo>
                                <a:pt x="6796405" y="9841230"/>
                              </a:lnTo>
                              <a:lnTo>
                                <a:pt x="6796405" y="9829800"/>
                              </a:lnTo>
                              <a:lnTo>
                                <a:pt x="12065" y="9829800"/>
                              </a:lnTo>
                              <a:lnTo>
                                <a:pt x="12065" y="11430"/>
                              </a:lnTo>
                              <a:lnTo>
                                <a:pt x="6784340" y="11430"/>
                              </a:lnTo>
                              <a:lnTo>
                                <a:pt x="6784340" y="9829178"/>
                              </a:lnTo>
                              <a:lnTo>
                                <a:pt x="6796405" y="9829165"/>
                              </a:lnTo>
                              <a:lnTo>
                                <a:pt x="6796405" y="11430"/>
                              </a:lnTo>
                              <a:lnTo>
                                <a:pt x="6796405" y="0"/>
                              </a:lnTo>
                              <a:close/>
                            </a:path>
                          </a:pathLst>
                        </a:custGeom>
                        <a:solidFill>
                          <a:srgbClr val="000000"/>
                        </a:solidFill>
                      </wps:spPr>
                      <wps:bodyPr wrap="square" lIns="0" tIns="0" rIns="0" bIns="0" rtlCol="0">
                        <a:noAutofit/>
                      </wps:bodyPr>
                    </wps:wsp>
                  </a:graphicData>
                </a:graphic>
              </wp:anchor>
            </w:drawing>
          </mc:Choice>
          <mc:Fallback>
            <w:pict>
              <v:shape id="Graphic 40" o:spid="_x0000_s1026" o:spt="100" style="position:absolute;left:0pt;margin-left:30.95pt;margin-top:34.05pt;height:774.9pt;width:535.15pt;mso-position-horizontal-relative:page;mso-position-vertical-relative:page;z-index:-251637760;mso-width-relative:page;mso-height-relative:page;" fillcolor="#000000" filled="t" stroked="f" coordsize="6796405,9841230" o:gfxdata="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" path="m6796405,0l0,0,0,11430,0,9829800,0,9841230,6796405,9841230,6796405,9829800,12065,9829800,12065,11430,6784340,11430,6784340,9829178,6796405,9829165,6796405,11430,6796405,0xe">
                <v:fill on="t" focussize="0,0"/>
                <v:stroke on="f"/>
                <v:imagedata o:title=""/>
                <o:lock v:ext="edit" aspectratio="f"/>
                <v:textbox inset="0mm,0mm,0mm,0mm"/>
              </v:shape>
            </w:pict>
          </mc:Fallback>
        </mc:AlternateContent>
      </w:r>
      <w:r>
        <w:rPr>
          <w:b/>
          <w:spacing w:val="-2"/>
          <w:sz w:val="28"/>
        </w:rPr>
        <w:t>WEEKLY</w:t>
      </w:r>
      <w:r>
        <w:rPr>
          <w:b/>
          <w:spacing w:val="-10"/>
          <w:sz w:val="28"/>
        </w:rPr>
        <w:t xml:space="preserve"> </w:t>
      </w:r>
      <w:r>
        <w:rPr>
          <w:b/>
          <w:spacing w:val="-2"/>
          <w:sz w:val="28"/>
        </w:rPr>
        <w:t>REPORT</w:t>
      </w:r>
    </w:p>
    <w:p w14:paraId="71C50928">
      <w:pPr>
        <w:spacing w:before="115"/>
        <w:ind w:left="534" w:right="490" w:firstLine="0"/>
        <w:jc w:val="center"/>
        <w:rPr>
          <w:b/>
          <w:sz w:val="28"/>
        </w:rPr>
      </w:pPr>
      <w:r>
        <w:rPr>
          <w:b/>
          <w:sz w:val="28"/>
        </w:rPr>
        <w:t>WEEK</w:t>
      </w:r>
      <w:r>
        <w:rPr>
          <w:b/>
          <w:spacing w:val="-17"/>
          <w:sz w:val="28"/>
        </w:rPr>
        <w:t xml:space="preserve"> </w:t>
      </w:r>
      <w:r>
        <w:rPr>
          <w:b/>
          <w:sz w:val="28"/>
        </w:rPr>
        <w:t>–3(From</w:t>
      </w:r>
      <w:r>
        <w:rPr>
          <w:b/>
          <w:spacing w:val="-17"/>
          <w:sz w:val="28"/>
        </w:rPr>
        <w:t xml:space="preserve"> </w:t>
      </w:r>
      <w:r>
        <w:rPr>
          <w:b/>
          <w:sz w:val="28"/>
        </w:rPr>
        <w:t>Dt</w:t>
      </w:r>
      <w:r>
        <w:rPr>
          <w:b/>
          <w:spacing w:val="-9"/>
          <w:sz w:val="28"/>
        </w:rPr>
        <w:t xml:space="preserve"> </w:t>
      </w:r>
      <w:r>
        <w:rPr>
          <w:b/>
          <w:sz w:val="28"/>
        </w:rPr>
        <w:t>16-06-202</w:t>
      </w:r>
      <w:r>
        <w:rPr>
          <w:rFonts w:hint="default"/>
          <w:b/>
          <w:sz w:val="28"/>
          <w:lang w:val="en-IN"/>
        </w:rPr>
        <w:t>5</w:t>
      </w:r>
      <w:r>
        <w:rPr>
          <w:b/>
          <w:spacing w:val="51"/>
          <w:sz w:val="28"/>
        </w:rPr>
        <w:t xml:space="preserve"> </w:t>
      </w:r>
      <w:r>
        <w:rPr>
          <w:b/>
          <w:sz w:val="28"/>
        </w:rPr>
        <w:t>to</w:t>
      </w:r>
      <w:r>
        <w:rPr>
          <w:b/>
          <w:spacing w:val="50"/>
          <w:sz w:val="28"/>
        </w:rPr>
        <w:t xml:space="preserve"> </w:t>
      </w:r>
      <w:r>
        <w:rPr>
          <w:b/>
          <w:sz w:val="28"/>
        </w:rPr>
        <w:t>22-06-</w:t>
      </w:r>
      <w:r>
        <w:rPr>
          <w:b/>
          <w:spacing w:val="-4"/>
          <w:sz w:val="28"/>
        </w:rPr>
        <w:t>202</w:t>
      </w:r>
      <w:r>
        <w:rPr>
          <w:rFonts w:hint="default"/>
          <w:b/>
          <w:spacing w:val="-4"/>
          <w:sz w:val="28"/>
          <w:lang w:val="en-IN"/>
        </w:rPr>
        <w:t>5</w:t>
      </w:r>
      <w:r>
        <w:rPr>
          <w:b/>
          <w:spacing w:val="-4"/>
          <w:sz w:val="28"/>
        </w:rPr>
        <w:t>)</w:t>
      </w:r>
    </w:p>
    <w:p w14:paraId="767D47A1">
      <w:pPr>
        <w:pStyle w:val="11"/>
        <w:spacing w:before="36"/>
        <w:rPr>
          <w:b/>
          <w:sz w:val="20"/>
        </w:rPr>
      </w:pPr>
    </w:p>
    <w:tbl>
      <w:tblPr>
        <w:tblStyle w:val="10"/>
        <w:tblW w:w="0" w:type="auto"/>
        <w:tblInd w:w="80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027"/>
      </w:tblGrid>
      <w:tr w14:paraId="000773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43" w:hRule="atLeast"/>
        </w:trPr>
        <w:tc>
          <w:tcPr>
            <w:tcW w:w="9027" w:type="dxa"/>
          </w:tcPr>
          <w:p w14:paraId="6A69E8E7">
            <w:pPr>
              <w:pStyle w:val="14"/>
              <w:spacing w:before="58" w:line="320" w:lineRule="atLeast"/>
              <w:ind w:left="43" w:right="349"/>
              <w:jc w:val="left"/>
              <w:rPr>
                <w:sz w:val="24"/>
              </w:rPr>
            </w:pPr>
            <w:r>
              <w:rPr>
                <w:b/>
                <w:sz w:val="24"/>
              </w:rPr>
              <w:t>Objective</w:t>
            </w:r>
            <w:r>
              <w:rPr>
                <w:rFonts w:hint="default"/>
                <w:b/>
                <w:sz w:val="24"/>
                <w:lang w:val="en-IN"/>
              </w:rPr>
              <w:t xml:space="preserve"> </w:t>
            </w:r>
            <w:r>
              <w:rPr>
                <w:b/>
                <w:sz w:val="24"/>
              </w:rPr>
              <w:t>of</w:t>
            </w:r>
            <w:r>
              <w:rPr>
                <w:rFonts w:hint="default"/>
                <w:b/>
                <w:sz w:val="24"/>
                <w:lang w:val="en-IN"/>
              </w:rPr>
              <w:t xml:space="preserve"> </w:t>
            </w:r>
            <w:r>
              <w:rPr>
                <w:b/>
                <w:sz w:val="24"/>
              </w:rPr>
              <w:t>the</w:t>
            </w:r>
            <w:r>
              <w:rPr>
                <w:b/>
                <w:spacing w:val="-32"/>
                <w:sz w:val="24"/>
              </w:rPr>
              <w:t xml:space="preserve"> </w:t>
            </w:r>
            <w:r>
              <w:rPr>
                <w:b/>
                <w:sz w:val="24"/>
              </w:rPr>
              <w:t>Activity</w:t>
            </w:r>
            <w:r>
              <w:rPr>
                <w:b/>
                <w:spacing w:val="-26"/>
                <w:sz w:val="24"/>
              </w:rPr>
              <w:t xml:space="preserve"> </w:t>
            </w:r>
            <w:r>
              <w:rPr>
                <w:b/>
                <w:sz w:val="24"/>
              </w:rPr>
              <w:t>Done:</w:t>
            </w:r>
            <w:r>
              <w:rPr>
                <w:b/>
                <w:spacing w:val="-15"/>
                <w:sz w:val="24"/>
              </w:rPr>
              <w:t xml:space="preserve"> </w:t>
            </w:r>
            <w:r>
              <w:rPr>
                <w:sz w:val="24"/>
              </w:rPr>
              <w:t>Interacted</w:t>
            </w:r>
            <w:r>
              <w:rPr>
                <w:spacing w:val="-25"/>
                <w:sz w:val="24"/>
              </w:rPr>
              <w:t xml:space="preserve"> </w:t>
            </w:r>
            <w:r>
              <w:rPr>
                <w:sz w:val="24"/>
              </w:rPr>
              <w:t>with</w:t>
            </w:r>
            <w:r>
              <w:rPr>
                <w:rFonts w:hint="default"/>
                <w:sz w:val="24"/>
                <w:lang w:val="en-IN"/>
              </w:rPr>
              <w:t xml:space="preserve"> </w:t>
            </w:r>
            <w:r>
              <w:rPr>
                <w:sz w:val="24"/>
              </w:rPr>
              <w:t>different</w:t>
            </w:r>
            <w:r>
              <w:rPr>
                <w:spacing w:val="-15"/>
                <w:sz w:val="24"/>
              </w:rPr>
              <w:t xml:space="preserve"> </w:t>
            </w:r>
            <w:r>
              <w:rPr>
                <w:sz w:val="24"/>
              </w:rPr>
              <w:t>fields</w:t>
            </w:r>
            <w:r>
              <w:rPr>
                <w:spacing w:val="-15"/>
                <w:sz w:val="24"/>
              </w:rPr>
              <w:t xml:space="preserve"> </w:t>
            </w:r>
            <w:r>
              <w:rPr>
                <w:sz w:val="24"/>
              </w:rPr>
              <w:t>of</w:t>
            </w:r>
            <w:r>
              <w:rPr>
                <w:rFonts w:hint="default"/>
                <w:sz w:val="24"/>
                <w:lang w:val="en-IN"/>
              </w:rPr>
              <w:t xml:space="preserve"> </w:t>
            </w:r>
            <w:r>
              <w:rPr>
                <w:sz w:val="24"/>
              </w:rPr>
              <w:t>people</w:t>
            </w:r>
            <w:r>
              <w:rPr>
                <w:spacing w:val="-15"/>
                <w:sz w:val="24"/>
              </w:rPr>
              <w:t xml:space="preserve"> </w:t>
            </w:r>
            <w:r>
              <w:rPr>
                <w:sz w:val="24"/>
              </w:rPr>
              <w:t>and</w:t>
            </w:r>
            <w:r>
              <w:rPr>
                <w:spacing w:val="-15"/>
                <w:sz w:val="24"/>
              </w:rPr>
              <w:t xml:space="preserve"> </w:t>
            </w:r>
            <w:r>
              <w:rPr>
                <w:sz w:val="24"/>
              </w:rPr>
              <w:t>got</w:t>
            </w:r>
            <w:r>
              <w:rPr>
                <w:spacing w:val="-15"/>
                <w:sz w:val="24"/>
              </w:rPr>
              <w:t xml:space="preserve"> </w:t>
            </w:r>
            <w:r>
              <w:rPr>
                <w:sz w:val="24"/>
              </w:rPr>
              <w:t>known</w:t>
            </w:r>
            <w:r>
              <w:rPr>
                <w:rFonts w:hint="default"/>
                <w:sz w:val="24"/>
                <w:lang w:val="en-IN"/>
              </w:rPr>
              <w:t xml:space="preserve"> </w:t>
            </w:r>
            <w:r>
              <w:rPr>
                <w:sz w:val="24"/>
              </w:rPr>
              <w:t xml:space="preserve">they </w:t>
            </w:r>
            <w:r>
              <w:rPr>
                <w:spacing w:val="-2"/>
                <w:sz w:val="24"/>
              </w:rPr>
              <w:t>livelihood</w:t>
            </w:r>
          </w:p>
        </w:tc>
      </w:tr>
      <w:tr w14:paraId="162FF96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276" w:hRule="atLeast"/>
        </w:trPr>
        <w:tc>
          <w:tcPr>
            <w:tcW w:w="9027" w:type="dxa"/>
          </w:tcPr>
          <w:p w14:paraId="012AA2A3">
            <w:pPr>
              <w:pStyle w:val="14"/>
              <w:spacing w:before="135"/>
              <w:ind w:left="91"/>
              <w:jc w:val="both"/>
              <w:rPr>
                <w:b/>
                <w:sz w:val="24"/>
              </w:rPr>
            </w:pPr>
            <w:r>
              <w:rPr>
                <w:b/>
                <w:spacing w:val="-2"/>
                <w:sz w:val="24"/>
              </w:rPr>
              <w:t>Detailed</w:t>
            </w:r>
            <w:r>
              <w:rPr>
                <w:b/>
                <w:spacing w:val="-1"/>
                <w:sz w:val="24"/>
              </w:rPr>
              <w:t xml:space="preserve"> </w:t>
            </w:r>
            <w:r>
              <w:rPr>
                <w:b/>
                <w:spacing w:val="-2"/>
                <w:sz w:val="24"/>
              </w:rPr>
              <w:t>Report:</w:t>
            </w:r>
          </w:p>
          <w:p w14:paraId="4ABD36DE">
            <w:pPr>
              <w:pStyle w:val="14"/>
              <w:spacing w:before="3" w:line="276" w:lineRule="auto"/>
              <w:ind w:left="38" w:right="257" w:firstLine="48"/>
              <w:jc w:val="both"/>
              <w:rPr>
                <w:sz w:val="24"/>
              </w:rPr>
            </w:pPr>
            <w:r>
              <w:rPr>
                <w:sz w:val="24"/>
              </w:rPr>
              <w:t>During</w:t>
            </w:r>
            <w:r>
              <w:rPr>
                <w:spacing w:val="-15"/>
                <w:sz w:val="24"/>
              </w:rPr>
              <w:t xml:space="preserve"> </w:t>
            </w:r>
            <w:r>
              <w:rPr>
                <w:sz w:val="24"/>
              </w:rPr>
              <w:t>the</w:t>
            </w:r>
            <w:r>
              <w:rPr>
                <w:spacing w:val="-15"/>
                <w:sz w:val="24"/>
              </w:rPr>
              <w:t xml:space="preserve"> </w:t>
            </w:r>
            <w:r>
              <w:rPr>
                <w:sz w:val="24"/>
              </w:rPr>
              <w:t>third</w:t>
            </w:r>
            <w:r>
              <w:rPr>
                <w:spacing w:val="-12"/>
                <w:sz w:val="24"/>
              </w:rPr>
              <w:t xml:space="preserve"> </w:t>
            </w:r>
            <w:r>
              <w:rPr>
                <w:sz w:val="24"/>
              </w:rPr>
              <w:t>week</w:t>
            </w:r>
            <w:r>
              <w:rPr>
                <w:spacing w:val="-10"/>
                <w:sz w:val="24"/>
              </w:rPr>
              <w:t xml:space="preserve"> </w:t>
            </w:r>
            <w:r>
              <w:rPr>
                <w:sz w:val="24"/>
              </w:rPr>
              <w:t>of</w:t>
            </w:r>
            <w:r>
              <w:rPr>
                <w:spacing w:val="-15"/>
                <w:sz w:val="24"/>
              </w:rPr>
              <w:t xml:space="preserve"> </w:t>
            </w:r>
            <w:r>
              <w:rPr>
                <w:sz w:val="24"/>
              </w:rPr>
              <w:t>our</w:t>
            </w:r>
            <w:r>
              <w:rPr>
                <w:spacing w:val="-8"/>
                <w:sz w:val="24"/>
              </w:rPr>
              <w:t xml:space="preserve"> </w:t>
            </w:r>
            <w:r>
              <w:rPr>
                <w:sz w:val="24"/>
              </w:rPr>
              <w:t>Community</w:t>
            </w:r>
            <w:r>
              <w:rPr>
                <w:spacing w:val="-15"/>
                <w:sz w:val="24"/>
              </w:rPr>
              <w:t xml:space="preserve"> </w:t>
            </w:r>
            <w:r>
              <w:rPr>
                <w:sz w:val="24"/>
              </w:rPr>
              <w:t>Service</w:t>
            </w:r>
            <w:r>
              <w:rPr>
                <w:spacing w:val="-6"/>
                <w:sz w:val="24"/>
              </w:rPr>
              <w:t xml:space="preserve"> </w:t>
            </w:r>
            <w:r>
              <w:rPr>
                <w:sz w:val="24"/>
              </w:rPr>
              <w:t>Project (CSP),</w:t>
            </w:r>
            <w:r>
              <w:rPr>
                <w:spacing w:val="-6"/>
                <w:sz w:val="24"/>
              </w:rPr>
              <w:t xml:space="preserve"> </w:t>
            </w:r>
            <w:r>
              <w:rPr>
                <w:sz w:val="24"/>
              </w:rPr>
              <w:t>we</w:t>
            </w:r>
            <w:r>
              <w:rPr>
                <w:spacing w:val="-11"/>
                <w:sz w:val="24"/>
              </w:rPr>
              <w:t xml:space="preserve"> </w:t>
            </w:r>
            <w:r>
              <w:rPr>
                <w:sz w:val="24"/>
              </w:rPr>
              <w:t>focused</w:t>
            </w:r>
            <w:r>
              <w:rPr>
                <w:spacing w:val="-5"/>
                <w:sz w:val="24"/>
              </w:rPr>
              <w:t xml:space="preserve"> </w:t>
            </w:r>
            <w:r>
              <w:rPr>
                <w:sz w:val="24"/>
              </w:rPr>
              <w:t>on</w:t>
            </w:r>
            <w:r>
              <w:rPr>
                <w:spacing w:val="-15"/>
                <w:sz w:val="24"/>
              </w:rPr>
              <w:t xml:space="preserve"> </w:t>
            </w:r>
            <w:r>
              <w:rPr>
                <w:sz w:val="24"/>
              </w:rPr>
              <w:t>conducting a detailed knowledge about the livelihood of the people all over the village in the rural village of Mylavaram in Andhra Pradesh, India. The interaction was conducted through a combination</w:t>
            </w:r>
            <w:r>
              <w:rPr>
                <w:spacing w:val="-2"/>
                <w:sz w:val="24"/>
              </w:rPr>
              <w:t xml:space="preserve"> </w:t>
            </w:r>
            <w:r>
              <w:rPr>
                <w:sz w:val="24"/>
              </w:rPr>
              <w:t>of</w:t>
            </w:r>
            <w:r>
              <w:rPr>
                <w:spacing w:val="-2"/>
                <w:sz w:val="24"/>
              </w:rPr>
              <w:t xml:space="preserve"> </w:t>
            </w:r>
            <w:r>
              <w:rPr>
                <w:sz w:val="24"/>
              </w:rPr>
              <w:t>methods, including interviews, observations, and secondary</w:t>
            </w:r>
            <w:r>
              <w:rPr>
                <w:spacing w:val="-8"/>
                <w:sz w:val="24"/>
              </w:rPr>
              <w:t xml:space="preserve"> </w:t>
            </w:r>
            <w:r>
              <w:rPr>
                <w:sz w:val="24"/>
              </w:rPr>
              <w:t>data analysis.</w:t>
            </w:r>
          </w:p>
          <w:p w14:paraId="3AF9DB67">
            <w:pPr>
              <w:pStyle w:val="14"/>
              <w:spacing w:before="48"/>
              <w:jc w:val="left"/>
              <w:rPr>
                <w:b/>
                <w:sz w:val="24"/>
              </w:rPr>
            </w:pPr>
          </w:p>
          <w:p w14:paraId="56C78572">
            <w:pPr>
              <w:pStyle w:val="14"/>
              <w:spacing w:before="0" w:line="276" w:lineRule="auto"/>
              <w:ind w:left="38" w:right="241" w:firstLine="48"/>
              <w:jc w:val="both"/>
              <w:rPr>
                <w:sz w:val="24"/>
              </w:rPr>
            </w:pPr>
            <w:r>
              <w:rPr>
                <w:sz w:val="24"/>
              </w:rPr>
              <w:t>Through</w:t>
            </w:r>
            <w:r>
              <w:rPr>
                <w:spacing w:val="-13"/>
                <w:sz w:val="24"/>
              </w:rPr>
              <w:t xml:space="preserve"> </w:t>
            </w:r>
            <w:r>
              <w:rPr>
                <w:sz w:val="24"/>
              </w:rPr>
              <w:t>our</w:t>
            </w:r>
            <w:r>
              <w:rPr>
                <w:spacing w:val="-7"/>
                <w:sz w:val="24"/>
              </w:rPr>
              <w:t xml:space="preserve"> </w:t>
            </w:r>
            <w:r>
              <w:rPr>
                <w:sz w:val="24"/>
              </w:rPr>
              <w:t>interaction,</w:t>
            </w:r>
            <w:r>
              <w:rPr>
                <w:spacing w:val="-7"/>
                <w:sz w:val="24"/>
              </w:rPr>
              <w:t xml:space="preserve"> </w:t>
            </w:r>
            <w:r>
              <w:rPr>
                <w:sz w:val="24"/>
              </w:rPr>
              <w:t>we</w:t>
            </w:r>
            <w:r>
              <w:rPr>
                <w:spacing w:val="-6"/>
                <w:sz w:val="24"/>
              </w:rPr>
              <w:t xml:space="preserve"> </w:t>
            </w:r>
            <w:r>
              <w:rPr>
                <w:sz w:val="24"/>
              </w:rPr>
              <w:t>interacted</w:t>
            </w:r>
            <w:r>
              <w:rPr>
                <w:spacing w:val="-4"/>
                <w:sz w:val="24"/>
              </w:rPr>
              <w:t xml:space="preserve"> </w:t>
            </w:r>
            <w:r>
              <w:rPr>
                <w:sz w:val="24"/>
              </w:rPr>
              <w:t>with</w:t>
            </w:r>
            <w:r>
              <w:rPr>
                <w:spacing w:val="-9"/>
                <w:sz w:val="24"/>
              </w:rPr>
              <w:t xml:space="preserve"> </w:t>
            </w:r>
            <w:r>
              <w:rPr>
                <w:sz w:val="24"/>
              </w:rPr>
              <w:t>different</w:t>
            </w:r>
            <w:r>
              <w:rPr>
                <w:spacing w:val="-4"/>
                <w:sz w:val="24"/>
              </w:rPr>
              <w:t xml:space="preserve"> </w:t>
            </w:r>
            <w:r>
              <w:rPr>
                <w:sz w:val="24"/>
              </w:rPr>
              <w:t>occupations</w:t>
            </w:r>
            <w:r>
              <w:rPr>
                <w:spacing w:val="-6"/>
                <w:sz w:val="24"/>
              </w:rPr>
              <w:t xml:space="preserve"> </w:t>
            </w:r>
            <w:r>
              <w:rPr>
                <w:sz w:val="24"/>
              </w:rPr>
              <w:t>of</w:t>
            </w:r>
            <w:r>
              <w:rPr>
                <w:spacing w:val="-11"/>
                <w:sz w:val="24"/>
              </w:rPr>
              <w:t xml:space="preserve"> </w:t>
            </w:r>
            <w:r>
              <w:rPr>
                <w:sz w:val="24"/>
              </w:rPr>
              <w:t>people</w:t>
            </w:r>
            <w:r>
              <w:rPr>
                <w:spacing w:val="-5"/>
                <w:sz w:val="24"/>
              </w:rPr>
              <w:t xml:space="preserve"> </w:t>
            </w:r>
            <w:r>
              <w:rPr>
                <w:sz w:val="24"/>
              </w:rPr>
              <w:t>and listen</w:t>
            </w:r>
            <w:r>
              <w:rPr>
                <w:spacing w:val="-9"/>
                <w:sz w:val="24"/>
              </w:rPr>
              <w:t xml:space="preserve"> </w:t>
            </w:r>
            <w:r>
              <w:rPr>
                <w:sz w:val="24"/>
              </w:rPr>
              <w:t>their livelihood and understand their situation</w:t>
            </w:r>
            <w:r>
              <w:rPr>
                <w:spacing w:val="-2"/>
                <w:sz w:val="24"/>
              </w:rPr>
              <w:t xml:space="preserve"> </w:t>
            </w:r>
            <w:r>
              <w:rPr>
                <w:sz w:val="24"/>
              </w:rPr>
              <w:t>and task of</w:t>
            </w:r>
            <w:r>
              <w:rPr>
                <w:spacing w:val="-5"/>
                <w:sz w:val="24"/>
              </w:rPr>
              <w:t xml:space="preserve"> </w:t>
            </w:r>
            <w:r>
              <w:rPr>
                <w:sz w:val="24"/>
              </w:rPr>
              <w:t>their life. We identified that some are changed</w:t>
            </w:r>
            <w:r>
              <w:rPr>
                <w:spacing w:val="-14"/>
                <w:sz w:val="24"/>
              </w:rPr>
              <w:t xml:space="preserve"> </w:t>
            </w:r>
            <w:r>
              <w:rPr>
                <w:sz w:val="24"/>
              </w:rPr>
              <w:t>their</w:t>
            </w:r>
            <w:r>
              <w:rPr>
                <w:spacing w:val="-8"/>
                <w:sz w:val="24"/>
              </w:rPr>
              <w:t xml:space="preserve"> </w:t>
            </w:r>
            <w:r>
              <w:rPr>
                <w:sz w:val="24"/>
              </w:rPr>
              <w:t>occupations</w:t>
            </w:r>
            <w:r>
              <w:rPr>
                <w:spacing w:val="-11"/>
                <w:sz w:val="24"/>
              </w:rPr>
              <w:t xml:space="preserve"> </w:t>
            </w:r>
            <w:r>
              <w:rPr>
                <w:sz w:val="24"/>
              </w:rPr>
              <w:t>due</w:t>
            </w:r>
            <w:r>
              <w:rPr>
                <w:spacing w:val="-15"/>
                <w:sz w:val="24"/>
              </w:rPr>
              <w:t xml:space="preserve"> </w:t>
            </w:r>
            <w:r>
              <w:rPr>
                <w:sz w:val="24"/>
              </w:rPr>
              <w:t>to</w:t>
            </w:r>
            <w:r>
              <w:rPr>
                <w:spacing w:val="-6"/>
                <w:sz w:val="24"/>
              </w:rPr>
              <w:t xml:space="preserve"> </w:t>
            </w:r>
            <w:r>
              <w:rPr>
                <w:sz w:val="24"/>
              </w:rPr>
              <w:t>problems</w:t>
            </w:r>
            <w:r>
              <w:rPr>
                <w:spacing w:val="-11"/>
                <w:sz w:val="24"/>
              </w:rPr>
              <w:t xml:space="preserve"> </w:t>
            </w:r>
            <w:r>
              <w:rPr>
                <w:sz w:val="24"/>
              </w:rPr>
              <w:t>over</w:t>
            </w:r>
            <w:r>
              <w:rPr>
                <w:spacing w:val="-8"/>
                <w:sz w:val="24"/>
              </w:rPr>
              <w:t xml:space="preserve"> </w:t>
            </w:r>
            <w:r>
              <w:rPr>
                <w:sz w:val="24"/>
              </w:rPr>
              <w:t>their.</w:t>
            </w:r>
            <w:r>
              <w:rPr>
                <w:spacing w:val="-8"/>
                <w:sz w:val="24"/>
              </w:rPr>
              <w:t xml:space="preserve"> </w:t>
            </w:r>
            <w:r>
              <w:rPr>
                <w:sz w:val="24"/>
              </w:rPr>
              <w:t>Some</w:t>
            </w:r>
            <w:r>
              <w:rPr>
                <w:spacing w:val="-15"/>
                <w:sz w:val="24"/>
              </w:rPr>
              <w:t xml:space="preserve"> </w:t>
            </w:r>
            <w:r>
              <w:rPr>
                <w:sz w:val="24"/>
              </w:rPr>
              <w:t>people</w:t>
            </w:r>
            <w:r>
              <w:rPr>
                <w:spacing w:val="-15"/>
                <w:sz w:val="24"/>
              </w:rPr>
              <w:t xml:space="preserve"> </w:t>
            </w:r>
            <w:r>
              <w:rPr>
                <w:sz w:val="24"/>
              </w:rPr>
              <w:t>are</w:t>
            </w:r>
            <w:r>
              <w:rPr>
                <w:spacing w:val="-11"/>
                <w:sz w:val="24"/>
              </w:rPr>
              <w:t xml:space="preserve"> </w:t>
            </w:r>
            <w:r>
              <w:rPr>
                <w:sz w:val="24"/>
              </w:rPr>
              <w:t>facing</w:t>
            </w:r>
            <w:r>
              <w:rPr>
                <w:spacing w:val="-9"/>
                <w:sz w:val="24"/>
              </w:rPr>
              <w:t xml:space="preserve"> </w:t>
            </w:r>
            <w:r>
              <w:rPr>
                <w:sz w:val="24"/>
              </w:rPr>
              <w:t>problems</w:t>
            </w:r>
            <w:r>
              <w:rPr>
                <w:spacing w:val="-15"/>
                <w:sz w:val="24"/>
              </w:rPr>
              <w:t xml:space="preserve"> </w:t>
            </w:r>
            <w:r>
              <w:rPr>
                <w:sz w:val="24"/>
              </w:rPr>
              <w:t>due to lack of</w:t>
            </w:r>
            <w:r>
              <w:rPr>
                <w:spacing w:val="-1"/>
                <w:sz w:val="24"/>
              </w:rPr>
              <w:t xml:space="preserve"> </w:t>
            </w:r>
            <w:r>
              <w:rPr>
                <w:sz w:val="24"/>
              </w:rPr>
              <w:t>hospitals and suffering with some common communication diseases.</w:t>
            </w:r>
          </w:p>
          <w:p w14:paraId="32E952D9">
            <w:pPr>
              <w:pStyle w:val="14"/>
              <w:spacing w:before="119" w:line="264" w:lineRule="auto"/>
              <w:ind w:left="43" w:right="247" w:firstLine="48"/>
              <w:jc w:val="both"/>
              <w:rPr>
                <w:sz w:val="24"/>
              </w:rPr>
            </w:pPr>
            <w:r>
              <w:rPr>
                <w:sz w:val="24"/>
              </w:rPr>
              <w:t>Overall, the third week of</w:t>
            </w:r>
            <w:r>
              <w:rPr>
                <w:spacing w:val="-3"/>
                <w:sz w:val="24"/>
              </w:rPr>
              <w:t xml:space="preserve"> </w:t>
            </w:r>
            <w:r>
              <w:rPr>
                <w:sz w:val="24"/>
              </w:rPr>
              <w:t>our CSP was crucial in identifying the health challenges facing the</w:t>
            </w:r>
            <w:r>
              <w:rPr>
                <w:spacing w:val="-15"/>
                <w:sz w:val="24"/>
              </w:rPr>
              <w:t xml:space="preserve"> </w:t>
            </w:r>
            <w:r>
              <w:rPr>
                <w:sz w:val="24"/>
              </w:rPr>
              <w:t>rural</w:t>
            </w:r>
            <w:r>
              <w:rPr>
                <w:spacing w:val="-15"/>
                <w:sz w:val="24"/>
              </w:rPr>
              <w:t xml:space="preserve"> </w:t>
            </w:r>
            <w:r>
              <w:rPr>
                <w:sz w:val="24"/>
              </w:rPr>
              <w:t>community</w:t>
            </w:r>
            <w:r>
              <w:rPr>
                <w:spacing w:val="-15"/>
                <w:sz w:val="24"/>
              </w:rPr>
              <w:t xml:space="preserve"> </w:t>
            </w:r>
            <w:r>
              <w:rPr>
                <w:sz w:val="24"/>
              </w:rPr>
              <w:t>of</w:t>
            </w:r>
            <w:r>
              <w:rPr>
                <w:spacing w:val="-15"/>
                <w:sz w:val="24"/>
              </w:rPr>
              <w:t xml:space="preserve"> </w:t>
            </w:r>
            <w:r>
              <w:rPr>
                <w:sz w:val="24"/>
              </w:rPr>
              <w:t>Mylavaram.</w:t>
            </w:r>
            <w:r>
              <w:rPr>
                <w:spacing w:val="-15"/>
                <w:sz w:val="24"/>
              </w:rPr>
              <w:t xml:space="preserve"> </w:t>
            </w:r>
            <w:r>
              <w:rPr>
                <w:sz w:val="24"/>
              </w:rPr>
              <w:t>Through</w:t>
            </w:r>
            <w:r>
              <w:rPr>
                <w:spacing w:val="-15"/>
                <w:sz w:val="24"/>
              </w:rPr>
              <w:t xml:space="preserve"> </w:t>
            </w:r>
            <w:r>
              <w:rPr>
                <w:sz w:val="24"/>
              </w:rPr>
              <w:t>our</w:t>
            </w:r>
            <w:r>
              <w:rPr>
                <w:spacing w:val="-15"/>
                <w:sz w:val="24"/>
              </w:rPr>
              <w:t xml:space="preserve"> </w:t>
            </w:r>
            <w:r>
              <w:rPr>
                <w:sz w:val="24"/>
              </w:rPr>
              <w:t>report,</w:t>
            </w:r>
            <w:r>
              <w:rPr>
                <w:spacing w:val="-10"/>
                <w:sz w:val="24"/>
              </w:rPr>
              <w:t xml:space="preserve"> </w:t>
            </w:r>
            <w:r>
              <w:rPr>
                <w:sz w:val="24"/>
              </w:rPr>
              <w:t>we</w:t>
            </w:r>
            <w:r>
              <w:rPr>
                <w:spacing w:val="-15"/>
                <w:sz w:val="24"/>
              </w:rPr>
              <w:t xml:space="preserve"> </w:t>
            </w:r>
            <w:r>
              <w:rPr>
                <w:sz w:val="24"/>
              </w:rPr>
              <w:t>were</w:t>
            </w:r>
            <w:r>
              <w:rPr>
                <w:spacing w:val="-10"/>
                <w:sz w:val="24"/>
              </w:rPr>
              <w:t xml:space="preserve"> </w:t>
            </w:r>
            <w:r>
              <w:rPr>
                <w:sz w:val="24"/>
              </w:rPr>
              <w:t>able</w:t>
            </w:r>
            <w:r>
              <w:rPr>
                <w:spacing w:val="-12"/>
                <w:sz w:val="24"/>
              </w:rPr>
              <w:t xml:space="preserve"> </w:t>
            </w:r>
            <w:r>
              <w:rPr>
                <w:sz w:val="24"/>
              </w:rPr>
              <w:t>to</w:t>
            </w:r>
            <w:r>
              <w:rPr>
                <w:spacing w:val="-2"/>
                <w:sz w:val="24"/>
              </w:rPr>
              <w:t xml:space="preserve"> </w:t>
            </w:r>
            <w:r>
              <w:rPr>
                <w:sz w:val="24"/>
              </w:rPr>
              <w:t>develop</w:t>
            </w:r>
            <w:r>
              <w:rPr>
                <w:spacing w:val="-5"/>
                <w:sz w:val="24"/>
              </w:rPr>
              <w:t xml:space="preserve"> </w:t>
            </w:r>
            <w:r>
              <w:rPr>
                <w:sz w:val="24"/>
              </w:rPr>
              <w:t>actionable recommendations</w:t>
            </w:r>
            <w:r>
              <w:rPr>
                <w:spacing w:val="-15"/>
                <w:sz w:val="24"/>
              </w:rPr>
              <w:t xml:space="preserve"> </w:t>
            </w:r>
            <w:r>
              <w:rPr>
                <w:sz w:val="24"/>
              </w:rPr>
              <w:t>that can</w:t>
            </w:r>
            <w:r>
              <w:rPr>
                <w:spacing w:val="-13"/>
                <w:sz w:val="24"/>
              </w:rPr>
              <w:t xml:space="preserve"> </w:t>
            </w:r>
            <w:r>
              <w:rPr>
                <w:sz w:val="24"/>
              </w:rPr>
              <w:t>help improve</w:t>
            </w:r>
            <w:r>
              <w:rPr>
                <w:spacing w:val="-9"/>
                <w:sz w:val="24"/>
              </w:rPr>
              <w:t xml:space="preserve"> </w:t>
            </w:r>
            <w:r>
              <w:rPr>
                <w:sz w:val="24"/>
              </w:rPr>
              <w:t>the</w:t>
            </w:r>
            <w:r>
              <w:rPr>
                <w:spacing w:val="-6"/>
                <w:sz w:val="24"/>
              </w:rPr>
              <w:t xml:space="preserve"> </w:t>
            </w:r>
            <w:r>
              <w:rPr>
                <w:sz w:val="24"/>
              </w:rPr>
              <w:t>living</w:t>
            </w:r>
            <w:r>
              <w:rPr>
                <w:spacing w:val="-4"/>
                <w:sz w:val="24"/>
              </w:rPr>
              <w:t xml:space="preserve"> </w:t>
            </w:r>
            <w:r>
              <w:rPr>
                <w:sz w:val="24"/>
              </w:rPr>
              <w:t>conditions</w:t>
            </w:r>
            <w:r>
              <w:rPr>
                <w:spacing w:val="-6"/>
                <w:sz w:val="24"/>
              </w:rPr>
              <w:t xml:space="preserve"> </w:t>
            </w:r>
            <w:r>
              <w:rPr>
                <w:sz w:val="24"/>
              </w:rPr>
              <w:t>of</w:t>
            </w:r>
            <w:r>
              <w:rPr>
                <w:spacing w:val="-15"/>
                <w:sz w:val="24"/>
              </w:rPr>
              <w:t xml:space="preserve"> </w:t>
            </w:r>
            <w:r>
              <w:rPr>
                <w:sz w:val="24"/>
              </w:rPr>
              <w:t>the</w:t>
            </w:r>
            <w:r>
              <w:rPr>
                <w:spacing w:val="-10"/>
                <w:sz w:val="24"/>
              </w:rPr>
              <w:t xml:space="preserve"> </w:t>
            </w:r>
            <w:r>
              <w:rPr>
                <w:sz w:val="24"/>
              </w:rPr>
              <w:t>community</w:t>
            </w:r>
            <w:r>
              <w:rPr>
                <w:spacing w:val="-12"/>
                <w:sz w:val="24"/>
              </w:rPr>
              <w:t xml:space="preserve"> </w:t>
            </w:r>
            <w:r>
              <w:rPr>
                <w:sz w:val="24"/>
              </w:rPr>
              <w:t>in</w:t>
            </w:r>
            <w:r>
              <w:rPr>
                <w:spacing w:val="-15"/>
                <w:sz w:val="24"/>
              </w:rPr>
              <w:t xml:space="preserve"> </w:t>
            </w:r>
            <w:r>
              <w:rPr>
                <w:sz w:val="24"/>
              </w:rPr>
              <w:t>the</w:t>
            </w:r>
            <w:r>
              <w:rPr>
                <w:spacing w:val="-5"/>
                <w:sz w:val="24"/>
              </w:rPr>
              <w:t xml:space="preserve"> </w:t>
            </w:r>
            <w:r>
              <w:rPr>
                <w:sz w:val="24"/>
              </w:rPr>
              <w:t>short term</w:t>
            </w:r>
            <w:r>
              <w:rPr>
                <w:spacing w:val="-21"/>
                <w:sz w:val="24"/>
              </w:rPr>
              <w:t xml:space="preserve"> </w:t>
            </w:r>
            <w:r>
              <w:rPr>
                <w:sz w:val="24"/>
              </w:rPr>
              <w:t>.</w:t>
            </w:r>
          </w:p>
        </w:tc>
      </w:tr>
    </w:tbl>
    <w:p w14:paraId="11F5693F">
      <w:pPr>
        <w:pStyle w:val="14"/>
        <w:spacing w:after="0" w:line="264" w:lineRule="auto"/>
        <w:jc w:val="both"/>
        <w:rPr>
          <w:sz w:val="24"/>
        </w:rPr>
        <w:sectPr>
          <w:pgSz w:w="11960" w:h="16880"/>
          <w:pgMar w:top="1500" w:right="992" w:bottom="900" w:left="992" w:header="0" w:footer="717" w:gutter="0"/>
          <w:cols w:space="720" w:num="1"/>
        </w:sectPr>
      </w:pPr>
    </w:p>
    <w:p w14:paraId="61BA336E">
      <w:pPr>
        <w:pStyle w:val="5"/>
        <w:spacing w:before="64"/>
        <w:ind w:left="3007"/>
      </w:pPr>
      <w:r>
        <mc:AlternateContent>
          <mc:Choice Requires="wps">
            <w:drawing>
              <wp:anchor distT="0" distB="0" distL="0" distR="0" simplePos="0" relativeHeight="251678720" behindDoc="1" locked="0" layoutInCell="1" allowOverlap="1">
                <wp:simplePos x="0" y="0"/>
                <wp:positionH relativeFrom="page">
                  <wp:posOffset>393065</wp:posOffset>
                </wp:positionH>
                <wp:positionV relativeFrom="page">
                  <wp:posOffset>432435</wp:posOffset>
                </wp:positionV>
                <wp:extent cx="6796405" cy="9841230"/>
                <wp:effectExtent l="0" t="0" r="0" b="0"/>
                <wp:wrapNone/>
                <wp:docPr id="41" name="Graphic 41"/>
                <wp:cNvGraphicFramePr/>
                <a:graphic xmlns:a="http://schemas.openxmlformats.org/drawingml/2006/main">
                  <a:graphicData uri="http://schemas.microsoft.com/office/word/2010/wordprocessingShape">
                    <wps:wsp>
                      <wps:cNvSpPr/>
                      <wps:spPr>
                        <a:xfrm>
                          <a:off x="0" y="0"/>
                          <a:ext cx="6796405" cy="9841230"/>
                        </a:xfrm>
                        <a:custGeom>
                          <a:avLst/>
                          <a:gdLst/>
                          <a:ahLst/>
                          <a:cxnLst/>
                          <a:rect l="l" t="t" r="r" b="b"/>
                          <a:pathLst>
                            <a:path w="6796405" h="9841230">
                              <a:moveTo>
                                <a:pt x="6796405" y="0"/>
                              </a:moveTo>
                              <a:lnTo>
                                <a:pt x="0" y="0"/>
                              </a:lnTo>
                              <a:lnTo>
                                <a:pt x="0" y="11430"/>
                              </a:lnTo>
                              <a:lnTo>
                                <a:pt x="0" y="9829800"/>
                              </a:lnTo>
                              <a:lnTo>
                                <a:pt x="0" y="9841230"/>
                              </a:lnTo>
                              <a:lnTo>
                                <a:pt x="6796405" y="9841230"/>
                              </a:lnTo>
                              <a:lnTo>
                                <a:pt x="6796405" y="9829800"/>
                              </a:lnTo>
                              <a:lnTo>
                                <a:pt x="12065" y="9829800"/>
                              </a:lnTo>
                              <a:lnTo>
                                <a:pt x="12065" y="11430"/>
                              </a:lnTo>
                              <a:lnTo>
                                <a:pt x="6784340" y="11430"/>
                              </a:lnTo>
                              <a:lnTo>
                                <a:pt x="6784340" y="9829178"/>
                              </a:lnTo>
                              <a:lnTo>
                                <a:pt x="6796405" y="9829165"/>
                              </a:lnTo>
                              <a:lnTo>
                                <a:pt x="6796405" y="11430"/>
                              </a:lnTo>
                              <a:lnTo>
                                <a:pt x="6796405" y="0"/>
                              </a:lnTo>
                              <a:close/>
                            </a:path>
                          </a:pathLst>
                        </a:custGeom>
                        <a:solidFill>
                          <a:srgbClr val="000000"/>
                        </a:solidFill>
                      </wps:spPr>
                      <wps:bodyPr wrap="square" lIns="0" tIns="0" rIns="0" bIns="0" rtlCol="0">
                        <a:noAutofit/>
                      </wps:bodyPr>
                    </wps:wsp>
                  </a:graphicData>
                </a:graphic>
              </wp:anchor>
            </w:drawing>
          </mc:Choice>
          <mc:Fallback>
            <w:pict>
              <v:shape id="Graphic 41" o:spid="_x0000_s1026" o:spt="100" style="position:absolute;left:0pt;margin-left:30.95pt;margin-top:34.05pt;height:774.9pt;width:535.15pt;mso-position-horizontal-relative:page;mso-position-vertical-relative:page;z-index:-251637760;mso-width-relative:page;mso-height-relative:page;" fillcolor="#000000" filled="t" stroked="f" coordsize="6796405,9841230" o:gfxdata="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" path="m6796405,0l0,0,0,11430,0,9829800,0,9841230,6796405,9841230,6796405,9829800,12065,9829800,12065,11430,6784340,11430,6784340,9829178,6796405,9829165,6796405,11430,6796405,0xe">
                <v:fill on="t" focussize="0,0"/>
                <v:stroke on="f"/>
                <v:imagedata o:title=""/>
                <o:lock v:ext="edit" aspectratio="f"/>
                <v:textbox inset="0mm,0mm,0mm,0mm"/>
              </v:shape>
            </w:pict>
          </mc:Fallback>
        </mc:AlternateContent>
      </w:r>
      <w:r>
        <w:rPr>
          <w:spacing w:val="-6"/>
        </w:rPr>
        <w:t>ACTIVITY</w:t>
      </w:r>
      <w:r>
        <w:rPr>
          <w:spacing w:val="15"/>
        </w:rPr>
        <w:t xml:space="preserve"> </w:t>
      </w:r>
      <w:r>
        <w:rPr>
          <w:spacing w:val="-6"/>
        </w:rPr>
        <w:t>LOG</w:t>
      </w:r>
      <w:r>
        <w:rPr>
          <w:spacing w:val="1"/>
        </w:rPr>
        <w:t xml:space="preserve"> </w:t>
      </w:r>
      <w:r>
        <w:rPr>
          <w:spacing w:val="-6"/>
        </w:rPr>
        <w:t>FOR</w:t>
      </w:r>
      <w:r>
        <w:rPr>
          <w:spacing w:val="11"/>
        </w:rPr>
        <w:t xml:space="preserve"> </w:t>
      </w:r>
      <w:r>
        <w:rPr>
          <w:spacing w:val="-6"/>
        </w:rPr>
        <w:t>THE</w:t>
      </w:r>
      <w:r>
        <w:rPr>
          <w:spacing w:val="-4"/>
        </w:rPr>
        <w:t xml:space="preserve"> </w:t>
      </w:r>
      <w:r>
        <w:rPr>
          <w:spacing w:val="-6"/>
        </w:rPr>
        <w:t>FORTH</w:t>
      </w:r>
      <w:r>
        <w:rPr>
          <w:spacing w:val="1"/>
        </w:rPr>
        <w:t xml:space="preserve"> </w:t>
      </w:r>
      <w:r>
        <w:rPr>
          <w:spacing w:val="-6"/>
        </w:rPr>
        <w:t>WEEK</w:t>
      </w:r>
    </w:p>
    <w:p w14:paraId="624287C1">
      <w:pPr>
        <w:pStyle w:val="11"/>
        <w:rPr>
          <w:b/>
          <w:sz w:val="20"/>
        </w:rPr>
      </w:pPr>
    </w:p>
    <w:p w14:paraId="042FFD4E">
      <w:pPr>
        <w:pStyle w:val="11"/>
        <w:spacing w:before="3" w:after="1"/>
        <w:rPr>
          <w:b/>
          <w:sz w:val="20"/>
        </w:rPr>
      </w:pPr>
    </w:p>
    <w:tbl>
      <w:tblPr>
        <w:tblStyle w:val="10"/>
        <w:tblW w:w="0" w:type="auto"/>
        <w:tblInd w:w="80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344"/>
        <w:gridCol w:w="3831"/>
        <w:gridCol w:w="2631"/>
        <w:gridCol w:w="1248"/>
      </w:tblGrid>
      <w:tr w14:paraId="749C0C9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65" w:hRule="atLeast"/>
        </w:trPr>
        <w:tc>
          <w:tcPr>
            <w:tcW w:w="1344" w:type="dxa"/>
          </w:tcPr>
          <w:p w14:paraId="71EFD7DC">
            <w:pPr>
              <w:pStyle w:val="14"/>
              <w:spacing w:before="57"/>
              <w:jc w:val="left"/>
              <w:rPr>
                <w:b/>
                <w:sz w:val="24"/>
              </w:rPr>
            </w:pPr>
          </w:p>
          <w:p w14:paraId="129DC90F">
            <w:pPr>
              <w:pStyle w:val="14"/>
              <w:spacing w:before="0" w:line="213" w:lineRule="auto"/>
              <w:ind w:left="465" w:right="393"/>
              <w:jc w:val="left"/>
              <w:rPr>
                <w:b/>
                <w:sz w:val="24"/>
              </w:rPr>
            </w:pPr>
            <w:r>
              <w:rPr>
                <w:b/>
                <w:spacing w:val="-4"/>
                <w:sz w:val="24"/>
              </w:rPr>
              <w:t xml:space="preserve">Day </w:t>
            </w:r>
            <w:r>
              <w:rPr>
                <w:b/>
                <w:spacing w:val="-10"/>
                <w:sz w:val="24"/>
              </w:rPr>
              <w:t xml:space="preserve">&amp; </w:t>
            </w:r>
            <w:r>
              <w:rPr>
                <w:b/>
                <w:spacing w:val="-6"/>
                <w:sz w:val="24"/>
              </w:rPr>
              <w:t>Date</w:t>
            </w:r>
          </w:p>
        </w:tc>
        <w:tc>
          <w:tcPr>
            <w:tcW w:w="3831" w:type="dxa"/>
          </w:tcPr>
          <w:p w14:paraId="684DC766">
            <w:pPr>
              <w:pStyle w:val="14"/>
              <w:spacing w:before="205"/>
              <w:jc w:val="left"/>
              <w:rPr>
                <w:b/>
                <w:sz w:val="24"/>
              </w:rPr>
            </w:pPr>
          </w:p>
          <w:p w14:paraId="0B090580">
            <w:pPr>
              <w:pStyle w:val="14"/>
              <w:spacing w:before="0" w:line="259" w:lineRule="auto"/>
              <w:ind w:left="33" w:right="1030"/>
              <w:jc w:val="left"/>
              <w:rPr>
                <w:b/>
                <w:sz w:val="24"/>
              </w:rPr>
            </w:pPr>
            <w:r>
              <w:rPr>
                <w:b/>
                <w:spacing w:val="-2"/>
                <w:sz w:val="24"/>
              </w:rPr>
              <w:t>Brief</w:t>
            </w:r>
            <w:r>
              <w:rPr>
                <w:b/>
                <w:spacing w:val="-25"/>
                <w:sz w:val="24"/>
              </w:rPr>
              <w:t xml:space="preserve"> </w:t>
            </w:r>
            <w:r>
              <w:rPr>
                <w:b/>
                <w:spacing w:val="-2"/>
                <w:sz w:val="24"/>
              </w:rPr>
              <w:t>description</w:t>
            </w:r>
            <w:r>
              <w:rPr>
                <w:b/>
                <w:spacing w:val="-13"/>
                <w:sz w:val="24"/>
              </w:rPr>
              <w:t xml:space="preserve"> </w:t>
            </w:r>
            <w:r>
              <w:rPr>
                <w:b/>
                <w:spacing w:val="-2"/>
                <w:sz w:val="24"/>
              </w:rPr>
              <w:t>of</w:t>
            </w:r>
            <w:r>
              <w:rPr>
                <w:b/>
                <w:spacing w:val="-16"/>
                <w:sz w:val="24"/>
              </w:rPr>
              <w:t xml:space="preserve"> </w:t>
            </w:r>
            <w:r>
              <w:rPr>
                <w:b/>
                <w:spacing w:val="-2"/>
                <w:sz w:val="24"/>
              </w:rPr>
              <w:t xml:space="preserve">the </w:t>
            </w:r>
            <w:r>
              <w:rPr>
                <w:b/>
                <w:sz w:val="24"/>
              </w:rPr>
              <w:t>daily activity</w:t>
            </w:r>
          </w:p>
        </w:tc>
        <w:tc>
          <w:tcPr>
            <w:tcW w:w="2631" w:type="dxa"/>
          </w:tcPr>
          <w:p w14:paraId="28C1E7AF">
            <w:pPr>
              <w:pStyle w:val="14"/>
              <w:spacing w:before="272"/>
              <w:jc w:val="left"/>
              <w:rPr>
                <w:b/>
                <w:sz w:val="24"/>
              </w:rPr>
            </w:pPr>
          </w:p>
          <w:p w14:paraId="51A2A9D5">
            <w:pPr>
              <w:pStyle w:val="14"/>
              <w:spacing w:before="0"/>
              <w:ind w:left="380"/>
              <w:jc w:val="left"/>
              <w:rPr>
                <w:b/>
                <w:sz w:val="24"/>
              </w:rPr>
            </w:pPr>
            <w:r>
              <w:rPr>
                <w:b/>
                <w:sz w:val="24"/>
              </w:rPr>
              <w:t>Learning</w:t>
            </w:r>
            <w:r>
              <w:rPr>
                <w:b/>
                <w:spacing w:val="-10"/>
                <w:sz w:val="24"/>
              </w:rPr>
              <w:t xml:space="preserve"> </w:t>
            </w:r>
            <w:r>
              <w:rPr>
                <w:b/>
                <w:spacing w:val="-2"/>
                <w:sz w:val="24"/>
              </w:rPr>
              <w:t>Outcome</w:t>
            </w:r>
          </w:p>
        </w:tc>
        <w:tc>
          <w:tcPr>
            <w:tcW w:w="1248" w:type="dxa"/>
          </w:tcPr>
          <w:p w14:paraId="60B22FCE">
            <w:pPr>
              <w:pStyle w:val="14"/>
              <w:spacing w:before="57"/>
              <w:jc w:val="left"/>
              <w:rPr>
                <w:b/>
                <w:sz w:val="24"/>
              </w:rPr>
            </w:pPr>
          </w:p>
          <w:p w14:paraId="5E54837B">
            <w:pPr>
              <w:pStyle w:val="14"/>
              <w:spacing w:before="0" w:line="213" w:lineRule="auto"/>
              <w:ind w:left="119"/>
              <w:rPr>
                <w:b/>
                <w:sz w:val="24"/>
              </w:rPr>
            </w:pPr>
            <w:r>
              <w:rPr>
                <w:b/>
                <w:spacing w:val="-4"/>
                <w:sz w:val="24"/>
              </w:rPr>
              <w:t>Person</w:t>
            </w:r>
            <w:r>
              <w:rPr>
                <w:b/>
                <w:spacing w:val="-13"/>
                <w:sz w:val="24"/>
              </w:rPr>
              <w:t xml:space="preserve"> </w:t>
            </w:r>
            <w:r>
              <w:rPr>
                <w:b/>
                <w:spacing w:val="-4"/>
                <w:sz w:val="24"/>
              </w:rPr>
              <w:t xml:space="preserve">In- </w:t>
            </w:r>
            <w:r>
              <w:rPr>
                <w:b/>
                <w:spacing w:val="-2"/>
                <w:sz w:val="24"/>
              </w:rPr>
              <w:t>Charge Signature</w:t>
            </w:r>
          </w:p>
        </w:tc>
      </w:tr>
      <w:tr w14:paraId="5287A2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70" w:hRule="atLeast"/>
        </w:trPr>
        <w:tc>
          <w:tcPr>
            <w:tcW w:w="1344" w:type="dxa"/>
          </w:tcPr>
          <w:p w14:paraId="65B1A6D2">
            <w:pPr>
              <w:pStyle w:val="14"/>
              <w:spacing w:before="0"/>
              <w:jc w:val="left"/>
              <w:rPr>
                <w:b/>
                <w:sz w:val="24"/>
              </w:rPr>
            </w:pPr>
          </w:p>
          <w:p w14:paraId="6B425208">
            <w:pPr>
              <w:pStyle w:val="14"/>
              <w:spacing w:before="15"/>
              <w:jc w:val="left"/>
              <w:rPr>
                <w:b/>
                <w:sz w:val="24"/>
              </w:rPr>
            </w:pPr>
          </w:p>
          <w:p w14:paraId="484D4D5B">
            <w:pPr>
              <w:pStyle w:val="14"/>
              <w:spacing w:before="0"/>
              <w:ind w:left="15" w:right="70"/>
              <w:rPr>
                <w:sz w:val="24"/>
              </w:rPr>
            </w:pPr>
            <w:r>
              <w:rPr>
                <w:spacing w:val="-4"/>
                <w:sz w:val="24"/>
              </w:rPr>
              <w:t>Day–1</w:t>
            </w:r>
          </w:p>
        </w:tc>
        <w:tc>
          <w:tcPr>
            <w:tcW w:w="3831" w:type="dxa"/>
          </w:tcPr>
          <w:p w14:paraId="4AAAD3F0">
            <w:pPr>
              <w:pStyle w:val="14"/>
              <w:spacing w:before="0"/>
              <w:ind w:left="5" w:right="74"/>
              <w:jc w:val="both"/>
              <w:rPr>
                <w:sz w:val="24"/>
              </w:rPr>
            </w:pPr>
            <w:r>
              <w:rPr>
                <w:sz w:val="24"/>
              </w:rPr>
              <w:t>We asked people in the village about the</w:t>
            </w:r>
            <w:r>
              <w:rPr>
                <w:spacing w:val="-3"/>
                <w:sz w:val="24"/>
              </w:rPr>
              <w:t xml:space="preserve"> </w:t>
            </w:r>
            <w:r>
              <w:rPr>
                <w:sz w:val="24"/>
              </w:rPr>
              <w:t>transportation problems they</w:t>
            </w:r>
            <w:r>
              <w:rPr>
                <w:spacing w:val="-15"/>
                <w:sz w:val="24"/>
              </w:rPr>
              <w:t xml:space="preserve"> </w:t>
            </w:r>
            <w:r>
              <w:rPr>
                <w:sz w:val="24"/>
              </w:rPr>
              <w:t>faced while going to the nearby hospitals.</w:t>
            </w:r>
          </w:p>
        </w:tc>
        <w:tc>
          <w:tcPr>
            <w:tcW w:w="2631" w:type="dxa"/>
          </w:tcPr>
          <w:p w14:paraId="2EF7FAA2">
            <w:pPr>
              <w:pStyle w:val="14"/>
              <w:tabs>
                <w:tab w:val="left" w:pos="1580"/>
              </w:tabs>
              <w:spacing w:before="0" w:line="242" w:lineRule="auto"/>
              <w:ind w:left="44" w:right="261" w:firstLine="124"/>
              <w:jc w:val="left"/>
              <w:rPr>
                <w:sz w:val="24"/>
              </w:rPr>
            </w:pPr>
            <w:r>
              <w:rPr>
                <w:sz w:val="24"/>
              </w:rPr>
              <w:t xml:space="preserve">Developing the skills </w:t>
            </w:r>
            <w:r>
              <w:rPr>
                <w:spacing w:val="-6"/>
                <w:sz w:val="24"/>
              </w:rPr>
              <w:t>in</w:t>
            </w:r>
            <w:r>
              <w:rPr>
                <w:sz w:val="24"/>
              </w:rPr>
              <w:tab/>
            </w:r>
            <w:r>
              <w:rPr>
                <w:spacing w:val="-6"/>
                <w:sz w:val="24"/>
              </w:rPr>
              <w:t>problem</w:t>
            </w:r>
          </w:p>
          <w:p w14:paraId="036A786E">
            <w:pPr>
              <w:pStyle w:val="14"/>
              <w:spacing w:before="0" w:line="271" w:lineRule="exact"/>
              <w:ind w:left="44"/>
              <w:jc w:val="left"/>
              <w:rPr>
                <w:sz w:val="24"/>
              </w:rPr>
            </w:pPr>
            <w:r>
              <w:rPr>
                <w:spacing w:val="-2"/>
                <w:sz w:val="24"/>
              </w:rPr>
              <w:t>identification.</w:t>
            </w:r>
          </w:p>
        </w:tc>
        <w:tc>
          <w:tcPr>
            <w:tcW w:w="1248" w:type="dxa"/>
          </w:tcPr>
          <w:p w14:paraId="7BD06A5E">
            <w:pPr>
              <w:pStyle w:val="14"/>
              <w:spacing w:before="0"/>
              <w:jc w:val="left"/>
              <w:rPr>
                <w:sz w:val="24"/>
              </w:rPr>
            </w:pPr>
          </w:p>
        </w:tc>
      </w:tr>
      <w:tr w14:paraId="085C108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934" w:hRule="atLeast"/>
        </w:trPr>
        <w:tc>
          <w:tcPr>
            <w:tcW w:w="1344" w:type="dxa"/>
          </w:tcPr>
          <w:p w14:paraId="6F807D1B">
            <w:pPr>
              <w:pStyle w:val="14"/>
              <w:spacing w:before="0"/>
              <w:jc w:val="left"/>
              <w:rPr>
                <w:b/>
                <w:sz w:val="24"/>
              </w:rPr>
            </w:pPr>
          </w:p>
          <w:p w14:paraId="481A6CF5">
            <w:pPr>
              <w:pStyle w:val="14"/>
              <w:spacing w:before="6"/>
              <w:jc w:val="left"/>
              <w:rPr>
                <w:b/>
                <w:sz w:val="24"/>
              </w:rPr>
            </w:pPr>
          </w:p>
          <w:p w14:paraId="14A4C2F5">
            <w:pPr>
              <w:pStyle w:val="14"/>
              <w:spacing w:before="0"/>
              <w:ind w:left="15" w:right="60"/>
              <w:rPr>
                <w:sz w:val="24"/>
              </w:rPr>
            </w:pPr>
            <w:r>
              <w:rPr>
                <w:spacing w:val="-2"/>
                <w:sz w:val="24"/>
              </w:rPr>
              <w:t>Day-</w:t>
            </w:r>
            <w:r>
              <w:rPr>
                <w:spacing w:val="-10"/>
                <w:sz w:val="24"/>
              </w:rPr>
              <w:t>2</w:t>
            </w:r>
          </w:p>
        </w:tc>
        <w:tc>
          <w:tcPr>
            <w:tcW w:w="3831" w:type="dxa"/>
          </w:tcPr>
          <w:p w14:paraId="2246F162">
            <w:pPr>
              <w:pStyle w:val="14"/>
              <w:spacing w:before="0"/>
              <w:ind w:left="38" w:right="88"/>
              <w:jc w:val="both"/>
              <w:rPr>
                <w:sz w:val="24"/>
              </w:rPr>
            </w:pPr>
            <w:r>
              <w:rPr>
                <w:sz w:val="24"/>
              </w:rPr>
              <w:t>We knew that ,Recently They established a health care centre which needs lot of development</w:t>
            </w:r>
            <w:r>
              <w:rPr>
                <w:spacing w:val="40"/>
                <w:sz w:val="24"/>
              </w:rPr>
              <w:t xml:space="preserve"> </w:t>
            </w:r>
            <w:r>
              <w:rPr>
                <w:sz w:val="24"/>
              </w:rPr>
              <w:t>.</w:t>
            </w:r>
          </w:p>
        </w:tc>
        <w:tc>
          <w:tcPr>
            <w:tcW w:w="2631" w:type="dxa"/>
          </w:tcPr>
          <w:p w14:paraId="5759AA38">
            <w:pPr>
              <w:pStyle w:val="14"/>
              <w:spacing w:before="0"/>
              <w:ind w:left="44" w:right="585"/>
              <w:jc w:val="both"/>
              <w:rPr>
                <w:sz w:val="24"/>
              </w:rPr>
            </w:pPr>
            <w:r>
              <w:rPr>
                <w:sz w:val="24"/>
              </w:rPr>
              <w:t>Understanding the importance of on- site observation.</w:t>
            </w:r>
          </w:p>
        </w:tc>
        <w:tc>
          <w:tcPr>
            <w:tcW w:w="1248" w:type="dxa"/>
          </w:tcPr>
          <w:p w14:paraId="5F1BA32D">
            <w:pPr>
              <w:pStyle w:val="14"/>
              <w:spacing w:before="0"/>
              <w:jc w:val="left"/>
              <w:rPr>
                <w:sz w:val="24"/>
              </w:rPr>
            </w:pPr>
          </w:p>
        </w:tc>
      </w:tr>
      <w:tr w14:paraId="5117821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70" w:hRule="atLeast"/>
        </w:trPr>
        <w:tc>
          <w:tcPr>
            <w:tcW w:w="1344" w:type="dxa"/>
          </w:tcPr>
          <w:p w14:paraId="52191161">
            <w:pPr>
              <w:pStyle w:val="14"/>
              <w:spacing w:before="0"/>
              <w:jc w:val="left"/>
              <w:rPr>
                <w:b/>
                <w:sz w:val="24"/>
              </w:rPr>
            </w:pPr>
          </w:p>
          <w:p w14:paraId="330012A2">
            <w:pPr>
              <w:pStyle w:val="14"/>
              <w:spacing w:before="6"/>
              <w:jc w:val="left"/>
              <w:rPr>
                <w:b/>
                <w:sz w:val="24"/>
              </w:rPr>
            </w:pPr>
          </w:p>
          <w:p w14:paraId="04641D6A">
            <w:pPr>
              <w:pStyle w:val="14"/>
              <w:spacing w:before="0"/>
              <w:ind w:left="15" w:right="70"/>
              <w:rPr>
                <w:sz w:val="24"/>
              </w:rPr>
            </w:pPr>
            <w:r>
              <w:rPr>
                <w:spacing w:val="-4"/>
                <w:sz w:val="24"/>
              </w:rPr>
              <w:t>Day–3</w:t>
            </w:r>
          </w:p>
        </w:tc>
        <w:tc>
          <w:tcPr>
            <w:tcW w:w="3831" w:type="dxa"/>
          </w:tcPr>
          <w:p w14:paraId="499F2408">
            <w:pPr>
              <w:pStyle w:val="14"/>
              <w:spacing w:before="0"/>
              <w:ind w:left="38" w:right="85"/>
              <w:jc w:val="both"/>
              <w:rPr>
                <w:sz w:val="24"/>
              </w:rPr>
            </w:pPr>
            <w:r>
              <w:rPr>
                <w:sz w:val="24"/>
              </w:rPr>
              <w:t>The people in the community expressed that medicines are expensive</w:t>
            </w:r>
            <w:r>
              <w:rPr>
                <w:spacing w:val="-15"/>
                <w:sz w:val="24"/>
              </w:rPr>
              <w:t xml:space="preserve"> </w:t>
            </w:r>
            <w:r>
              <w:rPr>
                <w:sz w:val="24"/>
              </w:rPr>
              <w:t>than</w:t>
            </w:r>
            <w:r>
              <w:rPr>
                <w:spacing w:val="-15"/>
                <w:sz w:val="24"/>
              </w:rPr>
              <w:t xml:space="preserve"> </w:t>
            </w:r>
            <w:r>
              <w:rPr>
                <w:sz w:val="24"/>
              </w:rPr>
              <w:t>MRP.People</w:t>
            </w:r>
            <w:r>
              <w:rPr>
                <w:spacing w:val="-15"/>
                <w:sz w:val="24"/>
              </w:rPr>
              <w:t xml:space="preserve"> </w:t>
            </w:r>
            <w:r>
              <w:rPr>
                <w:sz w:val="24"/>
              </w:rPr>
              <w:t>suffered</w:t>
            </w:r>
            <w:r>
              <w:rPr>
                <w:spacing w:val="-15"/>
                <w:sz w:val="24"/>
              </w:rPr>
              <w:t xml:space="preserve"> </w:t>
            </w:r>
            <w:r>
              <w:rPr>
                <w:sz w:val="24"/>
              </w:rPr>
              <w:t xml:space="preserve">a lot due to lack of proper health </w:t>
            </w:r>
            <w:r>
              <w:rPr>
                <w:spacing w:val="-2"/>
                <w:sz w:val="24"/>
              </w:rPr>
              <w:t>facilities.</w:t>
            </w:r>
          </w:p>
        </w:tc>
        <w:tc>
          <w:tcPr>
            <w:tcW w:w="2631" w:type="dxa"/>
          </w:tcPr>
          <w:p w14:paraId="4AF730A5">
            <w:pPr>
              <w:pStyle w:val="14"/>
              <w:tabs>
                <w:tab w:val="left" w:pos="2310"/>
              </w:tabs>
              <w:spacing w:before="0" w:line="232" w:lineRule="auto"/>
              <w:ind w:left="44" w:right="-44"/>
              <w:jc w:val="both"/>
              <w:rPr>
                <w:sz w:val="24"/>
              </w:rPr>
            </w:pPr>
            <w:r>
              <w:rPr>
                <w:sz w:val="24"/>
              </w:rPr>
              <w:t xml:space="preserve">Developing the skills of </w:t>
            </w:r>
            <w:r>
              <w:rPr>
                <w:spacing w:val="-2"/>
                <w:sz w:val="24"/>
              </w:rPr>
              <w:t>understanding</w:t>
            </w:r>
            <w:r>
              <w:rPr>
                <w:sz w:val="24"/>
              </w:rPr>
              <w:tab/>
            </w:r>
            <w:r>
              <w:rPr>
                <w:spacing w:val="-4"/>
                <w:sz w:val="24"/>
              </w:rPr>
              <w:t xml:space="preserve">the </w:t>
            </w:r>
            <w:r>
              <w:rPr>
                <w:spacing w:val="-2"/>
                <w:sz w:val="24"/>
              </w:rPr>
              <w:t>problem.</w:t>
            </w:r>
          </w:p>
        </w:tc>
        <w:tc>
          <w:tcPr>
            <w:tcW w:w="1248" w:type="dxa"/>
          </w:tcPr>
          <w:p w14:paraId="2324E6B2">
            <w:pPr>
              <w:pStyle w:val="14"/>
              <w:spacing w:before="0"/>
              <w:jc w:val="left"/>
              <w:rPr>
                <w:sz w:val="24"/>
              </w:rPr>
            </w:pPr>
          </w:p>
        </w:tc>
      </w:tr>
      <w:tr w14:paraId="1B4E47C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56" w:hRule="atLeast"/>
        </w:trPr>
        <w:tc>
          <w:tcPr>
            <w:tcW w:w="1344" w:type="dxa"/>
          </w:tcPr>
          <w:p w14:paraId="478E5FDE">
            <w:pPr>
              <w:pStyle w:val="14"/>
              <w:spacing w:before="0"/>
              <w:jc w:val="left"/>
              <w:rPr>
                <w:b/>
                <w:sz w:val="24"/>
              </w:rPr>
            </w:pPr>
          </w:p>
          <w:p w14:paraId="2E76A690">
            <w:pPr>
              <w:pStyle w:val="14"/>
              <w:spacing w:before="6"/>
              <w:jc w:val="left"/>
              <w:rPr>
                <w:b/>
                <w:sz w:val="24"/>
              </w:rPr>
            </w:pPr>
          </w:p>
          <w:p w14:paraId="488BA0D7">
            <w:pPr>
              <w:pStyle w:val="14"/>
              <w:spacing w:before="0"/>
              <w:ind w:left="15" w:right="70"/>
              <w:rPr>
                <w:sz w:val="24"/>
              </w:rPr>
            </w:pPr>
            <w:r>
              <w:rPr>
                <w:spacing w:val="-4"/>
                <w:sz w:val="24"/>
              </w:rPr>
              <w:t>Day–4</w:t>
            </w:r>
          </w:p>
        </w:tc>
        <w:tc>
          <w:tcPr>
            <w:tcW w:w="3831" w:type="dxa"/>
          </w:tcPr>
          <w:p w14:paraId="74990CE5">
            <w:pPr>
              <w:pStyle w:val="14"/>
              <w:spacing w:before="0"/>
              <w:ind w:left="5" w:right="77"/>
              <w:jc w:val="both"/>
              <w:rPr>
                <w:sz w:val="24"/>
              </w:rPr>
            </w:pPr>
            <w:r>
              <w:rPr>
                <w:sz w:val="24"/>
              </w:rPr>
              <w:t>There was less amount of ground water in that area, which leads to insufficiency to agriculture fields.</w:t>
            </w:r>
          </w:p>
        </w:tc>
        <w:tc>
          <w:tcPr>
            <w:tcW w:w="2631" w:type="dxa"/>
          </w:tcPr>
          <w:p w14:paraId="77D05F95">
            <w:pPr>
              <w:pStyle w:val="14"/>
              <w:spacing w:before="0"/>
              <w:ind w:left="44" w:right="392" w:firstLine="62"/>
              <w:jc w:val="left"/>
              <w:rPr>
                <w:sz w:val="24"/>
              </w:rPr>
            </w:pPr>
            <w:r>
              <w:rPr>
                <w:sz w:val="24"/>
              </w:rPr>
              <w:t>Developing the</w:t>
            </w:r>
            <w:r>
              <w:rPr>
                <w:spacing w:val="36"/>
                <w:sz w:val="24"/>
              </w:rPr>
              <w:t xml:space="preserve"> </w:t>
            </w:r>
            <w:r>
              <w:rPr>
                <w:sz w:val="24"/>
              </w:rPr>
              <w:t>skill of</w:t>
            </w:r>
            <w:r>
              <w:rPr>
                <w:spacing w:val="-15"/>
                <w:sz w:val="24"/>
              </w:rPr>
              <w:t xml:space="preserve"> </w:t>
            </w:r>
            <w:r>
              <w:rPr>
                <w:sz w:val="24"/>
              </w:rPr>
              <w:t>effective</w:t>
            </w:r>
            <w:r>
              <w:rPr>
                <w:spacing w:val="-15"/>
                <w:sz w:val="24"/>
              </w:rPr>
              <w:t xml:space="preserve"> </w:t>
            </w:r>
            <w:r>
              <w:rPr>
                <w:sz w:val="24"/>
              </w:rPr>
              <w:t xml:space="preserve">analyzing the problem </w:t>
            </w:r>
            <w:r>
              <w:rPr>
                <w:spacing w:val="-2"/>
                <w:sz w:val="24"/>
              </w:rPr>
              <w:t>statements.</w:t>
            </w:r>
          </w:p>
        </w:tc>
        <w:tc>
          <w:tcPr>
            <w:tcW w:w="1248" w:type="dxa"/>
          </w:tcPr>
          <w:p w14:paraId="792BDD85">
            <w:pPr>
              <w:pStyle w:val="14"/>
              <w:spacing w:before="0"/>
              <w:jc w:val="left"/>
              <w:rPr>
                <w:sz w:val="24"/>
              </w:rPr>
            </w:pPr>
          </w:p>
        </w:tc>
      </w:tr>
      <w:tr w14:paraId="08989E3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70" w:hRule="atLeast"/>
        </w:trPr>
        <w:tc>
          <w:tcPr>
            <w:tcW w:w="1344" w:type="dxa"/>
          </w:tcPr>
          <w:p w14:paraId="5F275A13">
            <w:pPr>
              <w:pStyle w:val="14"/>
              <w:spacing w:before="0"/>
              <w:jc w:val="left"/>
              <w:rPr>
                <w:b/>
                <w:sz w:val="24"/>
              </w:rPr>
            </w:pPr>
          </w:p>
          <w:p w14:paraId="6B4E6B0A">
            <w:pPr>
              <w:pStyle w:val="14"/>
              <w:spacing w:before="20"/>
              <w:jc w:val="left"/>
              <w:rPr>
                <w:b/>
                <w:sz w:val="24"/>
              </w:rPr>
            </w:pPr>
          </w:p>
          <w:p w14:paraId="401AAEE7">
            <w:pPr>
              <w:pStyle w:val="14"/>
              <w:spacing w:before="0"/>
              <w:ind w:left="15" w:right="70"/>
              <w:rPr>
                <w:sz w:val="24"/>
              </w:rPr>
            </w:pPr>
            <w:r>
              <w:rPr>
                <w:spacing w:val="-4"/>
                <w:sz w:val="24"/>
              </w:rPr>
              <w:t>Day–5</w:t>
            </w:r>
          </w:p>
        </w:tc>
        <w:tc>
          <w:tcPr>
            <w:tcW w:w="3831" w:type="dxa"/>
          </w:tcPr>
          <w:p w14:paraId="33894175">
            <w:pPr>
              <w:pStyle w:val="14"/>
              <w:spacing w:before="0" w:line="237" w:lineRule="auto"/>
              <w:ind w:left="33" w:right="83"/>
              <w:jc w:val="both"/>
              <w:rPr>
                <w:sz w:val="24"/>
              </w:rPr>
            </w:pPr>
            <w:r>
              <w:rPr>
                <w:sz w:val="24"/>
              </w:rPr>
              <w:t>We observed that there are many problems faced during reaching the hospital</w:t>
            </w:r>
            <w:r>
              <w:rPr>
                <w:spacing w:val="-21"/>
                <w:sz w:val="24"/>
              </w:rPr>
              <w:t xml:space="preserve"> </w:t>
            </w:r>
            <w:r>
              <w:rPr>
                <w:sz w:val="24"/>
              </w:rPr>
              <w:t>and</w:t>
            </w:r>
            <w:r>
              <w:rPr>
                <w:spacing w:val="-15"/>
                <w:sz w:val="24"/>
              </w:rPr>
              <w:t xml:space="preserve"> </w:t>
            </w:r>
            <w:r>
              <w:rPr>
                <w:sz w:val="24"/>
              </w:rPr>
              <w:t>surveyed</w:t>
            </w:r>
            <w:r>
              <w:rPr>
                <w:spacing w:val="-4"/>
                <w:sz w:val="24"/>
              </w:rPr>
              <w:t xml:space="preserve"> </w:t>
            </w:r>
            <w:r>
              <w:rPr>
                <w:sz w:val="24"/>
              </w:rPr>
              <w:t>about</w:t>
            </w:r>
            <w:r>
              <w:rPr>
                <w:spacing w:val="-9"/>
                <w:sz w:val="24"/>
              </w:rPr>
              <w:t xml:space="preserve"> </w:t>
            </w:r>
            <w:r>
              <w:rPr>
                <w:sz w:val="24"/>
              </w:rPr>
              <w:t>their jobs.</w:t>
            </w:r>
          </w:p>
        </w:tc>
        <w:tc>
          <w:tcPr>
            <w:tcW w:w="2631" w:type="dxa"/>
          </w:tcPr>
          <w:p w14:paraId="4E4E3C8E">
            <w:pPr>
              <w:pStyle w:val="14"/>
              <w:tabs>
                <w:tab w:val="left" w:pos="2209"/>
              </w:tabs>
              <w:spacing w:before="0" w:line="237" w:lineRule="auto"/>
              <w:ind w:left="44" w:right="106" w:firstLine="62"/>
              <w:jc w:val="both"/>
              <w:rPr>
                <w:sz w:val="24"/>
              </w:rPr>
            </w:pPr>
            <w:r>
              <w:rPr>
                <w:spacing w:val="-2"/>
                <w:sz w:val="24"/>
              </w:rPr>
              <w:t>Understanding</w:t>
            </w:r>
            <w:r>
              <w:rPr>
                <w:sz w:val="24"/>
              </w:rPr>
              <w:tab/>
            </w:r>
            <w:r>
              <w:rPr>
                <w:spacing w:val="-4"/>
                <w:sz w:val="24"/>
              </w:rPr>
              <w:t xml:space="preserve">the </w:t>
            </w:r>
            <w:r>
              <w:rPr>
                <w:sz w:val="24"/>
              </w:rPr>
              <w:t>situations of the places we visited.</w:t>
            </w:r>
          </w:p>
        </w:tc>
        <w:tc>
          <w:tcPr>
            <w:tcW w:w="1248" w:type="dxa"/>
          </w:tcPr>
          <w:p w14:paraId="39497AB7">
            <w:pPr>
              <w:pStyle w:val="14"/>
              <w:spacing w:before="0"/>
              <w:jc w:val="left"/>
              <w:rPr>
                <w:sz w:val="24"/>
              </w:rPr>
            </w:pPr>
          </w:p>
        </w:tc>
      </w:tr>
      <w:tr w14:paraId="29CD712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75" w:hRule="atLeast"/>
        </w:trPr>
        <w:tc>
          <w:tcPr>
            <w:tcW w:w="1344" w:type="dxa"/>
          </w:tcPr>
          <w:p w14:paraId="18AF08A2">
            <w:pPr>
              <w:pStyle w:val="14"/>
              <w:spacing w:before="0"/>
              <w:jc w:val="left"/>
              <w:rPr>
                <w:b/>
                <w:sz w:val="24"/>
              </w:rPr>
            </w:pPr>
          </w:p>
          <w:p w14:paraId="71D073B1">
            <w:pPr>
              <w:pStyle w:val="14"/>
              <w:spacing w:before="15"/>
              <w:jc w:val="left"/>
              <w:rPr>
                <w:b/>
                <w:sz w:val="24"/>
              </w:rPr>
            </w:pPr>
          </w:p>
          <w:p w14:paraId="6E4244AE">
            <w:pPr>
              <w:pStyle w:val="14"/>
              <w:spacing w:before="0"/>
              <w:ind w:left="70" w:right="55"/>
              <w:rPr>
                <w:sz w:val="24"/>
              </w:rPr>
            </w:pPr>
            <w:r>
              <w:rPr>
                <w:spacing w:val="-4"/>
                <w:w w:val="105"/>
                <w:sz w:val="24"/>
              </w:rPr>
              <w:t>Day–6</w:t>
            </w:r>
          </w:p>
        </w:tc>
        <w:tc>
          <w:tcPr>
            <w:tcW w:w="3831" w:type="dxa"/>
          </w:tcPr>
          <w:p w14:paraId="20EEFE0B">
            <w:pPr>
              <w:pStyle w:val="14"/>
              <w:spacing w:before="0"/>
              <w:ind w:left="38" w:right="90"/>
              <w:jc w:val="both"/>
              <w:rPr>
                <w:sz w:val="24"/>
              </w:rPr>
            </w:pPr>
            <w:r>
              <w:rPr>
                <w:sz w:val="24"/>
              </w:rPr>
              <w:t>Less</w:t>
            </w:r>
            <w:r>
              <w:rPr>
                <w:spacing w:val="-6"/>
                <w:sz w:val="24"/>
              </w:rPr>
              <w:t xml:space="preserve"> </w:t>
            </w:r>
            <w:r>
              <w:rPr>
                <w:sz w:val="24"/>
              </w:rPr>
              <w:t>payment for</w:t>
            </w:r>
            <w:r>
              <w:rPr>
                <w:spacing w:val="-2"/>
                <w:sz w:val="24"/>
              </w:rPr>
              <w:t xml:space="preserve"> </w:t>
            </w:r>
            <w:r>
              <w:rPr>
                <w:sz w:val="24"/>
              </w:rPr>
              <w:t>daily</w:t>
            </w:r>
            <w:r>
              <w:rPr>
                <w:spacing w:val="-7"/>
                <w:sz w:val="24"/>
              </w:rPr>
              <w:t xml:space="preserve"> </w:t>
            </w:r>
            <w:r>
              <w:rPr>
                <w:sz w:val="24"/>
              </w:rPr>
              <w:t>wage</w:t>
            </w:r>
            <w:r>
              <w:rPr>
                <w:spacing w:val="-4"/>
                <w:sz w:val="24"/>
              </w:rPr>
              <w:t xml:space="preserve"> </w:t>
            </w:r>
            <w:r>
              <w:rPr>
                <w:sz w:val="24"/>
              </w:rPr>
              <w:t>workers. More</w:t>
            </w:r>
            <w:r>
              <w:rPr>
                <w:spacing w:val="-9"/>
                <w:sz w:val="24"/>
              </w:rPr>
              <w:t xml:space="preserve"> </w:t>
            </w:r>
            <w:r>
              <w:rPr>
                <w:sz w:val="24"/>
              </w:rPr>
              <w:t>working</w:t>
            </w:r>
            <w:r>
              <w:rPr>
                <w:spacing w:val="-8"/>
                <w:sz w:val="24"/>
              </w:rPr>
              <w:t xml:space="preserve"> </w:t>
            </w:r>
            <w:r>
              <w:rPr>
                <w:sz w:val="24"/>
              </w:rPr>
              <w:t>hours</w:t>
            </w:r>
            <w:r>
              <w:rPr>
                <w:spacing w:val="-10"/>
                <w:sz w:val="24"/>
              </w:rPr>
              <w:t xml:space="preserve"> </w:t>
            </w:r>
            <w:r>
              <w:rPr>
                <w:sz w:val="24"/>
              </w:rPr>
              <w:t>and</w:t>
            </w:r>
            <w:r>
              <w:rPr>
                <w:spacing w:val="-2"/>
                <w:sz w:val="24"/>
              </w:rPr>
              <w:t xml:space="preserve"> </w:t>
            </w:r>
            <w:r>
              <w:rPr>
                <w:sz w:val="24"/>
              </w:rPr>
              <w:t>less</w:t>
            </w:r>
            <w:r>
              <w:rPr>
                <w:spacing w:val="-7"/>
                <w:sz w:val="24"/>
              </w:rPr>
              <w:t xml:space="preserve"> </w:t>
            </w:r>
            <w:r>
              <w:rPr>
                <w:sz w:val="24"/>
              </w:rPr>
              <w:t xml:space="preserve">facilities are provided. Low employment </w:t>
            </w:r>
            <w:r>
              <w:rPr>
                <w:spacing w:val="-2"/>
                <w:sz w:val="24"/>
              </w:rPr>
              <w:t>opportunities.</w:t>
            </w:r>
          </w:p>
        </w:tc>
        <w:tc>
          <w:tcPr>
            <w:tcW w:w="2631" w:type="dxa"/>
          </w:tcPr>
          <w:p w14:paraId="22362155">
            <w:pPr>
              <w:pStyle w:val="14"/>
              <w:spacing w:before="0"/>
              <w:ind w:left="44" w:right="338" w:firstLine="62"/>
              <w:jc w:val="both"/>
              <w:rPr>
                <w:sz w:val="24"/>
              </w:rPr>
            </w:pPr>
            <w:r>
              <w:rPr>
                <w:sz w:val="24"/>
              </w:rPr>
              <w:t>Developing the skill</w:t>
            </w:r>
            <w:r>
              <w:rPr>
                <w:spacing w:val="40"/>
                <w:sz w:val="24"/>
              </w:rPr>
              <w:t xml:space="preserve"> </w:t>
            </w:r>
            <w:r>
              <w:rPr>
                <w:sz w:val="24"/>
              </w:rPr>
              <w:t>of visualizing of the challenges</w:t>
            </w:r>
            <w:r>
              <w:rPr>
                <w:spacing w:val="-15"/>
                <w:sz w:val="24"/>
              </w:rPr>
              <w:t xml:space="preserve"> </w:t>
            </w:r>
            <w:r>
              <w:rPr>
                <w:sz w:val="24"/>
              </w:rPr>
              <w:t>faced</w:t>
            </w:r>
            <w:r>
              <w:rPr>
                <w:spacing w:val="-15"/>
                <w:sz w:val="24"/>
              </w:rPr>
              <w:t xml:space="preserve"> </w:t>
            </w:r>
            <w:r>
              <w:rPr>
                <w:sz w:val="24"/>
              </w:rPr>
              <w:t>by</w:t>
            </w:r>
            <w:r>
              <w:rPr>
                <w:spacing w:val="-15"/>
                <w:sz w:val="24"/>
              </w:rPr>
              <w:t xml:space="preserve"> </w:t>
            </w:r>
            <w:r>
              <w:rPr>
                <w:sz w:val="24"/>
              </w:rPr>
              <w:t xml:space="preserve">the </w:t>
            </w:r>
            <w:r>
              <w:rPr>
                <w:spacing w:val="-2"/>
                <w:sz w:val="24"/>
              </w:rPr>
              <w:t>people.</w:t>
            </w:r>
          </w:p>
        </w:tc>
        <w:tc>
          <w:tcPr>
            <w:tcW w:w="1248" w:type="dxa"/>
          </w:tcPr>
          <w:p w14:paraId="788CFCC0">
            <w:pPr>
              <w:pStyle w:val="14"/>
              <w:spacing w:before="0"/>
              <w:jc w:val="left"/>
              <w:rPr>
                <w:sz w:val="24"/>
              </w:rPr>
            </w:pPr>
          </w:p>
        </w:tc>
      </w:tr>
    </w:tbl>
    <w:p w14:paraId="71F9C2D1">
      <w:pPr>
        <w:pStyle w:val="14"/>
        <w:spacing w:after="0"/>
        <w:jc w:val="left"/>
        <w:rPr>
          <w:sz w:val="24"/>
        </w:rPr>
        <w:sectPr>
          <w:pgSz w:w="11960" w:h="16880"/>
          <w:pgMar w:top="1760" w:right="992" w:bottom="900" w:left="992" w:header="0" w:footer="717" w:gutter="0"/>
          <w:cols w:space="720" w:num="1"/>
        </w:sectPr>
      </w:pPr>
    </w:p>
    <w:p w14:paraId="202BC081">
      <w:pPr>
        <w:spacing w:before="65"/>
        <w:ind w:left="505" w:right="490" w:firstLine="0"/>
        <w:jc w:val="center"/>
        <w:rPr>
          <w:b/>
          <w:sz w:val="28"/>
        </w:rPr>
      </w:pPr>
      <w:r>
        <w:rPr>
          <w:b/>
          <w:sz w:val="28"/>
        </w:rPr>
        <mc:AlternateContent>
          <mc:Choice Requires="wps">
            <w:drawing>
              <wp:anchor distT="0" distB="0" distL="0" distR="0" simplePos="0" relativeHeight="251679744" behindDoc="1" locked="0" layoutInCell="1" allowOverlap="1">
                <wp:simplePos x="0" y="0"/>
                <wp:positionH relativeFrom="page">
                  <wp:posOffset>393065</wp:posOffset>
                </wp:positionH>
                <wp:positionV relativeFrom="page">
                  <wp:posOffset>431800</wp:posOffset>
                </wp:positionV>
                <wp:extent cx="6796405" cy="9747885"/>
                <wp:effectExtent l="0" t="0" r="0" b="0"/>
                <wp:wrapNone/>
                <wp:docPr id="44" name="Graphic 44"/>
                <wp:cNvGraphicFramePr/>
                <a:graphic xmlns:a="http://schemas.openxmlformats.org/drawingml/2006/main">
                  <a:graphicData uri="http://schemas.microsoft.com/office/word/2010/wordprocessingShape">
                    <wps:wsp>
                      <wps:cNvSpPr/>
                      <wps:spPr>
                        <a:xfrm>
                          <a:off x="0" y="0"/>
                          <a:ext cx="6796405" cy="9747885"/>
                        </a:xfrm>
                        <a:custGeom>
                          <a:avLst/>
                          <a:gdLst/>
                          <a:ahLst/>
                          <a:cxnLst/>
                          <a:rect l="l" t="t" r="r" b="b"/>
                          <a:pathLst>
                            <a:path w="6796405" h="9747885">
                              <a:moveTo>
                                <a:pt x="6796405" y="0"/>
                              </a:moveTo>
                              <a:lnTo>
                                <a:pt x="6784340" y="0"/>
                              </a:lnTo>
                              <a:lnTo>
                                <a:pt x="6784340" y="635"/>
                              </a:lnTo>
                              <a:lnTo>
                                <a:pt x="6784340" y="12065"/>
                              </a:lnTo>
                              <a:lnTo>
                                <a:pt x="6784340" y="9735185"/>
                              </a:lnTo>
                              <a:lnTo>
                                <a:pt x="12065" y="9735185"/>
                              </a:lnTo>
                              <a:lnTo>
                                <a:pt x="12065" y="12065"/>
                              </a:lnTo>
                              <a:lnTo>
                                <a:pt x="6784340" y="12065"/>
                              </a:lnTo>
                              <a:lnTo>
                                <a:pt x="6784340" y="635"/>
                              </a:lnTo>
                              <a:lnTo>
                                <a:pt x="0" y="635"/>
                              </a:lnTo>
                              <a:lnTo>
                                <a:pt x="0" y="12065"/>
                              </a:lnTo>
                              <a:lnTo>
                                <a:pt x="0" y="9735185"/>
                              </a:lnTo>
                              <a:lnTo>
                                <a:pt x="0" y="9747885"/>
                              </a:lnTo>
                              <a:lnTo>
                                <a:pt x="6796405" y="9747885"/>
                              </a:lnTo>
                              <a:lnTo>
                                <a:pt x="6796405" y="9735185"/>
                              </a:lnTo>
                              <a:lnTo>
                                <a:pt x="6796405" y="0"/>
                              </a:lnTo>
                              <a:close/>
                            </a:path>
                          </a:pathLst>
                        </a:custGeom>
                        <a:solidFill>
                          <a:srgbClr val="000000"/>
                        </a:solidFill>
                      </wps:spPr>
                      <wps:bodyPr wrap="square" lIns="0" tIns="0" rIns="0" bIns="0" rtlCol="0">
                        <a:noAutofit/>
                      </wps:bodyPr>
                    </wps:wsp>
                  </a:graphicData>
                </a:graphic>
              </wp:anchor>
            </w:drawing>
          </mc:Choice>
          <mc:Fallback>
            <w:pict>
              <v:shape id="Graphic 44" o:spid="_x0000_s1026" o:spt="100" style="position:absolute;left:0pt;margin-left:30.95pt;margin-top:34pt;height:767.55pt;width:535.15pt;mso-position-horizontal-relative:page;mso-position-vertical-relative:page;z-index:-251636736;mso-width-relative:page;mso-height-relative:page;" fillcolor="#000000" filled="t" stroked="f" coordsize="6796405,9747885" o:gfxdata="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" path="m6796405,0l6784340,0,6784340,635,6784340,12065,6784340,9735185,12065,9735185,12065,12065,6784340,12065,6784340,635,0,635,0,12065,0,9735185,0,9747885,6796405,9747885,6796405,9735185,6796405,0xe">
                <v:fill on="t" focussize="0,0"/>
                <v:stroke on="f"/>
                <v:imagedata o:title=""/>
                <o:lock v:ext="edit" aspectratio="f"/>
                <v:textbox inset="0mm,0mm,0mm,0mm"/>
              </v:shape>
            </w:pict>
          </mc:Fallback>
        </mc:AlternateContent>
      </w:r>
      <w:r>
        <w:rPr>
          <w:b/>
          <w:spacing w:val="-5"/>
          <w:sz w:val="28"/>
        </w:rPr>
        <w:t>WEEKLY</w:t>
      </w:r>
      <w:r>
        <w:rPr>
          <w:b/>
          <w:spacing w:val="58"/>
          <w:sz w:val="28"/>
        </w:rPr>
        <w:t xml:space="preserve"> </w:t>
      </w:r>
      <w:r>
        <w:rPr>
          <w:b/>
          <w:spacing w:val="-2"/>
          <w:sz w:val="28"/>
        </w:rPr>
        <w:t>REPORT</w:t>
      </w:r>
    </w:p>
    <w:p w14:paraId="3F30D963">
      <w:pPr>
        <w:spacing w:before="115"/>
        <w:ind w:left="534" w:right="490" w:firstLine="0"/>
        <w:jc w:val="center"/>
        <w:rPr>
          <w:b/>
          <w:sz w:val="28"/>
        </w:rPr>
      </w:pPr>
      <w:r>
        <w:rPr>
          <w:b/>
          <w:spacing w:val="-6"/>
          <w:sz w:val="28"/>
        </w:rPr>
        <w:t>WEEK</w:t>
      </w:r>
      <w:r>
        <w:rPr>
          <w:b/>
          <w:spacing w:val="-10"/>
          <w:sz w:val="28"/>
        </w:rPr>
        <w:t xml:space="preserve"> </w:t>
      </w:r>
      <w:r>
        <w:rPr>
          <w:b/>
          <w:spacing w:val="-6"/>
          <w:sz w:val="28"/>
        </w:rPr>
        <w:t>–4(From</w:t>
      </w:r>
      <w:r>
        <w:rPr>
          <w:b/>
          <w:spacing w:val="-15"/>
          <w:sz w:val="28"/>
        </w:rPr>
        <w:t xml:space="preserve"> </w:t>
      </w:r>
      <w:r>
        <w:rPr>
          <w:b/>
          <w:spacing w:val="-6"/>
          <w:sz w:val="28"/>
        </w:rPr>
        <w:t>23-06-202</w:t>
      </w:r>
      <w:r>
        <w:rPr>
          <w:rFonts w:hint="default"/>
          <w:b/>
          <w:spacing w:val="-6"/>
          <w:sz w:val="28"/>
          <w:lang w:val="en-IN"/>
        </w:rPr>
        <w:t>5</w:t>
      </w:r>
      <w:r>
        <w:rPr>
          <w:b/>
          <w:spacing w:val="38"/>
          <w:sz w:val="28"/>
        </w:rPr>
        <w:t xml:space="preserve"> </w:t>
      </w:r>
      <w:r>
        <w:rPr>
          <w:b/>
          <w:spacing w:val="-6"/>
          <w:sz w:val="28"/>
        </w:rPr>
        <w:t>to29-06-202</w:t>
      </w:r>
      <w:r>
        <w:rPr>
          <w:rFonts w:hint="default"/>
          <w:b/>
          <w:spacing w:val="-6"/>
          <w:sz w:val="28"/>
          <w:lang w:val="en-IN"/>
        </w:rPr>
        <w:t>5</w:t>
      </w:r>
      <w:r>
        <w:rPr>
          <w:b/>
          <w:spacing w:val="-6"/>
          <w:sz w:val="28"/>
        </w:rPr>
        <w:t>)</w:t>
      </w:r>
    </w:p>
    <w:p w14:paraId="3284ABAE">
      <w:pPr>
        <w:pStyle w:val="11"/>
        <w:spacing w:before="103" w:after="1"/>
        <w:rPr>
          <w:b/>
          <w:sz w:val="20"/>
        </w:rPr>
      </w:pPr>
    </w:p>
    <w:tbl>
      <w:tblPr>
        <w:tblStyle w:val="10"/>
        <w:tblW w:w="0" w:type="auto"/>
        <w:tblInd w:w="80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099"/>
      </w:tblGrid>
      <w:tr w14:paraId="011FA11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5" w:hRule="atLeast"/>
        </w:trPr>
        <w:tc>
          <w:tcPr>
            <w:tcW w:w="9099" w:type="dxa"/>
          </w:tcPr>
          <w:p w14:paraId="15C6C14F">
            <w:pPr>
              <w:pStyle w:val="14"/>
              <w:spacing w:before="46" w:line="370" w:lineRule="atLeast"/>
              <w:ind w:left="43"/>
              <w:jc w:val="left"/>
              <w:rPr>
                <w:sz w:val="24"/>
              </w:rPr>
            </w:pPr>
            <w:r>
              <w:rPr>
                <w:b/>
                <w:spacing w:val="-2"/>
                <w:sz w:val="24"/>
              </w:rPr>
              <w:t>Objective</w:t>
            </w:r>
            <w:r>
              <w:rPr>
                <w:b/>
                <w:spacing w:val="-27"/>
                <w:sz w:val="24"/>
              </w:rPr>
              <w:t xml:space="preserve"> </w:t>
            </w:r>
            <w:r>
              <w:rPr>
                <w:b/>
                <w:spacing w:val="-2"/>
                <w:sz w:val="24"/>
              </w:rPr>
              <w:t>of</w:t>
            </w:r>
            <w:r>
              <w:rPr>
                <w:b/>
                <w:spacing w:val="-20"/>
                <w:sz w:val="24"/>
              </w:rPr>
              <w:t xml:space="preserve"> </w:t>
            </w:r>
            <w:r>
              <w:rPr>
                <w:b/>
                <w:spacing w:val="-2"/>
                <w:sz w:val="24"/>
              </w:rPr>
              <w:t>the</w:t>
            </w:r>
            <w:r>
              <w:rPr>
                <w:b/>
                <w:spacing w:val="-23"/>
                <w:sz w:val="24"/>
              </w:rPr>
              <w:t xml:space="preserve"> </w:t>
            </w:r>
            <w:r>
              <w:rPr>
                <w:b/>
                <w:spacing w:val="-2"/>
                <w:sz w:val="24"/>
              </w:rPr>
              <w:t>Activity</w:t>
            </w:r>
            <w:r>
              <w:rPr>
                <w:b/>
                <w:spacing w:val="-13"/>
                <w:sz w:val="24"/>
              </w:rPr>
              <w:t xml:space="preserve"> </w:t>
            </w:r>
            <w:r>
              <w:rPr>
                <w:b/>
                <w:spacing w:val="-2"/>
                <w:sz w:val="24"/>
              </w:rPr>
              <w:t>Done:</w:t>
            </w:r>
            <w:r>
              <w:rPr>
                <w:b/>
                <w:spacing w:val="-16"/>
                <w:sz w:val="24"/>
              </w:rPr>
              <w:t xml:space="preserve"> </w:t>
            </w:r>
            <w:r>
              <w:rPr>
                <w:spacing w:val="-2"/>
                <w:sz w:val="24"/>
              </w:rPr>
              <w:t>Interacted</w:t>
            </w:r>
            <w:r>
              <w:rPr>
                <w:spacing w:val="-21"/>
                <w:sz w:val="24"/>
              </w:rPr>
              <w:t xml:space="preserve"> </w:t>
            </w:r>
            <w:r>
              <w:rPr>
                <w:spacing w:val="-2"/>
                <w:sz w:val="24"/>
              </w:rPr>
              <w:t>with</w:t>
            </w:r>
            <w:r>
              <w:rPr>
                <w:spacing w:val="-27"/>
                <w:sz w:val="24"/>
              </w:rPr>
              <w:t xml:space="preserve"> </w:t>
            </w:r>
            <w:r>
              <w:rPr>
                <w:spacing w:val="-2"/>
                <w:sz w:val="24"/>
              </w:rPr>
              <w:t>people</w:t>
            </w:r>
            <w:r>
              <w:rPr>
                <w:spacing w:val="-23"/>
                <w:sz w:val="24"/>
              </w:rPr>
              <w:t xml:space="preserve"> </w:t>
            </w:r>
            <w:r>
              <w:rPr>
                <w:spacing w:val="-2"/>
                <w:sz w:val="24"/>
              </w:rPr>
              <w:t>and</w:t>
            </w:r>
            <w:r>
              <w:rPr>
                <w:spacing w:val="-1"/>
                <w:sz w:val="24"/>
              </w:rPr>
              <w:t xml:space="preserve"> </w:t>
            </w:r>
            <w:r>
              <w:rPr>
                <w:spacing w:val="-2"/>
                <w:sz w:val="24"/>
              </w:rPr>
              <w:t>find</w:t>
            </w:r>
            <w:r>
              <w:rPr>
                <w:spacing w:val="-21"/>
                <w:sz w:val="24"/>
              </w:rPr>
              <w:t xml:space="preserve"> </w:t>
            </w:r>
            <w:r>
              <w:rPr>
                <w:spacing w:val="-2"/>
                <w:sz w:val="24"/>
              </w:rPr>
              <w:t>the</w:t>
            </w:r>
            <w:r>
              <w:rPr>
                <w:spacing w:val="-9"/>
                <w:sz w:val="24"/>
              </w:rPr>
              <w:t xml:space="preserve"> </w:t>
            </w:r>
            <w:r>
              <w:rPr>
                <w:spacing w:val="-2"/>
                <w:sz w:val="24"/>
              </w:rPr>
              <w:t>difficulties</w:t>
            </w:r>
            <w:r>
              <w:rPr>
                <w:spacing w:val="-5"/>
                <w:sz w:val="24"/>
              </w:rPr>
              <w:t xml:space="preserve"> </w:t>
            </w:r>
            <w:r>
              <w:rPr>
                <w:spacing w:val="-2"/>
                <w:sz w:val="24"/>
              </w:rPr>
              <w:t>faced</w:t>
            </w:r>
            <w:r>
              <w:rPr>
                <w:spacing w:val="-13"/>
                <w:sz w:val="24"/>
              </w:rPr>
              <w:t xml:space="preserve"> </w:t>
            </w:r>
            <w:r>
              <w:rPr>
                <w:spacing w:val="-2"/>
                <w:sz w:val="24"/>
              </w:rPr>
              <w:t>by</w:t>
            </w:r>
            <w:r>
              <w:rPr>
                <w:spacing w:val="-21"/>
                <w:sz w:val="24"/>
              </w:rPr>
              <w:t xml:space="preserve"> </w:t>
            </w:r>
            <w:r>
              <w:rPr>
                <w:spacing w:val="-2"/>
                <w:sz w:val="24"/>
              </w:rPr>
              <w:t>the people</w:t>
            </w:r>
          </w:p>
        </w:tc>
      </w:tr>
      <w:tr w14:paraId="213ED7A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10" w:hRule="atLeast"/>
        </w:trPr>
        <w:tc>
          <w:tcPr>
            <w:tcW w:w="9099" w:type="dxa"/>
          </w:tcPr>
          <w:p w14:paraId="23B4E400">
            <w:pPr>
              <w:pStyle w:val="14"/>
              <w:spacing w:before="135"/>
              <w:ind w:left="43"/>
              <w:jc w:val="both"/>
              <w:rPr>
                <w:b/>
                <w:sz w:val="24"/>
              </w:rPr>
            </w:pPr>
            <w:r>
              <w:rPr>
                <w:b/>
                <w:spacing w:val="-2"/>
                <w:sz w:val="24"/>
              </w:rPr>
              <w:t>Detailed</w:t>
            </w:r>
            <w:r>
              <w:rPr>
                <w:b/>
                <w:spacing w:val="-1"/>
                <w:sz w:val="24"/>
              </w:rPr>
              <w:t xml:space="preserve"> </w:t>
            </w:r>
            <w:r>
              <w:rPr>
                <w:b/>
                <w:spacing w:val="-2"/>
                <w:sz w:val="24"/>
              </w:rPr>
              <w:t>Report:</w:t>
            </w:r>
          </w:p>
          <w:p w14:paraId="71D96AB1">
            <w:pPr>
              <w:pStyle w:val="14"/>
              <w:spacing w:before="8" w:line="273" w:lineRule="auto"/>
              <w:ind w:left="249" w:right="268" w:firstLine="715"/>
              <w:jc w:val="both"/>
              <w:rPr>
                <w:sz w:val="24"/>
              </w:rPr>
            </w:pPr>
            <w:r>
              <w:rPr>
                <w:sz w:val="24"/>
              </w:rPr>
              <w:t>On the fourth week of the community service project we mainly concentrated on the</w:t>
            </w:r>
            <w:r>
              <w:rPr>
                <w:spacing w:val="-3"/>
                <w:sz w:val="24"/>
              </w:rPr>
              <w:t xml:space="preserve"> </w:t>
            </w:r>
            <w:r>
              <w:rPr>
                <w:sz w:val="24"/>
              </w:rPr>
              <w:t>challenges</w:t>
            </w:r>
            <w:r>
              <w:rPr>
                <w:spacing w:val="-1"/>
                <w:sz w:val="24"/>
              </w:rPr>
              <w:t xml:space="preserve"> </w:t>
            </w:r>
            <w:r>
              <w:rPr>
                <w:sz w:val="24"/>
              </w:rPr>
              <w:t>faced</w:t>
            </w:r>
            <w:r>
              <w:rPr>
                <w:spacing w:val="-2"/>
                <w:sz w:val="24"/>
              </w:rPr>
              <w:t xml:space="preserve"> </w:t>
            </w:r>
            <w:r>
              <w:rPr>
                <w:sz w:val="24"/>
              </w:rPr>
              <w:t>by</w:t>
            </w:r>
            <w:r>
              <w:rPr>
                <w:spacing w:val="-7"/>
                <w:sz w:val="24"/>
              </w:rPr>
              <w:t xml:space="preserve"> </w:t>
            </w:r>
            <w:r>
              <w:rPr>
                <w:sz w:val="24"/>
              </w:rPr>
              <w:t>the</w:t>
            </w:r>
            <w:r>
              <w:rPr>
                <w:spacing w:val="-3"/>
                <w:sz w:val="24"/>
              </w:rPr>
              <w:t xml:space="preserve"> </w:t>
            </w:r>
            <w:r>
              <w:rPr>
                <w:sz w:val="24"/>
              </w:rPr>
              <w:t>people in</w:t>
            </w:r>
            <w:r>
              <w:rPr>
                <w:spacing w:val="-7"/>
                <w:sz w:val="24"/>
              </w:rPr>
              <w:t xml:space="preserve"> </w:t>
            </w:r>
            <w:r>
              <w:rPr>
                <w:sz w:val="24"/>
              </w:rPr>
              <w:t>the village.</w:t>
            </w:r>
            <w:r>
              <w:rPr>
                <w:spacing w:val="-1"/>
                <w:sz w:val="24"/>
              </w:rPr>
              <w:t xml:space="preserve"> </w:t>
            </w:r>
            <w:r>
              <w:rPr>
                <w:sz w:val="24"/>
              </w:rPr>
              <w:t>We</w:t>
            </w:r>
            <w:r>
              <w:rPr>
                <w:spacing w:val="-3"/>
                <w:sz w:val="24"/>
              </w:rPr>
              <w:t xml:space="preserve"> </w:t>
            </w:r>
            <w:r>
              <w:rPr>
                <w:sz w:val="24"/>
              </w:rPr>
              <w:t>came</w:t>
            </w:r>
            <w:r>
              <w:rPr>
                <w:spacing w:val="-3"/>
                <w:sz w:val="24"/>
              </w:rPr>
              <w:t xml:space="preserve"> </w:t>
            </w:r>
            <w:r>
              <w:rPr>
                <w:sz w:val="24"/>
              </w:rPr>
              <w:t>through</w:t>
            </w:r>
            <w:r>
              <w:rPr>
                <w:spacing w:val="-2"/>
                <w:sz w:val="24"/>
              </w:rPr>
              <w:t xml:space="preserve"> </w:t>
            </w:r>
            <w:r>
              <w:rPr>
                <w:sz w:val="24"/>
              </w:rPr>
              <w:t>many</w:t>
            </w:r>
            <w:r>
              <w:rPr>
                <w:spacing w:val="-7"/>
                <w:sz w:val="24"/>
              </w:rPr>
              <w:t xml:space="preserve"> </w:t>
            </w:r>
            <w:r>
              <w:rPr>
                <w:sz w:val="24"/>
              </w:rPr>
              <w:t>problems</w:t>
            </w:r>
            <w:r>
              <w:rPr>
                <w:spacing w:val="-1"/>
                <w:sz w:val="24"/>
              </w:rPr>
              <w:t xml:space="preserve"> </w:t>
            </w:r>
            <w:r>
              <w:rPr>
                <w:sz w:val="24"/>
              </w:rPr>
              <w:t>faced by the Community. Major problems are faced while reaching the hospital. They need transportation facility.</w:t>
            </w:r>
          </w:p>
          <w:p w14:paraId="3F142E2C">
            <w:pPr>
              <w:pStyle w:val="14"/>
              <w:spacing w:before="9" w:line="271" w:lineRule="auto"/>
              <w:ind w:left="249" w:right="247" w:firstLine="715"/>
              <w:jc w:val="both"/>
              <w:rPr>
                <w:sz w:val="24"/>
              </w:rPr>
            </w:pPr>
            <w:r>
              <w:rPr>
                <w:sz w:val="24"/>
              </w:rPr>
              <w:t>Health facilities does not meet up their needs. Proper medication and sanitization required</w:t>
            </w:r>
            <w:r>
              <w:rPr>
                <w:spacing w:val="-11"/>
                <w:sz w:val="24"/>
              </w:rPr>
              <w:t xml:space="preserve"> </w:t>
            </w:r>
            <w:r>
              <w:rPr>
                <w:sz w:val="24"/>
              </w:rPr>
              <w:t>for</w:t>
            </w:r>
            <w:r>
              <w:rPr>
                <w:spacing w:val="-15"/>
                <w:sz w:val="24"/>
              </w:rPr>
              <w:t xml:space="preserve"> </w:t>
            </w:r>
            <w:r>
              <w:rPr>
                <w:sz w:val="24"/>
              </w:rPr>
              <w:t>the</w:t>
            </w:r>
            <w:r>
              <w:rPr>
                <w:spacing w:val="-4"/>
                <w:sz w:val="24"/>
              </w:rPr>
              <w:t xml:space="preserve"> </w:t>
            </w:r>
            <w:r>
              <w:rPr>
                <w:sz w:val="24"/>
              </w:rPr>
              <w:t>maintenance</w:t>
            </w:r>
            <w:r>
              <w:rPr>
                <w:spacing w:val="-11"/>
                <w:sz w:val="24"/>
              </w:rPr>
              <w:t xml:space="preserve"> </w:t>
            </w:r>
            <w:r>
              <w:rPr>
                <w:sz w:val="24"/>
              </w:rPr>
              <w:t>of</w:t>
            </w:r>
            <w:r>
              <w:rPr>
                <w:spacing w:val="-15"/>
                <w:sz w:val="24"/>
              </w:rPr>
              <w:t xml:space="preserve"> </w:t>
            </w:r>
            <w:r>
              <w:rPr>
                <w:sz w:val="24"/>
              </w:rPr>
              <w:t>health. We</w:t>
            </w:r>
            <w:r>
              <w:rPr>
                <w:spacing w:val="-13"/>
                <w:sz w:val="24"/>
              </w:rPr>
              <w:t xml:space="preserve"> </w:t>
            </w:r>
            <w:r>
              <w:rPr>
                <w:sz w:val="24"/>
              </w:rPr>
              <w:t>know</w:t>
            </w:r>
            <w:r>
              <w:rPr>
                <w:spacing w:val="-15"/>
                <w:sz w:val="24"/>
              </w:rPr>
              <w:t xml:space="preserve"> </w:t>
            </w:r>
            <w:r>
              <w:rPr>
                <w:sz w:val="24"/>
              </w:rPr>
              <w:t>that</w:t>
            </w:r>
            <w:r>
              <w:rPr>
                <w:spacing w:val="-2"/>
                <w:sz w:val="24"/>
              </w:rPr>
              <w:t xml:space="preserve"> </w:t>
            </w:r>
            <w:r>
              <w:rPr>
                <w:sz w:val="24"/>
              </w:rPr>
              <w:t>“Health</w:t>
            </w:r>
            <w:r>
              <w:rPr>
                <w:spacing w:val="-7"/>
                <w:sz w:val="24"/>
              </w:rPr>
              <w:t xml:space="preserve"> </w:t>
            </w:r>
            <w:r>
              <w:rPr>
                <w:sz w:val="24"/>
              </w:rPr>
              <w:t>is</w:t>
            </w:r>
            <w:r>
              <w:rPr>
                <w:spacing w:val="-9"/>
                <w:sz w:val="24"/>
              </w:rPr>
              <w:t xml:space="preserve"> </w:t>
            </w:r>
            <w:r>
              <w:rPr>
                <w:sz w:val="24"/>
              </w:rPr>
              <w:t>Wealth”.</w:t>
            </w:r>
            <w:r>
              <w:rPr>
                <w:spacing w:val="-8"/>
                <w:sz w:val="24"/>
              </w:rPr>
              <w:t xml:space="preserve"> </w:t>
            </w:r>
            <w:r>
              <w:rPr>
                <w:sz w:val="24"/>
              </w:rPr>
              <w:t>But</w:t>
            </w:r>
            <w:r>
              <w:rPr>
                <w:spacing w:val="-3"/>
                <w:sz w:val="24"/>
              </w:rPr>
              <w:t xml:space="preserve"> </w:t>
            </w:r>
            <w:r>
              <w:rPr>
                <w:sz w:val="24"/>
              </w:rPr>
              <w:t>there</w:t>
            </w:r>
            <w:r>
              <w:rPr>
                <w:spacing w:val="-11"/>
                <w:sz w:val="24"/>
              </w:rPr>
              <w:t xml:space="preserve"> </w:t>
            </w:r>
            <w:r>
              <w:rPr>
                <w:sz w:val="24"/>
              </w:rPr>
              <w:t>are</w:t>
            </w:r>
            <w:r>
              <w:rPr>
                <w:spacing w:val="-13"/>
                <w:sz w:val="24"/>
              </w:rPr>
              <w:t xml:space="preserve"> </w:t>
            </w:r>
            <w:r>
              <w:rPr>
                <w:sz w:val="24"/>
              </w:rPr>
              <w:t>no health care centers in that area for past few years. Recently they established a primary health care center which needs to be developed to reach the requirement of people. Medicines</w:t>
            </w:r>
            <w:r>
              <w:rPr>
                <w:spacing w:val="-15"/>
                <w:sz w:val="24"/>
              </w:rPr>
              <w:t xml:space="preserve"> </w:t>
            </w:r>
            <w:r>
              <w:rPr>
                <w:sz w:val="24"/>
              </w:rPr>
              <w:t>are</w:t>
            </w:r>
            <w:r>
              <w:rPr>
                <w:spacing w:val="-9"/>
                <w:sz w:val="24"/>
              </w:rPr>
              <w:t xml:space="preserve"> </w:t>
            </w:r>
            <w:r>
              <w:rPr>
                <w:sz w:val="24"/>
              </w:rPr>
              <w:t>essential</w:t>
            </w:r>
            <w:r>
              <w:rPr>
                <w:spacing w:val="-14"/>
                <w:sz w:val="24"/>
              </w:rPr>
              <w:t xml:space="preserve"> </w:t>
            </w:r>
            <w:r>
              <w:rPr>
                <w:sz w:val="24"/>
              </w:rPr>
              <w:t>to</w:t>
            </w:r>
            <w:r>
              <w:rPr>
                <w:spacing w:val="-3"/>
                <w:sz w:val="24"/>
              </w:rPr>
              <w:t xml:space="preserve"> </w:t>
            </w:r>
            <w:r>
              <w:rPr>
                <w:sz w:val="24"/>
              </w:rPr>
              <w:t>every</w:t>
            </w:r>
            <w:r>
              <w:rPr>
                <w:spacing w:val="-15"/>
                <w:sz w:val="24"/>
              </w:rPr>
              <w:t xml:space="preserve"> </w:t>
            </w:r>
            <w:r>
              <w:rPr>
                <w:sz w:val="24"/>
              </w:rPr>
              <w:t>individual</w:t>
            </w:r>
            <w:r>
              <w:rPr>
                <w:spacing w:val="-14"/>
                <w:sz w:val="24"/>
              </w:rPr>
              <w:t xml:space="preserve"> </w:t>
            </w:r>
            <w:r>
              <w:rPr>
                <w:sz w:val="24"/>
              </w:rPr>
              <w:t>But medicines</w:t>
            </w:r>
            <w:r>
              <w:rPr>
                <w:spacing w:val="-8"/>
                <w:sz w:val="24"/>
              </w:rPr>
              <w:t xml:space="preserve"> </w:t>
            </w:r>
            <w:r>
              <w:rPr>
                <w:sz w:val="24"/>
              </w:rPr>
              <w:t>are</w:t>
            </w:r>
            <w:r>
              <w:rPr>
                <w:spacing w:val="-13"/>
                <w:sz w:val="24"/>
              </w:rPr>
              <w:t xml:space="preserve"> </w:t>
            </w:r>
            <w:r>
              <w:rPr>
                <w:sz w:val="24"/>
              </w:rPr>
              <w:t>very</w:t>
            </w:r>
            <w:r>
              <w:rPr>
                <w:spacing w:val="-15"/>
                <w:sz w:val="24"/>
              </w:rPr>
              <w:t xml:space="preserve"> </w:t>
            </w:r>
            <w:r>
              <w:rPr>
                <w:sz w:val="24"/>
              </w:rPr>
              <w:t>expensive,</w:t>
            </w:r>
            <w:r>
              <w:rPr>
                <w:spacing w:val="-1"/>
                <w:sz w:val="24"/>
              </w:rPr>
              <w:t xml:space="preserve"> </w:t>
            </w:r>
            <w:r>
              <w:rPr>
                <w:sz w:val="24"/>
              </w:rPr>
              <w:t>which</w:t>
            </w:r>
            <w:r>
              <w:rPr>
                <w:spacing w:val="-7"/>
                <w:sz w:val="24"/>
              </w:rPr>
              <w:t xml:space="preserve"> </w:t>
            </w:r>
            <w:r>
              <w:rPr>
                <w:sz w:val="24"/>
              </w:rPr>
              <w:t>can’t be</w:t>
            </w:r>
            <w:r>
              <w:rPr>
                <w:spacing w:val="-6"/>
                <w:sz w:val="24"/>
              </w:rPr>
              <w:t xml:space="preserve"> </w:t>
            </w:r>
            <w:r>
              <w:rPr>
                <w:sz w:val="24"/>
              </w:rPr>
              <w:t>affordable by that villagers. Hence medicines are not budget friendly.</w:t>
            </w:r>
          </w:p>
        </w:tc>
      </w:tr>
      <w:tr w14:paraId="17F0CD6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7" w:hRule="atLeast"/>
        </w:trPr>
        <w:tc>
          <w:tcPr>
            <w:tcW w:w="9099" w:type="dxa"/>
          </w:tcPr>
          <w:p w14:paraId="13388DAF">
            <w:pPr>
              <w:pStyle w:val="14"/>
              <w:spacing w:before="0"/>
              <w:jc w:val="left"/>
              <w:rPr>
                <w:sz w:val="22"/>
              </w:rPr>
            </w:pPr>
          </w:p>
        </w:tc>
      </w:tr>
    </w:tbl>
    <w:p w14:paraId="31493145">
      <w:pPr>
        <w:pStyle w:val="14"/>
        <w:spacing w:after="0"/>
        <w:jc w:val="left"/>
        <w:rPr>
          <w:sz w:val="22"/>
        </w:rPr>
        <w:sectPr>
          <w:footerReference r:id="rId14" w:type="default"/>
          <w:footerReference r:id="rId15" w:type="even"/>
          <w:pgSz w:w="11960" w:h="16880"/>
          <w:pgMar w:top="1500" w:right="992" w:bottom="1060" w:left="992" w:header="0" w:footer="870" w:gutter="0"/>
          <w:pgNumType w:start="12"/>
          <w:cols w:space="720" w:num="1"/>
        </w:sectPr>
      </w:pPr>
    </w:p>
    <w:p w14:paraId="30359097">
      <w:pPr>
        <w:pStyle w:val="5"/>
        <w:spacing w:before="62"/>
        <w:ind w:left="3080"/>
      </w:pPr>
      <w:r>
        <mc:AlternateContent>
          <mc:Choice Requires="wps">
            <w:drawing>
              <wp:anchor distT="0" distB="0" distL="0" distR="0" simplePos="0" relativeHeight="251679744" behindDoc="1" locked="0" layoutInCell="1" allowOverlap="1">
                <wp:simplePos x="0" y="0"/>
                <wp:positionH relativeFrom="page">
                  <wp:posOffset>393065</wp:posOffset>
                </wp:positionH>
                <wp:positionV relativeFrom="page">
                  <wp:posOffset>431800</wp:posOffset>
                </wp:positionV>
                <wp:extent cx="6796405" cy="9906635"/>
                <wp:effectExtent l="0" t="0" r="0" b="0"/>
                <wp:wrapNone/>
                <wp:docPr id="45" name="Graphic 45"/>
                <wp:cNvGraphicFramePr/>
                <a:graphic xmlns:a="http://schemas.openxmlformats.org/drawingml/2006/main">
                  <a:graphicData uri="http://schemas.microsoft.com/office/word/2010/wordprocessingShape">
                    <wps:wsp>
                      <wps:cNvSpPr/>
                      <wps:spPr>
                        <a:xfrm>
                          <a:off x="0" y="0"/>
                          <a:ext cx="6796405" cy="9906635"/>
                        </a:xfrm>
                        <a:custGeom>
                          <a:avLst/>
                          <a:gdLst/>
                          <a:ahLst/>
                          <a:cxnLst/>
                          <a:rect l="l" t="t" r="r" b="b"/>
                          <a:pathLst>
                            <a:path w="6796405" h="9906635">
                              <a:moveTo>
                                <a:pt x="6796405" y="0"/>
                              </a:moveTo>
                              <a:lnTo>
                                <a:pt x="6784340" y="0"/>
                              </a:lnTo>
                              <a:lnTo>
                                <a:pt x="6784340" y="635"/>
                              </a:lnTo>
                              <a:lnTo>
                                <a:pt x="0" y="635"/>
                              </a:lnTo>
                              <a:lnTo>
                                <a:pt x="0" y="12065"/>
                              </a:lnTo>
                              <a:lnTo>
                                <a:pt x="0" y="9893935"/>
                              </a:lnTo>
                              <a:lnTo>
                                <a:pt x="0" y="9906635"/>
                              </a:lnTo>
                              <a:lnTo>
                                <a:pt x="6796405" y="9906635"/>
                              </a:lnTo>
                              <a:lnTo>
                                <a:pt x="6796405" y="9893935"/>
                              </a:lnTo>
                              <a:lnTo>
                                <a:pt x="12065" y="9893935"/>
                              </a:lnTo>
                              <a:lnTo>
                                <a:pt x="12065" y="12065"/>
                              </a:lnTo>
                              <a:lnTo>
                                <a:pt x="6784340" y="12065"/>
                              </a:lnTo>
                              <a:lnTo>
                                <a:pt x="6784340" y="9893313"/>
                              </a:lnTo>
                              <a:lnTo>
                                <a:pt x="6796405" y="9893300"/>
                              </a:lnTo>
                              <a:lnTo>
                                <a:pt x="6796405" y="0"/>
                              </a:lnTo>
                              <a:close/>
                            </a:path>
                          </a:pathLst>
                        </a:custGeom>
                        <a:solidFill>
                          <a:srgbClr val="000000"/>
                        </a:solidFill>
                      </wps:spPr>
                      <wps:bodyPr wrap="square" lIns="0" tIns="0" rIns="0" bIns="0" rtlCol="0">
                        <a:noAutofit/>
                      </wps:bodyPr>
                    </wps:wsp>
                  </a:graphicData>
                </a:graphic>
              </wp:anchor>
            </w:drawing>
          </mc:Choice>
          <mc:Fallback>
            <w:pict>
              <v:shape id="Graphic 45" o:spid="_x0000_s1026" o:spt="100" style="position:absolute;left:0pt;margin-left:30.95pt;margin-top:34pt;height:780.05pt;width:535.15pt;mso-position-horizontal-relative:page;mso-position-vertical-relative:page;z-index:-251636736;mso-width-relative:page;mso-height-relative:page;" fillcolor="#000000" filled="t" stroked="f" coordsize="6796405,9906635" o:gfxdata="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" path="m6796405,0l6784340,0,6784340,635,0,635,0,12065,0,9893935,0,9906635,6796405,9906635,6796405,9893935,12065,9893935,12065,12065,6784340,12065,6784340,9893313,6796405,9893300,6796405,0xe">
                <v:fill on="t" focussize="0,0"/>
                <v:stroke on="f"/>
                <v:imagedata o:title=""/>
                <o:lock v:ext="edit" aspectratio="f"/>
                <v:textbox inset="0mm,0mm,0mm,0mm"/>
              </v:shape>
            </w:pict>
          </mc:Fallback>
        </mc:AlternateContent>
      </w:r>
      <w:r>
        <w:rPr>
          <w:spacing w:val="-4"/>
        </w:rPr>
        <w:t>ACTIVITY</w:t>
      </w:r>
      <w:r>
        <w:rPr>
          <w:spacing w:val="8"/>
        </w:rPr>
        <w:t xml:space="preserve"> </w:t>
      </w:r>
      <w:r>
        <w:rPr>
          <w:spacing w:val="-4"/>
        </w:rPr>
        <w:t>LOG</w:t>
      </w:r>
      <w:r>
        <w:rPr>
          <w:spacing w:val="2"/>
        </w:rPr>
        <w:t xml:space="preserve"> </w:t>
      </w:r>
      <w:r>
        <w:rPr>
          <w:spacing w:val="-4"/>
        </w:rPr>
        <w:t>FOR</w:t>
      </w:r>
      <w:r>
        <w:rPr>
          <w:spacing w:val="8"/>
        </w:rPr>
        <w:t xml:space="preserve"> </w:t>
      </w:r>
      <w:r>
        <w:rPr>
          <w:spacing w:val="-4"/>
        </w:rPr>
        <w:t>THE</w:t>
      </w:r>
      <w:r>
        <w:rPr>
          <w:spacing w:val="-1"/>
        </w:rPr>
        <w:t xml:space="preserve"> </w:t>
      </w:r>
      <w:r>
        <w:rPr>
          <w:spacing w:val="-4"/>
        </w:rPr>
        <w:t>FIFTH</w:t>
      </w:r>
      <w:r>
        <w:rPr>
          <w:spacing w:val="2"/>
        </w:rPr>
        <w:t xml:space="preserve"> </w:t>
      </w:r>
      <w:r>
        <w:rPr>
          <w:spacing w:val="-4"/>
        </w:rPr>
        <w:t>WEEK</w:t>
      </w:r>
    </w:p>
    <w:p w14:paraId="2F7AF1D5">
      <w:pPr>
        <w:pStyle w:val="11"/>
        <w:spacing w:before="136" w:after="1"/>
        <w:rPr>
          <w:b/>
          <w:sz w:val="20"/>
        </w:rPr>
      </w:pPr>
    </w:p>
    <w:tbl>
      <w:tblPr>
        <w:tblStyle w:val="10"/>
        <w:tblW w:w="0" w:type="auto"/>
        <w:tblInd w:w="80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344"/>
        <w:gridCol w:w="4115"/>
        <w:gridCol w:w="2343"/>
        <w:gridCol w:w="1243"/>
      </w:tblGrid>
      <w:tr w14:paraId="63F4F40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70" w:hRule="atLeast"/>
        </w:trPr>
        <w:tc>
          <w:tcPr>
            <w:tcW w:w="1344" w:type="dxa"/>
          </w:tcPr>
          <w:p w14:paraId="508446B8">
            <w:pPr>
              <w:pStyle w:val="14"/>
              <w:spacing w:before="69"/>
              <w:jc w:val="left"/>
              <w:rPr>
                <w:b/>
                <w:sz w:val="24"/>
              </w:rPr>
            </w:pPr>
          </w:p>
          <w:p w14:paraId="6C170BF3">
            <w:pPr>
              <w:pStyle w:val="14"/>
              <w:spacing w:before="0" w:line="211" w:lineRule="auto"/>
              <w:ind w:left="465" w:right="297"/>
              <w:jc w:val="left"/>
              <w:rPr>
                <w:b/>
                <w:sz w:val="24"/>
              </w:rPr>
            </w:pPr>
            <w:r>
              <w:rPr>
                <w:b/>
                <w:spacing w:val="-4"/>
                <w:sz w:val="24"/>
              </w:rPr>
              <w:t xml:space="preserve">Day </w:t>
            </w:r>
            <w:r>
              <w:rPr>
                <w:b/>
                <w:spacing w:val="-10"/>
                <w:sz w:val="24"/>
              </w:rPr>
              <w:t xml:space="preserve">&amp; </w:t>
            </w:r>
            <w:r>
              <w:rPr>
                <w:b/>
                <w:spacing w:val="-4"/>
                <w:sz w:val="24"/>
              </w:rPr>
              <w:t>Date</w:t>
            </w:r>
          </w:p>
        </w:tc>
        <w:tc>
          <w:tcPr>
            <w:tcW w:w="4115" w:type="dxa"/>
          </w:tcPr>
          <w:p w14:paraId="43945DFB">
            <w:pPr>
              <w:pStyle w:val="14"/>
              <w:spacing w:before="220"/>
              <w:jc w:val="left"/>
              <w:rPr>
                <w:b/>
                <w:sz w:val="24"/>
              </w:rPr>
            </w:pPr>
          </w:p>
          <w:p w14:paraId="38916754">
            <w:pPr>
              <w:pStyle w:val="14"/>
              <w:spacing w:before="0" w:line="259" w:lineRule="auto"/>
              <w:ind w:left="33" w:right="1314"/>
              <w:jc w:val="left"/>
              <w:rPr>
                <w:b/>
                <w:sz w:val="24"/>
              </w:rPr>
            </w:pPr>
            <w:r>
              <w:rPr>
                <w:b/>
                <w:spacing w:val="-2"/>
                <w:sz w:val="24"/>
              </w:rPr>
              <w:t>Brief</w:t>
            </w:r>
            <w:r>
              <w:rPr>
                <w:b/>
                <w:spacing w:val="-25"/>
                <w:sz w:val="24"/>
              </w:rPr>
              <w:t xml:space="preserve"> </w:t>
            </w:r>
            <w:r>
              <w:rPr>
                <w:b/>
                <w:spacing w:val="-2"/>
                <w:sz w:val="24"/>
              </w:rPr>
              <w:t>description</w:t>
            </w:r>
            <w:r>
              <w:rPr>
                <w:b/>
                <w:spacing w:val="-13"/>
                <w:sz w:val="24"/>
              </w:rPr>
              <w:t xml:space="preserve"> </w:t>
            </w:r>
            <w:r>
              <w:rPr>
                <w:b/>
                <w:spacing w:val="-2"/>
                <w:sz w:val="24"/>
              </w:rPr>
              <w:t>of</w:t>
            </w:r>
            <w:r>
              <w:rPr>
                <w:b/>
                <w:spacing w:val="-16"/>
                <w:sz w:val="24"/>
              </w:rPr>
              <w:t xml:space="preserve"> </w:t>
            </w:r>
            <w:r>
              <w:rPr>
                <w:b/>
                <w:spacing w:val="-2"/>
                <w:sz w:val="24"/>
              </w:rPr>
              <w:t xml:space="preserve">the </w:t>
            </w:r>
            <w:r>
              <w:rPr>
                <w:b/>
                <w:sz w:val="24"/>
              </w:rPr>
              <w:t>daily activity</w:t>
            </w:r>
          </w:p>
        </w:tc>
        <w:tc>
          <w:tcPr>
            <w:tcW w:w="2343" w:type="dxa"/>
          </w:tcPr>
          <w:p w14:paraId="0D117435">
            <w:pPr>
              <w:pStyle w:val="14"/>
              <w:spacing w:before="0"/>
              <w:jc w:val="left"/>
              <w:rPr>
                <w:b/>
                <w:sz w:val="24"/>
              </w:rPr>
            </w:pPr>
          </w:p>
          <w:p w14:paraId="61710992">
            <w:pPr>
              <w:pStyle w:val="14"/>
              <w:spacing w:before="6"/>
              <w:jc w:val="left"/>
              <w:rPr>
                <w:b/>
                <w:sz w:val="24"/>
              </w:rPr>
            </w:pPr>
          </w:p>
          <w:p w14:paraId="39298B02">
            <w:pPr>
              <w:pStyle w:val="14"/>
              <w:spacing w:before="0"/>
              <w:ind w:left="384"/>
              <w:jc w:val="left"/>
              <w:rPr>
                <w:b/>
                <w:sz w:val="24"/>
              </w:rPr>
            </w:pPr>
            <w:r>
              <w:rPr>
                <w:b/>
                <w:spacing w:val="-2"/>
                <w:sz w:val="24"/>
              </w:rPr>
              <w:t>Learning</w:t>
            </w:r>
            <w:r>
              <w:rPr>
                <w:b/>
                <w:sz w:val="24"/>
              </w:rPr>
              <w:t xml:space="preserve"> </w:t>
            </w:r>
            <w:r>
              <w:rPr>
                <w:b/>
                <w:spacing w:val="-2"/>
                <w:sz w:val="24"/>
              </w:rPr>
              <w:t>Outcome</w:t>
            </w:r>
          </w:p>
        </w:tc>
        <w:tc>
          <w:tcPr>
            <w:tcW w:w="1243" w:type="dxa"/>
          </w:tcPr>
          <w:p w14:paraId="434B096C">
            <w:pPr>
              <w:pStyle w:val="14"/>
              <w:spacing w:before="69"/>
              <w:jc w:val="left"/>
              <w:rPr>
                <w:b/>
                <w:sz w:val="24"/>
              </w:rPr>
            </w:pPr>
          </w:p>
          <w:p w14:paraId="5A0097EE">
            <w:pPr>
              <w:pStyle w:val="14"/>
              <w:spacing w:before="0" w:line="211" w:lineRule="auto"/>
              <w:ind w:left="142"/>
              <w:rPr>
                <w:b/>
                <w:sz w:val="24"/>
              </w:rPr>
            </w:pPr>
            <w:r>
              <w:rPr>
                <w:b/>
                <w:spacing w:val="-4"/>
                <w:sz w:val="24"/>
              </w:rPr>
              <w:t>Person</w:t>
            </w:r>
            <w:r>
              <w:rPr>
                <w:b/>
                <w:spacing w:val="-13"/>
                <w:sz w:val="24"/>
              </w:rPr>
              <w:t xml:space="preserve"> </w:t>
            </w:r>
            <w:r>
              <w:rPr>
                <w:b/>
                <w:spacing w:val="-4"/>
                <w:sz w:val="24"/>
              </w:rPr>
              <w:t xml:space="preserve">In- </w:t>
            </w:r>
            <w:r>
              <w:rPr>
                <w:b/>
                <w:spacing w:val="-2"/>
                <w:sz w:val="24"/>
              </w:rPr>
              <w:t>Charge Signature</w:t>
            </w:r>
          </w:p>
        </w:tc>
      </w:tr>
      <w:tr w14:paraId="3967092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70" w:hRule="atLeast"/>
        </w:trPr>
        <w:tc>
          <w:tcPr>
            <w:tcW w:w="1344" w:type="dxa"/>
          </w:tcPr>
          <w:p w14:paraId="1455E65C">
            <w:pPr>
              <w:pStyle w:val="14"/>
              <w:spacing w:before="0"/>
              <w:jc w:val="left"/>
              <w:rPr>
                <w:b/>
                <w:sz w:val="24"/>
              </w:rPr>
            </w:pPr>
          </w:p>
          <w:p w14:paraId="0D32EA68">
            <w:pPr>
              <w:pStyle w:val="14"/>
              <w:spacing w:before="16"/>
              <w:jc w:val="left"/>
              <w:rPr>
                <w:b/>
                <w:sz w:val="24"/>
              </w:rPr>
            </w:pPr>
          </w:p>
          <w:p w14:paraId="22999DA8">
            <w:pPr>
              <w:pStyle w:val="14"/>
              <w:spacing w:before="0"/>
              <w:ind w:left="15" w:right="70"/>
              <w:rPr>
                <w:sz w:val="24"/>
              </w:rPr>
            </w:pPr>
            <w:r>
              <w:rPr>
                <w:spacing w:val="-4"/>
                <w:sz w:val="24"/>
              </w:rPr>
              <w:t>Day–1</w:t>
            </w:r>
          </w:p>
        </w:tc>
        <w:tc>
          <w:tcPr>
            <w:tcW w:w="4115" w:type="dxa"/>
          </w:tcPr>
          <w:p w14:paraId="629DAD17">
            <w:pPr>
              <w:pStyle w:val="14"/>
              <w:spacing w:before="0"/>
              <w:ind w:left="38" w:right="93"/>
              <w:jc w:val="both"/>
              <w:rPr>
                <w:sz w:val="24"/>
              </w:rPr>
            </w:pPr>
            <w:r>
              <w:rPr>
                <w:sz w:val="24"/>
              </w:rPr>
              <w:t>The first problem we identified in the village after interacting with people is they need good transportation facility to reach the nearby hospital on-time.</w:t>
            </w:r>
          </w:p>
        </w:tc>
        <w:tc>
          <w:tcPr>
            <w:tcW w:w="2343" w:type="dxa"/>
          </w:tcPr>
          <w:p w14:paraId="1C8CB873">
            <w:pPr>
              <w:pStyle w:val="14"/>
              <w:spacing w:before="0" w:line="237" w:lineRule="auto"/>
              <w:ind w:left="48" w:right="-15" w:firstLine="62"/>
              <w:jc w:val="both"/>
              <w:rPr>
                <w:sz w:val="24"/>
              </w:rPr>
            </w:pPr>
            <w:r>
              <w:rPr>
                <w:sz w:val="24"/>
              </w:rPr>
              <w:t>We have learned that they need good transportation facility.</w:t>
            </w:r>
          </w:p>
        </w:tc>
        <w:tc>
          <w:tcPr>
            <w:tcW w:w="1243" w:type="dxa"/>
          </w:tcPr>
          <w:p w14:paraId="6BBA3EFA">
            <w:pPr>
              <w:pStyle w:val="14"/>
              <w:spacing w:before="0"/>
              <w:jc w:val="left"/>
              <w:rPr>
                <w:sz w:val="24"/>
              </w:rPr>
            </w:pPr>
          </w:p>
        </w:tc>
      </w:tr>
      <w:tr w14:paraId="47E43B6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213" w:hRule="atLeast"/>
        </w:trPr>
        <w:tc>
          <w:tcPr>
            <w:tcW w:w="1344" w:type="dxa"/>
          </w:tcPr>
          <w:p w14:paraId="3D17EC80">
            <w:pPr>
              <w:pStyle w:val="14"/>
              <w:spacing w:before="0"/>
              <w:jc w:val="left"/>
              <w:rPr>
                <w:b/>
                <w:sz w:val="24"/>
              </w:rPr>
            </w:pPr>
          </w:p>
          <w:p w14:paraId="42DD0344">
            <w:pPr>
              <w:pStyle w:val="14"/>
              <w:spacing w:before="21"/>
              <w:jc w:val="left"/>
              <w:rPr>
                <w:b/>
                <w:sz w:val="24"/>
              </w:rPr>
            </w:pPr>
          </w:p>
          <w:p w14:paraId="73CD00AF">
            <w:pPr>
              <w:pStyle w:val="14"/>
              <w:spacing w:before="0"/>
              <w:ind w:left="15" w:right="60"/>
              <w:rPr>
                <w:sz w:val="24"/>
              </w:rPr>
            </w:pPr>
            <w:r>
              <w:rPr>
                <w:spacing w:val="-2"/>
                <w:sz w:val="24"/>
              </w:rPr>
              <w:t>Day-</w:t>
            </w:r>
            <w:r>
              <w:rPr>
                <w:spacing w:val="-10"/>
                <w:sz w:val="24"/>
              </w:rPr>
              <w:t>2</w:t>
            </w:r>
          </w:p>
        </w:tc>
        <w:tc>
          <w:tcPr>
            <w:tcW w:w="4115" w:type="dxa"/>
          </w:tcPr>
          <w:p w14:paraId="6A09E7FA">
            <w:pPr>
              <w:pStyle w:val="14"/>
              <w:spacing w:before="0"/>
              <w:ind w:left="38" w:right="87"/>
              <w:jc w:val="both"/>
              <w:rPr>
                <w:sz w:val="24"/>
              </w:rPr>
            </w:pPr>
            <w:r>
              <w:rPr>
                <w:sz w:val="24"/>
              </w:rPr>
              <w:t>The next problem major problem of the village</w:t>
            </w:r>
            <w:r>
              <w:rPr>
                <w:spacing w:val="-15"/>
                <w:sz w:val="24"/>
              </w:rPr>
              <w:t xml:space="preserve"> </w:t>
            </w:r>
            <w:r>
              <w:rPr>
                <w:sz w:val="24"/>
              </w:rPr>
              <w:t>is</w:t>
            </w:r>
            <w:r>
              <w:rPr>
                <w:spacing w:val="-15"/>
                <w:sz w:val="24"/>
              </w:rPr>
              <w:t xml:space="preserve"> </w:t>
            </w:r>
            <w:r>
              <w:rPr>
                <w:sz w:val="24"/>
              </w:rPr>
              <w:t>lack</w:t>
            </w:r>
            <w:r>
              <w:rPr>
                <w:spacing w:val="-15"/>
                <w:sz w:val="24"/>
              </w:rPr>
              <w:t xml:space="preserve"> </w:t>
            </w:r>
            <w:r>
              <w:rPr>
                <w:sz w:val="24"/>
              </w:rPr>
              <w:t>of</w:t>
            </w:r>
            <w:r>
              <w:rPr>
                <w:spacing w:val="-15"/>
                <w:sz w:val="24"/>
              </w:rPr>
              <w:t xml:space="preserve"> </w:t>
            </w:r>
            <w:r>
              <w:rPr>
                <w:sz w:val="24"/>
              </w:rPr>
              <w:t>health</w:t>
            </w:r>
            <w:r>
              <w:rPr>
                <w:spacing w:val="-15"/>
                <w:sz w:val="24"/>
              </w:rPr>
              <w:t xml:space="preserve"> </w:t>
            </w:r>
            <w:r>
              <w:rPr>
                <w:sz w:val="24"/>
              </w:rPr>
              <w:t>care</w:t>
            </w:r>
            <w:r>
              <w:rPr>
                <w:spacing w:val="-15"/>
                <w:sz w:val="24"/>
              </w:rPr>
              <w:t xml:space="preserve"> </w:t>
            </w:r>
            <w:r>
              <w:rPr>
                <w:sz w:val="24"/>
              </w:rPr>
              <w:t>centers</w:t>
            </w:r>
            <w:r>
              <w:rPr>
                <w:spacing w:val="-15"/>
                <w:sz w:val="24"/>
              </w:rPr>
              <w:t xml:space="preserve"> </w:t>
            </w:r>
            <w:r>
              <w:rPr>
                <w:sz w:val="24"/>
              </w:rPr>
              <w:t>as</w:t>
            </w:r>
            <w:r>
              <w:rPr>
                <w:spacing w:val="-15"/>
                <w:sz w:val="24"/>
              </w:rPr>
              <w:t xml:space="preserve"> </w:t>
            </w:r>
            <w:r>
              <w:rPr>
                <w:sz w:val="24"/>
              </w:rPr>
              <w:t>per our</w:t>
            </w:r>
            <w:r>
              <w:rPr>
                <w:spacing w:val="-10"/>
                <w:sz w:val="24"/>
              </w:rPr>
              <w:t xml:space="preserve"> </w:t>
            </w:r>
            <w:r>
              <w:rPr>
                <w:sz w:val="24"/>
              </w:rPr>
              <w:t>survey</w:t>
            </w:r>
            <w:r>
              <w:rPr>
                <w:spacing w:val="-15"/>
                <w:sz w:val="24"/>
              </w:rPr>
              <w:t xml:space="preserve"> </w:t>
            </w:r>
            <w:r>
              <w:rPr>
                <w:sz w:val="24"/>
              </w:rPr>
              <w:t>we found only</w:t>
            </w:r>
            <w:r>
              <w:rPr>
                <w:spacing w:val="-15"/>
                <w:sz w:val="24"/>
              </w:rPr>
              <w:t xml:space="preserve"> </w:t>
            </w:r>
            <w:r>
              <w:rPr>
                <w:sz w:val="24"/>
              </w:rPr>
              <w:t>one</w:t>
            </w:r>
            <w:r>
              <w:rPr>
                <w:spacing w:val="-1"/>
                <w:sz w:val="24"/>
              </w:rPr>
              <w:t xml:space="preserve"> </w:t>
            </w:r>
            <w:r>
              <w:rPr>
                <w:sz w:val="24"/>
              </w:rPr>
              <w:t>health</w:t>
            </w:r>
            <w:r>
              <w:rPr>
                <w:spacing w:val="-7"/>
                <w:sz w:val="24"/>
              </w:rPr>
              <w:t xml:space="preserve"> </w:t>
            </w:r>
            <w:r>
              <w:rPr>
                <w:sz w:val="24"/>
              </w:rPr>
              <w:t>care center in the village with the least facilities and solution for that could be conducting medical camps and constructing a</w:t>
            </w:r>
          </w:p>
          <w:p w14:paraId="476A5A11">
            <w:pPr>
              <w:pStyle w:val="14"/>
              <w:spacing w:before="0" w:line="264" w:lineRule="exact"/>
              <w:ind w:left="38"/>
              <w:jc w:val="both"/>
              <w:rPr>
                <w:sz w:val="24"/>
              </w:rPr>
            </w:pPr>
            <w:r>
              <w:rPr>
                <w:spacing w:val="-2"/>
                <w:sz w:val="24"/>
              </w:rPr>
              <w:t>hospital</w:t>
            </w:r>
            <w:r>
              <w:rPr>
                <w:spacing w:val="-11"/>
                <w:sz w:val="24"/>
              </w:rPr>
              <w:t xml:space="preserve"> </w:t>
            </w:r>
            <w:r>
              <w:rPr>
                <w:spacing w:val="-10"/>
                <w:sz w:val="24"/>
              </w:rPr>
              <w:t>.</w:t>
            </w:r>
          </w:p>
        </w:tc>
        <w:tc>
          <w:tcPr>
            <w:tcW w:w="2343" w:type="dxa"/>
          </w:tcPr>
          <w:p w14:paraId="0487BA04">
            <w:pPr>
              <w:pStyle w:val="14"/>
              <w:spacing w:before="0"/>
              <w:ind w:left="48" w:right="-55"/>
              <w:jc w:val="left"/>
              <w:rPr>
                <w:sz w:val="24"/>
              </w:rPr>
            </w:pPr>
            <w:r>
              <w:rPr>
                <w:sz w:val="24"/>
              </w:rPr>
              <w:t>We have came to know that conducting medica</w:t>
            </w:r>
            <w:r>
              <w:rPr>
                <w:rFonts w:hint="default"/>
                <w:sz w:val="24"/>
                <w:lang w:val="en-IN"/>
              </w:rPr>
              <w:t>l</w:t>
            </w:r>
            <w:r>
              <w:rPr>
                <w:sz w:val="24"/>
              </w:rPr>
              <w:t xml:space="preserve"> camps</w:t>
            </w:r>
            <w:r>
              <w:rPr>
                <w:spacing w:val="40"/>
                <w:sz w:val="24"/>
              </w:rPr>
              <w:t xml:space="preserve"> </w:t>
            </w:r>
            <w:r>
              <w:rPr>
                <w:sz w:val="24"/>
              </w:rPr>
              <w:t>can</w:t>
            </w:r>
            <w:r>
              <w:rPr>
                <w:spacing w:val="40"/>
                <w:sz w:val="24"/>
              </w:rPr>
              <w:t xml:space="preserve"> </w:t>
            </w:r>
            <w:r>
              <w:rPr>
                <w:sz w:val="24"/>
              </w:rPr>
              <w:t>help</w:t>
            </w:r>
            <w:r>
              <w:rPr>
                <w:spacing w:val="40"/>
                <w:sz w:val="24"/>
              </w:rPr>
              <w:t xml:space="preserve"> </w:t>
            </w:r>
            <w:r>
              <w:rPr>
                <w:sz w:val="24"/>
              </w:rPr>
              <w:t>people in rural areas</w:t>
            </w:r>
          </w:p>
        </w:tc>
        <w:tc>
          <w:tcPr>
            <w:tcW w:w="1243" w:type="dxa"/>
          </w:tcPr>
          <w:p w14:paraId="5A15FE72">
            <w:pPr>
              <w:pStyle w:val="14"/>
              <w:spacing w:before="0"/>
              <w:jc w:val="left"/>
              <w:rPr>
                <w:sz w:val="24"/>
              </w:rPr>
            </w:pPr>
          </w:p>
        </w:tc>
      </w:tr>
      <w:tr w14:paraId="248388E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924" w:hRule="atLeast"/>
        </w:trPr>
        <w:tc>
          <w:tcPr>
            <w:tcW w:w="1344" w:type="dxa"/>
          </w:tcPr>
          <w:p w14:paraId="1EC61680">
            <w:pPr>
              <w:pStyle w:val="14"/>
              <w:spacing w:before="0"/>
              <w:jc w:val="left"/>
              <w:rPr>
                <w:b/>
                <w:sz w:val="24"/>
              </w:rPr>
            </w:pPr>
          </w:p>
          <w:p w14:paraId="20AAD96B">
            <w:pPr>
              <w:pStyle w:val="14"/>
              <w:spacing w:before="10"/>
              <w:jc w:val="left"/>
              <w:rPr>
                <w:b/>
                <w:sz w:val="24"/>
              </w:rPr>
            </w:pPr>
          </w:p>
          <w:p w14:paraId="67F56226">
            <w:pPr>
              <w:pStyle w:val="14"/>
              <w:spacing w:before="1"/>
              <w:ind w:left="15" w:right="70"/>
              <w:rPr>
                <w:sz w:val="24"/>
              </w:rPr>
            </w:pPr>
            <w:r>
              <w:rPr>
                <w:spacing w:val="-4"/>
                <w:sz w:val="24"/>
              </w:rPr>
              <w:t>Day–3</w:t>
            </w:r>
          </w:p>
        </w:tc>
        <w:tc>
          <w:tcPr>
            <w:tcW w:w="4115" w:type="dxa"/>
          </w:tcPr>
          <w:p w14:paraId="0DDBD3DE">
            <w:pPr>
              <w:pStyle w:val="14"/>
              <w:spacing w:before="0" w:line="242" w:lineRule="auto"/>
              <w:ind w:left="38" w:right="100"/>
              <w:jc w:val="both"/>
              <w:rPr>
                <w:sz w:val="24"/>
              </w:rPr>
            </w:pPr>
            <w:r>
              <w:rPr>
                <w:sz w:val="24"/>
              </w:rPr>
              <w:t>We have came to know that there are lesser no of RMP doctor are available in the village.</w:t>
            </w:r>
          </w:p>
        </w:tc>
        <w:tc>
          <w:tcPr>
            <w:tcW w:w="2343" w:type="dxa"/>
          </w:tcPr>
          <w:p w14:paraId="5CB390C9">
            <w:pPr>
              <w:pStyle w:val="14"/>
              <w:tabs>
                <w:tab w:val="left" w:pos="634"/>
                <w:tab w:val="left" w:pos="1335"/>
                <w:tab w:val="left" w:pos="1853"/>
              </w:tabs>
              <w:spacing w:before="0"/>
              <w:ind w:left="48" w:right="-55"/>
              <w:jc w:val="left"/>
              <w:rPr>
                <w:sz w:val="24"/>
              </w:rPr>
            </w:pPr>
            <w:r>
              <w:rPr>
                <w:sz w:val="24"/>
              </w:rPr>
              <w:t xml:space="preserve">We have came to know </w:t>
            </w:r>
            <w:r>
              <w:rPr>
                <w:spacing w:val="-4"/>
                <w:sz w:val="24"/>
              </w:rPr>
              <w:t>that</w:t>
            </w:r>
            <w:r>
              <w:rPr>
                <w:sz w:val="24"/>
              </w:rPr>
              <w:tab/>
            </w:r>
            <w:r>
              <w:rPr>
                <w:spacing w:val="-2"/>
                <w:sz w:val="24"/>
              </w:rPr>
              <w:t>there</w:t>
            </w:r>
            <w:r>
              <w:rPr>
                <w:sz w:val="24"/>
              </w:rPr>
              <w:tab/>
            </w:r>
            <w:r>
              <w:rPr>
                <w:spacing w:val="-4"/>
                <w:sz w:val="24"/>
              </w:rPr>
              <w:t>are</w:t>
            </w:r>
            <w:r>
              <w:rPr>
                <w:sz w:val="24"/>
              </w:rPr>
              <w:tab/>
            </w:r>
            <w:r>
              <w:rPr>
                <w:spacing w:val="-4"/>
                <w:sz w:val="24"/>
              </w:rPr>
              <w:t xml:space="preserve">less </w:t>
            </w:r>
            <w:r>
              <w:rPr>
                <w:sz w:val="24"/>
              </w:rPr>
              <w:t xml:space="preserve">number of medical </w:t>
            </w:r>
            <w:r>
              <w:rPr>
                <w:spacing w:val="-2"/>
                <w:sz w:val="24"/>
              </w:rPr>
              <w:t>facilities.</w:t>
            </w:r>
          </w:p>
        </w:tc>
        <w:tc>
          <w:tcPr>
            <w:tcW w:w="1243" w:type="dxa"/>
          </w:tcPr>
          <w:p w14:paraId="6BE3236D">
            <w:pPr>
              <w:pStyle w:val="14"/>
              <w:spacing w:before="0"/>
              <w:jc w:val="left"/>
              <w:rPr>
                <w:sz w:val="24"/>
              </w:rPr>
            </w:pPr>
          </w:p>
        </w:tc>
      </w:tr>
      <w:tr w14:paraId="0C762A3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934" w:hRule="atLeast"/>
        </w:trPr>
        <w:tc>
          <w:tcPr>
            <w:tcW w:w="1344" w:type="dxa"/>
          </w:tcPr>
          <w:p w14:paraId="6539B858">
            <w:pPr>
              <w:pStyle w:val="14"/>
              <w:spacing w:before="0"/>
              <w:jc w:val="left"/>
              <w:rPr>
                <w:b/>
                <w:sz w:val="24"/>
              </w:rPr>
            </w:pPr>
          </w:p>
          <w:p w14:paraId="02563CC8">
            <w:pPr>
              <w:pStyle w:val="14"/>
              <w:spacing w:before="15"/>
              <w:jc w:val="left"/>
              <w:rPr>
                <w:b/>
                <w:sz w:val="24"/>
              </w:rPr>
            </w:pPr>
          </w:p>
          <w:p w14:paraId="773C0984">
            <w:pPr>
              <w:pStyle w:val="14"/>
              <w:spacing w:before="0"/>
              <w:ind w:left="15" w:right="70"/>
              <w:rPr>
                <w:sz w:val="24"/>
              </w:rPr>
            </w:pPr>
            <w:r>
              <w:rPr>
                <w:spacing w:val="-4"/>
                <w:sz w:val="24"/>
              </w:rPr>
              <w:t>Day–4</w:t>
            </w:r>
          </w:p>
        </w:tc>
        <w:tc>
          <w:tcPr>
            <w:tcW w:w="4115" w:type="dxa"/>
          </w:tcPr>
          <w:p w14:paraId="00F6ABAC">
            <w:pPr>
              <w:pStyle w:val="14"/>
              <w:spacing w:before="0"/>
              <w:ind w:left="38" w:right="89"/>
              <w:jc w:val="both"/>
              <w:rPr>
                <w:sz w:val="24"/>
              </w:rPr>
            </w:pPr>
            <w:r>
              <w:rPr>
                <w:sz w:val="24"/>
              </w:rPr>
              <w:t>Another major problem related to this particular village is no education is provided regarding health. They need a good education on the different health issues and the prevention that we can do before it gets serious.</w:t>
            </w:r>
          </w:p>
        </w:tc>
        <w:tc>
          <w:tcPr>
            <w:tcW w:w="2343" w:type="dxa"/>
          </w:tcPr>
          <w:p w14:paraId="14510112">
            <w:pPr>
              <w:pStyle w:val="14"/>
              <w:tabs>
                <w:tab w:val="left" w:pos="1301"/>
              </w:tabs>
              <w:spacing w:before="0"/>
              <w:ind w:left="48" w:right="247"/>
              <w:jc w:val="both"/>
              <w:rPr>
                <w:sz w:val="24"/>
              </w:rPr>
            </w:pPr>
            <w:r>
              <w:rPr>
                <w:sz w:val="24"/>
              </w:rPr>
              <w:t>We</w:t>
            </w:r>
            <w:r>
              <w:rPr>
                <w:spacing w:val="-15"/>
                <w:sz w:val="24"/>
              </w:rPr>
              <w:t xml:space="preserve"> </w:t>
            </w:r>
            <w:r>
              <w:rPr>
                <w:sz w:val="24"/>
              </w:rPr>
              <w:t>have</w:t>
            </w:r>
            <w:r>
              <w:rPr>
                <w:spacing w:val="-15"/>
                <w:sz w:val="24"/>
              </w:rPr>
              <w:t xml:space="preserve"> </w:t>
            </w:r>
            <w:r>
              <w:rPr>
                <w:sz w:val="24"/>
              </w:rPr>
              <w:t>learnt</w:t>
            </w:r>
            <w:r>
              <w:rPr>
                <w:spacing w:val="-15"/>
                <w:sz w:val="24"/>
              </w:rPr>
              <w:t xml:space="preserve"> </w:t>
            </w:r>
            <w:r>
              <w:rPr>
                <w:sz w:val="24"/>
              </w:rPr>
              <w:t xml:space="preserve">about many health issues </w:t>
            </w:r>
            <w:r>
              <w:rPr>
                <w:spacing w:val="-4"/>
                <w:sz w:val="24"/>
              </w:rPr>
              <w:t>and</w:t>
            </w:r>
            <w:r>
              <w:rPr>
                <w:sz w:val="24"/>
              </w:rPr>
              <w:tab/>
            </w:r>
            <w:r>
              <w:rPr>
                <w:spacing w:val="-2"/>
                <w:sz w:val="24"/>
              </w:rPr>
              <w:t xml:space="preserve">possible </w:t>
            </w:r>
            <w:r>
              <w:rPr>
                <w:sz w:val="24"/>
              </w:rPr>
              <w:t xml:space="preserve">prevention ways for </w:t>
            </w:r>
            <w:r>
              <w:rPr>
                <w:spacing w:val="-4"/>
                <w:sz w:val="24"/>
              </w:rPr>
              <w:t>it.</w:t>
            </w:r>
          </w:p>
        </w:tc>
        <w:tc>
          <w:tcPr>
            <w:tcW w:w="1243" w:type="dxa"/>
          </w:tcPr>
          <w:p w14:paraId="1616404B">
            <w:pPr>
              <w:pStyle w:val="14"/>
              <w:spacing w:before="0"/>
              <w:jc w:val="left"/>
              <w:rPr>
                <w:sz w:val="24"/>
              </w:rPr>
            </w:pPr>
          </w:p>
        </w:tc>
      </w:tr>
      <w:tr w14:paraId="53BC2AE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60" w:hRule="atLeast"/>
        </w:trPr>
        <w:tc>
          <w:tcPr>
            <w:tcW w:w="1344" w:type="dxa"/>
          </w:tcPr>
          <w:p w14:paraId="2EA4EDA0">
            <w:pPr>
              <w:pStyle w:val="14"/>
              <w:spacing w:before="0"/>
              <w:jc w:val="left"/>
              <w:rPr>
                <w:b/>
                <w:sz w:val="24"/>
              </w:rPr>
            </w:pPr>
          </w:p>
          <w:p w14:paraId="612E0033">
            <w:pPr>
              <w:pStyle w:val="14"/>
              <w:spacing w:before="16"/>
              <w:jc w:val="left"/>
              <w:rPr>
                <w:b/>
                <w:sz w:val="24"/>
              </w:rPr>
            </w:pPr>
          </w:p>
          <w:p w14:paraId="6973A05F">
            <w:pPr>
              <w:pStyle w:val="14"/>
              <w:spacing w:before="0"/>
              <w:ind w:left="15" w:right="70"/>
              <w:rPr>
                <w:sz w:val="24"/>
              </w:rPr>
            </w:pPr>
            <w:r>
              <w:rPr>
                <w:spacing w:val="-4"/>
                <w:sz w:val="24"/>
              </w:rPr>
              <w:t>Day–5</w:t>
            </w:r>
          </w:p>
        </w:tc>
        <w:tc>
          <w:tcPr>
            <w:tcW w:w="4115" w:type="dxa"/>
          </w:tcPr>
          <w:p w14:paraId="23E91D0A">
            <w:pPr>
              <w:pStyle w:val="14"/>
              <w:spacing w:before="0"/>
              <w:ind w:left="38" w:right="103"/>
              <w:jc w:val="both"/>
              <w:rPr>
                <w:sz w:val="24"/>
              </w:rPr>
            </w:pPr>
            <w:r>
              <w:rPr>
                <w:sz w:val="24"/>
              </w:rPr>
              <w:t xml:space="preserve">We have identified that there were no medical camps were getting conducted </w:t>
            </w:r>
            <w:r>
              <w:rPr>
                <w:spacing w:val="-2"/>
                <w:sz w:val="24"/>
              </w:rPr>
              <w:t>recently.</w:t>
            </w:r>
          </w:p>
        </w:tc>
        <w:tc>
          <w:tcPr>
            <w:tcW w:w="2343" w:type="dxa"/>
          </w:tcPr>
          <w:p w14:paraId="080CBDB4">
            <w:pPr>
              <w:pStyle w:val="14"/>
              <w:spacing w:before="0" w:line="237" w:lineRule="auto"/>
              <w:ind w:left="48"/>
              <w:jc w:val="left"/>
              <w:rPr>
                <w:sz w:val="24"/>
              </w:rPr>
            </w:pPr>
            <w:r>
              <w:rPr>
                <w:spacing w:val="-2"/>
                <w:sz w:val="24"/>
              </w:rPr>
              <w:t>We</w:t>
            </w:r>
            <w:r>
              <w:rPr>
                <w:spacing w:val="-13"/>
                <w:sz w:val="24"/>
              </w:rPr>
              <w:t xml:space="preserve"> </w:t>
            </w:r>
            <w:r>
              <w:rPr>
                <w:spacing w:val="-2"/>
                <w:sz w:val="24"/>
              </w:rPr>
              <w:t>have</w:t>
            </w:r>
            <w:r>
              <w:rPr>
                <w:spacing w:val="-13"/>
                <w:sz w:val="24"/>
              </w:rPr>
              <w:t xml:space="preserve"> </w:t>
            </w:r>
            <w:r>
              <w:rPr>
                <w:spacing w:val="-2"/>
                <w:sz w:val="24"/>
              </w:rPr>
              <w:t>learnt</w:t>
            </w:r>
            <w:r>
              <w:rPr>
                <w:spacing w:val="-13"/>
                <w:sz w:val="24"/>
              </w:rPr>
              <w:t xml:space="preserve"> </w:t>
            </w:r>
            <w:r>
              <w:rPr>
                <w:spacing w:val="-2"/>
                <w:sz w:val="24"/>
              </w:rPr>
              <w:t xml:space="preserve">about </w:t>
            </w:r>
            <w:r>
              <w:rPr>
                <w:sz w:val="24"/>
              </w:rPr>
              <w:t>medical camps.</w:t>
            </w:r>
          </w:p>
        </w:tc>
        <w:tc>
          <w:tcPr>
            <w:tcW w:w="1243" w:type="dxa"/>
          </w:tcPr>
          <w:p w14:paraId="5C7D9C83">
            <w:pPr>
              <w:pStyle w:val="14"/>
              <w:spacing w:before="0"/>
              <w:jc w:val="left"/>
              <w:rPr>
                <w:sz w:val="24"/>
              </w:rPr>
            </w:pPr>
          </w:p>
        </w:tc>
      </w:tr>
      <w:tr w14:paraId="4674401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84" w:hRule="atLeast"/>
        </w:trPr>
        <w:tc>
          <w:tcPr>
            <w:tcW w:w="1344" w:type="dxa"/>
          </w:tcPr>
          <w:p w14:paraId="2342A90A">
            <w:pPr>
              <w:pStyle w:val="14"/>
              <w:spacing w:before="0"/>
              <w:jc w:val="left"/>
              <w:rPr>
                <w:b/>
                <w:sz w:val="24"/>
              </w:rPr>
            </w:pPr>
          </w:p>
          <w:p w14:paraId="76354332">
            <w:pPr>
              <w:pStyle w:val="14"/>
              <w:spacing w:before="21"/>
              <w:jc w:val="left"/>
              <w:rPr>
                <w:b/>
                <w:sz w:val="24"/>
              </w:rPr>
            </w:pPr>
          </w:p>
          <w:p w14:paraId="407D014C">
            <w:pPr>
              <w:pStyle w:val="14"/>
              <w:spacing w:before="0"/>
              <w:ind w:left="70" w:right="55"/>
              <w:rPr>
                <w:sz w:val="24"/>
              </w:rPr>
            </w:pPr>
            <w:r>
              <w:rPr>
                <w:spacing w:val="-4"/>
                <w:w w:val="105"/>
                <w:sz w:val="24"/>
              </w:rPr>
              <w:t>Day–6</w:t>
            </w:r>
          </w:p>
        </w:tc>
        <w:tc>
          <w:tcPr>
            <w:tcW w:w="4115" w:type="dxa"/>
          </w:tcPr>
          <w:p w14:paraId="7C64D863">
            <w:pPr>
              <w:pStyle w:val="14"/>
              <w:spacing w:before="0" w:line="237" w:lineRule="auto"/>
              <w:ind w:left="38"/>
              <w:jc w:val="left"/>
              <w:rPr>
                <w:sz w:val="24"/>
              </w:rPr>
            </w:pPr>
            <w:r>
              <w:rPr>
                <w:sz w:val="24"/>
              </w:rPr>
              <w:t>Another problem</w:t>
            </w:r>
            <w:r>
              <w:rPr>
                <w:spacing w:val="-9"/>
                <w:sz w:val="24"/>
              </w:rPr>
              <w:t xml:space="preserve"> </w:t>
            </w:r>
            <w:r>
              <w:rPr>
                <w:sz w:val="24"/>
              </w:rPr>
              <w:t>we</w:t>
            </w:r>
            <w:r>
              <w:rPr>
                <w:spacing w:val="-7"/>
                <w:sz w:val="24"/>
              </w:rPr>
              <w:t xml:space="preserve"> </w:t>
            </w:r>
            <w:r>
              <w:rPr>
                <w:sz w:val="24"/>
              </w:rPr>
              <w:t>observed in</w:t>
            </w:r>
            <w:r>
              <w:rPr>
                <w:spacing w:val="-2"/>
                <w:sz w:val="24"/>
              </w:rPr>
              <w:t xml:space="preserve"> </w:t>
            </w:r>
            <w:r>
              <w:rPr>
                <w:sz w:val="24"/>
              </w:rPr>
              <w:t>the village are Roads are unhygienic .</w:t>
            </w:r>
          </w:p>
        </w:tc>
        <w:tc>
          <w:tcPr>
            <w:tcW w:w="2343" w:type="dxa"/>
          </w:tcPr>
          <w:p w14:paraId="0F738B5C">
            <w:pPr>
              <w:pStyle w:val="14"/>
              <w:tabs>
                <w:tab w:val="left" w:pos="1796"/>
              </w:tabs>
              <w:spacing w:before="0" w:line="237" w:lineRule="auto"/>
              <w:ind w:left="48" w:right="317"/>
              <w:jc w:val="both"/>
              <w:rPr>
                <w:sz w:val="24"/>
              </w:rPr>
            </w:pPr>
            <w:r>
              <w:rPr>
                <w:sz w:val="24"/>
              </w:rPr>
              <w:t xml:space="preserve">We understood the </w:t>
            </w:r>
            <w:r>
              <w:rPr>
                <w:spacing w:val="-2"/>
                <w:sz w:val="24"/>
              </w:rPr>
              <w:t>importance</w:t>
            </w:r>
            <w:r>
              <w:rPr>
                <w:sz w:val="24"/>
              </w:rPr>
              <w:tab/>
            </w:r>
            <w:r>
              <w:rPr>
                <w:spacing w:val="-6"/>
                <w:sz w:val="24"/>
              </w:rPr>
              <w:t xml:space="preserve">of </w:t>
            </w:r>
            <w:r>
              <w:rPr>
                <w:spacing w:val="-6"/>
                <w:sz w:val="24"/>
                <w:lang w:val="en-IN"/>
              </w:rPr>
              <w:t>hygiene</w:t>
            </w:r>
          </w:p>
        </w:tc>
        <w:tc>
          <w:tcPr>
            <w:tcW w:w="1243" w:type="dxa"/>
          </w:tcPr>
          <w:p w14:paraId="7ACBCF3F">
            <w:pPr>
              <w:pStyle w:val="14"/>
              <w:spacing w:before="0"/>
              <w:jc w:val="left"/>
              <w:rPr>
                <w:sz w:val="24"/>
              </w:rPr>
            </w:pPr>
          </w:p>
        </w:tc>
      </w:tr>
    </w:tbl>
    <w:p w14:paraId="36720AB2">
      <w:pPr>
        <w:pStyle w:val="14"/>
        <w:spacing w:after="0"/>
        <w:jc w:val="left"/>
        <w:rPr>
          <w:sz w:val="24"/>
        </w:rPr>
        <w:sectPr>
          <w:pgSz w:w="11960" w:h="16880"/>
          <w:pgMar w:top="1460" w:right="992" w:bottom="800" w:left="992" w:header="0" w:footer="616" w:gutter="0"/>
          <w:cols w:space="720" w:num="1"/>
        </w:sectPr>
      </w:pPr>
    </w:p>
    <w:p w14:paraId="0BBFF0D3">
      <w:pPr>
        <w:spacing w:before="65"/>
        <w:ind w:left="308" w:right="282" w:firstLine="0"/>
        <w:jc w:val="center"/>
        <w:rPr>
          <w:b/>
          <w:sz w:val="28"/>
        </w:rPr>
      </w:pPr>
      <w:r>
        <w:rPr>
          <w:b/>
          <w:sz w:val="28"/>
        </w:rPr>
        <mc:AlternateContent>
          <mc:Choice Requires="wps">
            <w:drawing>
              <wp:anchor distT="0" distB="0" distL="0" distR="0" simplePos="0" relativeHeight="251680768" behindDoc="1" locked="0" layoutInCell="1" allowOverlap="1">
                <wp:simplePos x="0" y="0"/>
                <wp:positionH relativeFrom="page">
                  <wp:posOffset>393065</wp:posOffset>
                </wp:positionH>
                <wp:positionV relativeFrom="page">
                  <wp:posOffset>431800</wp:posOffset>
                </wp:positionV>
                <wp:extent cx="6796405" cy="9906635"/>
                <wp:effectExtent l="0" t="0" r="0" b="0"/>
                <wp:wrapNone/>
                <wp:docPr id="48" name="Graphic 48"/>
                <wp:cNvGraphicFramePr/>
                <a:graphic xmlns:a="http://schemas.openxmlformats.org/drawingml/2006/main">
                  <a:graphicData uri="http://schemas.microsoft.com/office/word/2010/wordprocessingShape">
                    <wps:wsp>
                      <wps:cNvSpPr/>
                      <wps:spPr>
                        <a:xfrm>
                          <a:off x="0" y="0"/>
                          <a:ext cx="6796405" cy="9906635"/>
                        </a:xfrm>
                        <a:custGeom>
                          <a:avLst/>
                          <a:gdLst/>
                          <a:ahLst/>
                          <a:cxnLst/>
                          <a:rect l="l" t="t" r="r" b="b"/>
                          <a:pathLst>
                            <a:path w="6796405" h="9906635">
                              <a:moveTo>
                                <a:pt x="6796405" y="0"/>
                              </a:moveTo>
                              <a:lnTo>
                                <a:pt x="6784340" y="0"/>
                              </a:lnTo>
                              <a:lnTo>
                                <a:pt x="6784340" y="635"/>
                              </a:lnTo>
                              <a:lnTo>
                                <a:pt x="0" y="635"/>
                              </a:lnTo>
                              <a:lnTo>
                                <a:pt x="0" y="12065"/>
                              </a:lnTo>
                              <a:lnTo>
                                <a:pt x="0" y="9893935"/>
                              </a:lnTo>
                              <a:lnTo>
                                <a:pt x="0" y="9906635"/>
                              </a:lnTo>
                              <a:lnTo>
                                <a:pt x="6796405" y="9906635"/>
                              </a:lnTo>
                              <a:lnTo>
                                <a:pt x="6796405" y="9893935"/>
                              </a:lnTo>
                              <a:lnTo>
                                <a:pt x="12065" y="9893935"/>
                              </a:lnTo>
                              <a:lnTo>
                                <a:pt x="12065" y="12065"/>
                              </a:lnTo>
                              <a:lnTo>
                                <a:pt x="6784340" y="12065"/>
                              </a:lnTo>
                              <a:lnTo>
                                <a:pt x="6784340" y="9893313"/>
                              </a:lnTo>
                              <a:lnTo>
                                <a:pt x="6796405" y="9893300"/>
                              </a:lnTo>
                              <a:lnTo>
                                <a:pt x="6796405" y="0"/>
                              </a:lnTo>
                              <a:close/>
                            </a:path>
                          </a:pathLst>
                        </a:custGeom>
                        <a:solidFill>
                          <a:srgbClr val="000000"/>
                        </a:solidFill>
                      </wps:spPr>
                      <wps:bodyPr wrap="square" lIns="0" tIns="0" rIns="0" bIns="0" rtlCol="0">
                        <a:noAutofit/>
                      </wps:bodyPr>
                    </wps:wsp>
                  </a:graphicData>
                </a:graphic>
              </wp:anchor>
            </w:drawing>
          </mc:Choice>
          <mc:Fallback>
            <w:pict>
              <v:shape id="Graphic 48" o:spid="_x0000_s1026" o:spt="100" style="position:absolute;left:0pt;margin-left:30.95pt;margin-top:34pt;height:780.05pt;width:535.15pt;mso-position-horizontal-relative:page;mso-position-vertical-relative:page;z-index:-251635712;mso-width-relative:page;mso-height-relative:page;" fillcolor="#000000" filled="t" stroked="f" coordsize="6796405,9906635" o:gfxdata="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" path="m6796405,0l6784340,0,6784340,635,0,635,0,12065,0,9893935,0,9906635,6796405,9906635,6796405,9893935,12065,9893935,12065,12065,6784340,12065,6784340,9893313,6796405,9893300,6796405,0xe">
                <v:fill on="t" focussize="0,0"/>
                <v:stroke on="f"/>
                <v:imagedata o:title=""/>
                <o:lock v:ext="edit" aspectratio="f"/>
                <v:textbox inset="0mm,0mm,0mm,0mm"/>
              </v:shape>
            </w:pict>
          </mc:Fallback>
        </mc:AlternateContent>
      </w:r>
      <w:r>
        <w:rPr>
          <w:b/>
          <w:spacing w:val="-2"/>
          <w:sz w:val="28"/>
        </w:rPr>
        <w:t>WEEKLY</w:t>
      </w:r>
      <w:r>
        <w:rPr>
          <w:b/>
          <w:spacing w:val="-10"/>
          <w:sz w:val="28"/>
        </w:rPr>
        <w:t xml:space="preserve"> </w:t>
      </w:r>
      <w:r>
        <w:rPr>
          <w:b/>
          <w:spacing w:val="-2"/>
          <w:sz w:val="28"/>
        </w:rPr>
        <w:t>REPORT</w:t>
      </w:r>
    </w:p>
    <w:p w14:paraId="64B4CABC">
      <w:pPr>
        <w:spacing w:before="115"/>
        <w:ind w:left="323" w:right="282" w:firstLine="0"/>
        <w:jc w:val="center"/>
        <w:rPr>
          <w:b/>
          <w:sz w:val="28"/>
        </w:rPr>
      </w:pPr>
      <w:r>
        <w:rPr>
          <w:b/>
          <w:w w:val="90"/>
          <w:sz w:val="28"/>
        </w:rPr>
        <w:t>WEEK</w:t>
      </w:r>
      <w:r>
        <w:rPr>
          <w:b/>
          <w:spacing w:val="41"/>
          <w:sz w:val="28"/>
        </w:rPr>
        <w:t xml:space="preserve"> </w:t>
      </w:r>
      <w:r>
        <w:rPr>
          <w:b/>
          <w:w w:val="90"/>
          <w:sz w:val="28"/>
        </w:rPr>
        <w:t>–5(From</w:t>
      </w:r>
      <w:r>
        <w:rPr>
          <w:b/>
          <w:spacing w:val="32"/>
          <w:sz w:val="28"/>
        </w:rPr>
        <w:t xml:space="preserve"> </w:t>
      </w:r>
      <w:r>
        <w:rPr>
          <w:b/>
          <w:w w:val="90"/>
          <w:sz w:val="28"/>
        </w:rPr>
        <w:t>30-06-202</w:t>
      </w:r>
      <w:r>
        <w:rPr>
          <w:rFonts w:hint="default"/>
          <w:b/>
          <w:w w:val="90"/>
          <w:sz w:val="28"/>
          <w:lang w:val="en-IN"/>
        </w:rPr>
        <w:t>5</w:t>
      </w:r>
      <w:r>
        <w:rPr>
          <w:b/>
          <w:spacing w:val="48"/>
          <w:w w:val="150"/>
          <w:sz w:val="28"/>
        </w:rPr>
        <w:t xml:space="preserve"> </w:t>
      </w:r>
      <w:r>
        <w:rPr>
          <w:b/>
          <w:w w:val="90"/>
          <w:sz w:val="28"/>
        </w:rPr>
        <w:t>to</w:t>
      </w:r>
      <w:r>
        <w:rPr>
          <w:b/>
          <w:spacing w:val="49"/>
          <w:sz w:val="28"/>
        </w:rPr>
        <w:t xml:space="preserve"> </w:t>
      </w:r>
      <w:r>
        <w:rPr>
          <w:b/>
          <w:w w:val="90"/>
          <w:sz w:val="28"/>
        </w:rPr>
        <w:t>06-07-</w:t>
      </w:r>
      <w:r>
        <w:rPr>
          <w:b/>
          <w:spacing w:val="-2"/>
          <w:w w:val="90"/>
          <w:sz w:val="28"/>
        </w:rPr>
        <w:t>202</w:t>
      </w:r>
      <w:r>
        <w:rPr>
          <w:rFonts w:hint="default"/>
          <w:b/>
          <w:spacing w:val="-2"/>
          <w:w w:val="90"/>
          <w:sz w:val="28"/>
          <w:lang w:val="en-IN"/>
        </w:rPr>
        <w:t>5</w:t>
      </w:r>
      <w:r>
        <w:rPr>
          <w:b/>
          <w:spacing w:val="-2"/>
          <w:w w:val="90"/>
          <w:sz w:val="28"/>
        </w:rPr>
        <w:t>)</w:t>
      </w:r>
    </w:p>
    <w:p w14:paraId="1A622C3F">
      <w:pPr>
        <w:pStyle w:val="11"/>
        <w:spacing w:before="103" w:after="1"/>
        <w:rPr>
          <w:b/>
          <w:sz w:val="20"/>
        </w:rPr>
      </w:pPr>
    </w:p>
    <w:tbl>
      <w:tblPr>
        <w:tblStyle w:val="10"/>
        <w:tblW w:w="0" w:type="auto"/>
        <w:tblInd w:w="80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013"/>
      </w:tblGrid>
      <w:tr w14:paraId="240988F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41" w:hRule="atLeast"/>
        </w:trPr>
        <w:tc>
          <w:tcPr>
            <w:tcW w:w="9013" w:type="dxa"/>
          </w:tcPr>
          <w:p w14:paraId="356BA992">
            <w:pPr>
              <w:pStyle w:val="14"/>
              <w:spacing w:before="140"/>
              <w:ind w:left="43"/>
              <w:jc w:val="left"/>
              <w:rPr>
                <w:sz w:val="24"/>
              </w:rPr>
            </w:pPr>
            <w:r>
              <w:rPr>
                <w:b/>
                <w:sz w:val="24"/>
              </w:rPr>
              <w:t>Objective</w:t>
            </w:r>
            <w:r>
              <w:rPr>
                <w:b/>
                <w:spacing w:val="-28"/>
                <w:sz w:val="24"/>
              </w:rPr>
              <w:t xml:space="preserve"> </w:t>
            </w:r>
            <w:r>
              <w:rPr>
                <w:b/>
                <w:sz w:val="24"/>
              </w:rPr>
              <w:t>of</w:t>
            </w:r>
            <w:r>
              <w:rPr>
                <w:b/>
                <w:spacing w:val="-15"/>
                <w:sz w:val="24"/>
              </w:rPr>
              <w:t xml:space="preserve"> </w:t>
            </w:r>
            <w:r>
              <w:rPr>
                <w:b/>
                <w:sz w:val="24"/>
              </w:rPr>
              <w:t>the</w:t>
            </w:r>
            <w:r>
              <w:rPr>
                <w:b/>
                <w:spacing w:val="-18"/>
                <w:sz w:val="24"/>
              </w:rPr>
              <w:t xml:space="preserve"> </w:t>
            </w:r>
            <w:r>
              <w:rPr>
                <w:b/>
                <w:sz w:val="24"/>
              </w:rPr>
              <w:t>Activity</w:t>
            </w:r>
            <w:r>
              <w:rPr>
                <w:b/>
                <w:spacing w:val="-16"/>
                <w:sz w:val="24"/>
              </w:rPr>
              <w:t xml:space="preserve"> </w:t>
            </w:r>
            <w:r>
              <w:rPr>
                <w:b/>
                <w:sz w:val="24"/>
              </w:rPr>
              <w:t>Done:</w:t>
            </w:r>
            <w:r>
              <w:rPr>
                <w:b/>
                <w:spacing w:val="-20"/>
                <w:sz w:val="24"/>
              </w:rPr>
              <w:t xml:space="preserve"> </w:t>
            </w:r>
            <w:r>
              <w:rPr>
                <w:b/>
                <w:sz w:val="24"/>
              </w:rPr>
              <w:t>:</w:t>
            </w:r>
            <w:r>
              <w:rPr>
                <w:b/>
                <w:spacing w:val="-25"/>
                <w:sz w:val="24"/>
              </w:rPr>
              <w:t xml:space="preserve"> </w:t>
            </w:r>
            <w:r>
              <w:rPr>
                <w:sz w:val="24"/>
              </w:rPr>
              <w:t>Solutions</w:t>
            </w:r>
            <w:r>
              <w:rPr>
                <w:spacing w:val="-15"/>
                <w:sz w:val="24"/>
              </w:rPr>
              <w:t xml:space="preserve"> </w:t>
            </w:r>
            <w:r>
              <w:rPr>
                <w:sz w:val="24"/>
              </w:rPr>
              <w:t>for</w:t>
            </w:r>
            <w:r>
              <w:rPr>
                <w:spacing w:val="-15"/>
                <w:sz w:val="24"/>
              </w:rPr>
              <w:t xml:space="preserve"> </w:t>
            </w:r>
            <w:r>
              <w:rPr>
                <w:sz w:val="24"/>
              </w:rPr>
              <w:t>the</w:t>
            </w:r>
            <w:r>
              <w:rPr>
                <w:spacing w:val="-18"/>
                <w:sz w:val="24"/>
              </w:rPr>
              <w:t xml:space="preserve"> </w:t>
            </w:r>
            <w:r>
              <w:rPr>
                <w:sz w:val="24"/>
              </w:rPr>
              <w:t>issues</w:t>
            </w:r>
            <w:r>
              <w:rPr>
                <w:spacing w:val="30"/>
                <w:sz w:val="24"/>
              </w:rPr>
              <w:t xml:space="preserve"> </w:t>
            </w:r>
            <w:r>
              <w:rPr>
                <w:sz w:val="24"/>
              </w:rPr>
              <w:t xml:space="preserve">faced </w:t>
            </w:r>
            <w:r>
              <w:rPr>
                <w:spacing w:val="-2"/>
                <w:sz w:val="24"/>
              </w:rPr>
              <w:t>by0020villagers</w:t>
            </w:r>
          </w:p>
        </w:tc>
      </w:tr>
      <w:tr w14:paraId="13AB6BE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3" w:hRule="atLeast"/>
        </w:trPr>
        <w:tc>
          <w:tcPr>
            <w:tcW w:w="9013" w:type="dxa"/>
          </w:tcPr>
          <w:p w14:paraId="46B22F66">
            <w:pPr>
              <w:pStyle w:val="14"/>
              <w:spacing w:before="83"/>
              <w:ind w:left="43"/>
              <w:jc w:val="left"/>
              <w:rPr>
                <w:b/>
                <w:sz w:val="24"/>
              </w:rPr>
            </w:pPr>
            <w:r>
              <w:rPr>
                <w:b/>
                <w:spacing w:val="-2"/>
                <w:sz w:val="24"/>
              </w:rPr>
              <w:t>Detailed</w:t>
            </w:r>
            <w:r>
              <w:rPr>
                <w:b/>
                <w:spacing w:val="-1"/>
                <w:sz w:val="24"/>
              </w:rPr>
              <w:t xml:space="preserve"> </w:t>
            </w:r>
            <w:r>
              <w:rPr>
                <w:b/>
                <w:spacing w:val="-2"/>
                <w:sz w:val="24"/>
              </w:rPr>
              <w:t>Report:</w:t>
            </w:r>
          </w:p>
        </w:tc>
      </w:tr>
      <w:tr w14:paraId="2B20E33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329" w:hRule="atLeast"/>
        </w:trPr>
        <w:tc>
          <w:tcPr>
            <w:tcW w:w="9013" w:type="dxa"/>
          </w:tcPr>
          <w:p w14:paraId="2470A66C">
            <w:pPr>
              <w:pStyle w:val="14"/>
              <w:spacing w:before="261" w:line="276" w:lineRule="auto"/>
              <w:ind w:left="235" w:right="230"/>
              <w:jc w:val="both"/>
              <w:rPr>
                <w:sz w:val="24"/>
              </w:rPr>
            </w:pPr>
            <w:r>
              <w:rPr>
                <w:sz w:val="24"/>
              </w:rPr>
              <w:t>During the fifth</w:t>
            </w:r>
            <w:r>
              <w:rPr>
                <w:spacing w:val="-1"/>
                <w:sz w:val="24"/>
              </w:rPr>
              <w:t xml:space="preserve"> </w:t>
            </w:r>
            <w:r>
              <w:rPr>
                <w:sz w:val="24"/>
              </w:rPr>
              <w:t>week of</w:t>
            </w:r>
            <w:r>
              <w:rPr>
                <w:spacing w:val="-10"/>
                <w:sz w:val="24"/>
              </w:rPr>
              <w:t xml:space="preserve"> </w:t>
            </w:r>
            <w:r>
              <w:rPr>
                <w:sz w:val="24"/>
              </w:rPr>
              <w:t>our</w:t>
            </w:r>
            <w:r>
              <w:rPr>
                <w:spacing w:val="-2"/>
                <w:sz w:val="24"/>
              </w:rPr>
              <w:t xml:space="preserve"> </w:t>
            </w:r>
            <w:r>
              <w:rPr>
                <w:sz w:val="24"/>
              </w:rPr>
              <w:t>community</w:t>
            </w:r>
            <w:r>
              <w:rPr>
                <w:spacing w:val="-7"/>
                <w:sz w:val="24"/>
              </w:rPr>
              <w:t xml:space="preserve"> </w:t>
            </w:r>
            <w:r>
              <w:rPr>
                <w:sz w:val="24"/>
              </w:rPr>
              <w:t>service project we mainly focused on</w:t>
            </w:r>
            <w:r>
              <w:rPr>
                <w:spacing w:val="-2"/>
                <w:sz w:val="24"/>
              </w:rPr>
              <w:t xml:space="preserve"> </w:t>
            </w:r>
            <w:r>
              <w:rPr>
                <w:sz w:val="24"/>
              </w:rPr>
              <w:t>providing solutions for the complications that are faced by the people of Mylavaram. After interacting</w:t>
            </w:r>
            <w:r>
              <w:rPr>
                <w:spacing w:val="-11"/>
                <w:sz w:val="24"/>
              </w:rPr>
              <w:t xml:space="preserve"> </w:t>
            </w:r>
            <w:r>
              <w:rPr>
                <w:sz w:val="24"/>
              </w:rPr>
              <w:t>with</w:t>
            </w:r>
            <w:r>
              <w:rPr>
                <w:spacing w:val="-15"/>
                <w:sz w:val="24"/>
              </w:rPr>
              <w:t xml:space="preserve"> </w:t>
            </w:r>
            <w:r>
              <w:rPr>
                <w:sz w:val="24"/>
              </w:rPr>
              <w:t>the</w:t>
            </w:r>
            <w:r>
              <w:rPr>
                <w:spacing w:val="-11"/>
                <w:sz w:val="24"/>
              </w:rPr>
              <w:t xml:space="preserve"> </w:t>
            </w:r>
            <w:r>
              <w:rPr>
                <w:sz w:val="24"/>
              </w:rPr>
              <w:t>people</w:t>
            </w:r>
            <w:r>
              <w:rPr>
                <w:spacing w:val="-10"/>
                <w:sz w:val="24"/>
              </w:rPr>
              <w:t xml:space="preserve"> </w:t>
            </w:r>
            <w:r>
              <w:rPr>
                <w:sz w:val="24"/>
              </w:rPr>
              <w:t>of</w:t>
            </w:r>
            <w:r>
              <w:rPr>
                <w:spacing w:val="-14"/>
                <w:sz w:val="24"/>
              </w:rPr>
              <w:t xml:space="preserve"> </w:t>
            </w:r>
            <w:r>
              <w:rPr>
                <w:sz w:val="24"/>
              </w:rPr>
              <w:t>village</w:t>
            </w:r>
            <w:r>
              <w:rPr>
                <w:spacing w:val="-6"/>
                <w:sz w:val="24"/>
              </w:rPr>
              <w:t xml:space="preserve"> </w:t>
            </w:r>
            <w:r>
              <w:rPr>
                <w:sz w:val="24"/>
              </w:rPr>
              <w:t>we</w:t>
            </w:r>
            <w:r>
              <w:rPr>
                <w:spacing w:val="-12"/>
                <w:sz w:val="24"/>
              </w:rPr>
              <w:t xml:space="preserve"> </w:t>
            </w:r>
            <w:r>
              <w:rPr>
                <w:sz w:val="24"/>
              </w:rPr>
              <w:t>came</w:t>
            </w:r>
            <w:r>
              <w:rPr>
                <w:spacing w:val="-6"/>
                <w:sz w:val="24"/>
              </w:rPr>
              <w:t xml:space="preserve"> </w:t>
            </w:r>
            <w:r>
              <w:rPr>
                <w:sz w:val="24"/>
              </w:rPr>
              <w:t>know</w:t>
            </w:r>
            <w:r>
              <w:rPr>
                <w:spacing w:val="-6"/>
                <w:sz w:val="24"/>
              </w:rPr>
              <w:t xml:space="preserve"> </w:t>
            </w:r>
            <w:r>
              <w:rPr>
                <w:sz w:val="24"/>
              </w:rPr>
              <w:t>about</w:t>
            </w:r>
            <w:r>
              <w:rPr>
                <w:spacing w:val="-4"/>
                <w:sz w:val="24"/>
              </w:rPr>
              <w:t xml:space="preserve"> </w:t>
            </w:r>
            <w:r>
              <w:rPr>
                <w:sz w:val="24"/>
              </w:rPr>
              <w:t>major issues</w:t>
            </w:r>
            <w:r>
              <w:rPr>
                <w:spacing w:val="-6"/>
                <w:sz w:val="24"/>
              </w:rPr>
              <w:t xml:space="preserve"> </w:t>
            </w:r>
            <w:r>
              <w:rPr>
                <w:sz w:val="24"/>
              </w:rPr>
              <w:t>that are</w:t>
            </w:r>
            <w:r>
              <w:rPr>
                <w:spacing w:val="-15"/>
                <w:sz w:val="24"/>
              </w:rPr>
              <w:t xml:space="preserve"> </w:t>
            </w:r>
            <w:r>
              <w:rPr>
                <w:sz w:val="24"/>
              </w:rPr>
              <w:t>troubling the people are The first problem</w:t>
            </w:r>
            <w:r>
              <w:rPr>
                <w:spacing w:val="-8"/>
                <w:sz w:val="24"/>
              </w:rPr>
              <w:t xml:space="preserve"> </w:t>
            </w:r>
            <w:r>
              <w:rPr>
                <w:sz w:val="24"/>
              </w:rPr>
              <w:t>we identified in</w:t>
            </w:r>
            <w:r>
              <w:rPr>
                <w:spacing w:val="-4"/>
                <w:sz w:val="24"/>
              </w:rPr>
              <w:t xml:space="preserve"> </w:t>
            </w:r>
            <w:r>
              <w:rPr>
                <w:sz w:val="24"/>
              </w:rPr>
              <w:t>the village after interacting with</w:t>
            </w:r>
            <w:r>
              <w:rPr>
                <w:spacing w:val="-4"/>
                <w:sz w:val="24"/>
              </w:rPr>
              <w:t xml:space="preserve"> </w:t>
            </w:r>
            <w:r>
              <w:rPr>
                <w:sz w:val="24"/>
              </w:rPr>
              <w:t>people is they need good transportation facility to reach the nearby hospital on-time. The next problem major problem of</w:t>
            </w:r>
            <w:r>
              <w:rPr>
                <w:spacing w:val="-2"/>
                <w:sz w:val="24"/>
              </w:rPr>
              <w:t xml:space="preserve"> </w:t>
            </w:r>
            <w:r>
              <w:rPr>
                <w:sz w:val="24"/>
              </w:rPr>
              <w:t>the village is lack of health care centers as per our survey</w:t>
            </w:r>
            <w:r>
              <w:rPr>
                <w:spacing w:val="-4"/>
                <w:sz w:val="24"/>
              </w:rPr>
              <w:t xml:space="preserve"> </w:t>
            </w:r>
            <w:r>
              <w:rPr>
                <w:sz w:val="24"/>
              </w:rPr>
              <w:t>we found only one health care center in the village with the least facilities and solution for that could be conducting medical</w:t>
            </w:r>
            <w:r>
              <w:rPr>
                <w:spacing w:val="40"/>
                <w:sz w:val="24"/>
              </w:rPr>
              <w:t xml:space="preserve"> </w:t>
            </w:r>
            <w:r>
              <w:rPr>
                <w:sz w:val="24"/>
              </w:rPr>
              <w:t>camps</w:t>
            </w:r>
            <w:r>
              <w:rPr>
                <w:spacing w:val="40"/>
                <w:sz w:val="24"/>
              </w:rPr>
              <w:t xml:space="preserve"> </w:t>
            </w:r>
            <w:r>
              <w:rPr>
                <w:sz w:val="24"/>
              </w:rPr>
              <w:t>and constructing a hospital.</w:t>
            </w:r>
          </w:p>
          <w:p w14:paraId="37BBB971">
            <w:pPr>
              <w:pStyle w:val="14"/>
              <w:spacing w:before="51"/>
              <w:jc w:val="left"/>
              <w:rPr>
                <w:b/>
                <w:sz w:val="24"/>
              </w:rPr>
            </w:pPr>
          </w:p>
          <w:p w14:paraId="5E1A3B4F">
            <w:pPr>
              <w:pStyle w:val="14"/>
              <w:spacing w:before="0" w:line="276" w:lineRule="auto"/>
              <w:ind w:left="235" w:right="260"/>
              <w:jc w:val="both"/>
              <w:rPr>
                <w:sz w:val="24"/>
              </w:rPr>
            </w:pPr>
            <w:r>
              <w:rPr>
                <w:sz w:val="24"/>
              </w:rPr>
              <w:t>We have</w:t>
            </w:r>
            <w:r>
              <w:rPr>
                <w:spacing w:val="-3"/>
                <w:sz w:val="24"/>
              </w:rPr>
              <w:t xml:space="preserve"> </w:t>
            </w:r>
            <w:r>
              <w:rPr>
                <w:sz w:val="24"/>
              </w:rPr>
              <w:t>come</w:t>
            </w:r>
            <w:r>
              <w:rPr>
                <w:spacing w:val="-3"/>
                <w:sz w:val="24"/>
              </w:rPr>
              <w:t xml:space="preserve"> </w:t>
            </w:r>
            <w:r>
              <w:rPr>
                <w:sz w:val="24"/>
              </w:rPr>
              <w:t>to</w:t>
            </w:r>
            <w:r>
              <w:rPr>
                <w:spacing w:val="-2"/>
                <w:sz w:val="24"/>
              </w:rPr>
              <w:t xml:space="preserve"> </w:t>
            </w:r>
            <w:r>
              <w:rPr>
                <w:sz w:val="24"/>
              </w:rPr>
              <w:t>know</w:t>
            </w:r>
            <w:r>
              <w:rPr>
                <w:spacing w:val="-7"/>
                <w:sz w:val="24"/>
              </w:rPr>
              <w:t xml:space="preserve"> </w:t>
            </w:r>
            <w:r>
              <w:rPr>
                <w:sz w:val="24"/>
              </w:rPr>
              <w:t>that</w:t>
            </w:r>
            <w:r>
              <w:rPr>
                <w:spacing w:val="-2"/>
                <w:sz w:val="24"/>
              </w:rPr>
              <w:t xml:space="preserve"> </w:t>
            </w:r>
            <w:r>
              <w:rPr>
                <w:sz w:val="24"/>
              </w:rPr>
              <w:t>there</w:t>
            </w:r>
            <w:r>
              <w:rPr>
                <w:spacing w:val="-3"/>
                <w:sz w:val="24"/>
              </w:rPr>
              <w:t xml:space="preserve"> </w:t>
            </w:r>
            <w:r>
              <w:rPr>
                <w:sz w:val="24"/>
              </w:rPr>
              <w:t>is lesser</w:t>
            </w:r>
            <w:r>
              <w:rPr>
                <w:spacing w:val="-1"/>
                <w:sz w:val="24"/>
              </w:rPr>
              <w:t xml:space="preserve"> </w:t>
            </w:r>
            <w:r>
              <w:rPr>
                <w:sz w:val="24"/>
              </w:rPr>
              <w:t>no</w:t>
            </w:r>
            <w:r>
              <w:rPr>
                <w:spacing w:val="-2"/>
                <w:sz w:val="24"/>
              </w:rPr>
              <w:t xml:space="preserve"> </w:t>
            </w:r>
            <w:r>
              <w:rPr>
                <w:sz w:val="24"/>
              </w:rPr>
              <w:t>of</w:t>
            </w:r>
            <w:r>
              <w:rPr>
                <w:spacing w:val="-10"/>
                <w:sz w:val="24"/>
              </w:rPr>
              <w:t xml:space="preserve"> </w:t>
            </w:r>
            <w:r>
              <w:rPr>
                <w:sz w:val="24"/>
              </w:rPr>
              <w:t>RMP</w:t>
            </w:r>
            <w:r>
              <w:rPr>
                <w:spacing w:val="-2"/>
                <w:sz w:val="24"/>
              </w:rPr>
              <w:t xml:space="preserve"> </w:t>
            </w:r>
            <w:r>
              <w:rPr>
                <w:sz w:val="24"/>
              </w:rPr>
              <w:t>doctor</w:t>
            </w:r>
            <w:r>
              <w:rPr>
                <w:spacing w:val="-5"/>
                <w:sz w:val="24"/>
              </w:rPr>
              <w:t xml:space="preserve"> </w:t>
            </w:r>
            <w:r>
              <w:rPr>
                <w:sz w:val="24"/>
              </w:rPr>
              <w:t>are</w:t>
            </w:r>
            <w:r>
              <w:rPr>
                <w:spacing w:val="-3"/>
                <w:sz w:val="24"/>
              </w:rPr>
              <w:t xml:space="preserve"> </w:t>
            </w:r>
            <w:r>
              <w:rPr>
                <w:sz w:val="24"/>
              </w:rPr>
              <w:t>available in</w:t>
            </w:r>
            <w:r>
              <w:rPr>
                <w:spacing w:val="-2"/>
                <w:sz w:val="24"/>
              </w:rPr>
              <w:t xml:space="preserve"> </w:t>
            </w:r>
            <w:r>
              <w:rPr>
                <w:sz w:val="24"/>
              </w:rPr>
              <w:t>the</w:t>
            </w:r>
            <w:r>
              <w:rPr>
                <w:spacing w:val="-3"/>
                <w:sz w:val="24"/>
              </w:rPr>
              <w:t xml:space="preserve"> </w:t>
            </w:r>
            <w:r>
              <w:rPr>
                <w:sz w:val="24"/>
              </w:rPr>
              <w:t>village. Another major problem related to this particular village is no education is provided regarding health. They need a good education on the different health issues and the prevention that we can do before it gets serious. We have identified that there were no medical camps were getting conducted recently. Another problem we observed in the village are Roads which are unhygienic.</w:t>
            </w:r>
          </w:p>
        </w:tc>
      </w:tr>
    </w:tbl>
    <w:p w14:paraId="2570EAEB">
      <w:pPr>
        <w:pStyle w:val="14"/>
        <w:spacing w:after="0" w:line="276" w:lineRule="auto"/>
        <w:jc w:val="both"/>
        <w:rPr>
          <w:sz w:val="24"/>
        </w:rPr>
        <w:sectPr>
          <w:footerReference r:id="rId16" w:type="default"/>
          <w:footerReference r:id="rId17" w:type="even"/>
          <w:pgSz w:w="11960" w:h="16880"/>
          <w:pgMar w:top="1500" w:right="992" w:bottom="800" w:left="992" w:header="0" w:footer="616" w:gutter="0"/>
          <w:pgNumType w:start="14"/>
          <w:cols w:space="720" w:num="1"/>
        </w:sectPr>
      </w:pPr>
    </w:p>
    <w:p w14:paraId="282A89F6">
      <w:pPr>
        <w:pStyle w:val="5"/>
        <w:spacing w:before="61"/>
        <w:ind w:left="3061"/>
      </w:pPr>
      <w:r>
        <mc:AlternateContent>
          <mc:Choice Requires="wps">
            <w:drawing>
              <wp:anchor distT="0" distB="0" distL="0" distR="0" simplePos="0" relativeHeight="251680768" behindDoc="1" locked="0" layoutInCell="1" allowOverlap="1">
                <wp:simplePos x="0" y="0"/>
                <wp:positionH relativeFrom="page">
                  <wp:posOffset>393065</wp:posOffset>
                </wp:positionH>
                <wp:positionV relativeFrom="page">
                  <wp:posOffset>431800</wp:posOffset>
                </wp:positionV>
                <wp:extent cx="6796405" cy="9906635"/>
                <wp:effectExtent l="0" t="0" r="0" b="0"/>
                <wp:wrapNone/>
                <wp:docPr id="49" name="Graphic 49"/>
                <wp:cNvGraphicFramePr/>
                <a:graphic xmlns:a="http://schemas.openxmlformats.org/drawingml/2006/main">
                  <a:graphicData uri="http://schemas.microsoft.com/office/word/2010/wordprocessingShape">
                    <wps:wsp>
                      <wps:cNvSpPr/>
                      <wps:spPr>
                        <a:xfrm>
                          <a:off x="0" y="0"/>
                          <a:ext cx="6796405" cy="9906635"/>
                        </a:xfrm>
                        <a:custGeom>
                          <a:avLst/>
                          <a:gdLst/>
                          <a:ahLst/>
                          <a:cxnLst/>
                          <a:rect l="l" t="t" r="r" b="b"/>
                          <a:pathLst>
                            <a:path w="6796405" h="9906635">
                              <a:moveTo>
                                <a:pt x="6796405" y="0"/>
                              </a:moveTo>
                              <a:lnTo>
                                <a:pt x="6784340" y="0"/>
                              </a:lnTo>
                              <a:lnTo>
                                <a:pt x="6784340" y="635"/>
                              </a:lnTo>
                              <a:lnTo>
                                <a:pt x="0" y="635"/>
                              </a:lnTo>
                              <a:lnTo>
                                <a:pt x="0" y="12065"/>
                              </a:lnTo>
                              <a:lnTo>
                                <a:pt x="0" y="9893935"/>
                              </a:lnTo>
                              <a:lnTo>
                                <a:pt x="0" y="9906635"/>
                              </a:lnTo>
                              <a:lnTo>
                                <a:pt x="6796405" y="9906635"/>
                              </a:lnTo>
                              <a:lnTo>
                                <a:pt x="6796405" y="9893935"/>
                              </a:lnTo>
                              <a:lnTo>
                                <a:pt x="12065" y="9893935"/>
                              </a:lnTo>
                              <a:lnTo>
                                <a:pt x="12065" y="12065"/>
                              </a:lnTo>
                              <a:lnTo>
                                <a:pt x="6784340" y="12065"/>
                              </a:lnTo>
                              <a:lnTo>
                                <a:pt x="6784340" y="9893313"/>
                              </a:lnTo>
                              <a:lnTo>
                                <a:pt x="6796405" y="9893300"/>
                              </a:lnTo>
                              <a:lnTo>
                                <a:pt x="6796405" y="0"/>
                              </a:lnTo>
                              <a:close/>
                            </a:path>
                          </a:pathLst>
                        </a:custGeom>
                        <a:solidFill>
                          <a:srgbClr val="000000"/>
                        </a:solidFill>
                      </wps:spPr>
                      <wps:bodyPr wrap="square" lIns="0" tIns="0" rIns="0" bIns="0" rtlCol="0">
                        <a:noAutofit/>
                      </wps:bodyPr>
                    </wps:wsp>
                  </a:graphicData>
                </a:graphic>
              </wp:anchor>
            </w:drawing>
          </mc:Choice>
          <mc:Fallback>
            <w:pict>
              <v:shape id="Graphic 49" o:spid="_x0000_s1026" o:spt="100" style="position:absolute;left:0pt;margin-left:30.95pt;margin-top:34pt;height:780.05pt;width:535.15pt;mso-position-horizontal-relative:page;mso-position-vertical-relative:page;z-index:-251635712;mso-width-relative:page;mso-height-relative:page;" fillcolor="#000000" filled="t" stroked="f" coordsize="6796405,9906635" o:gfxdata="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" path="m6796405,0l6784340,0,6784340,635,0,635,0,12065,0,9893935,0,9906635,6796405,9906635,6796405,9893935,12065,9893935,12065,12065,6784340,12065,6784340,9893313,6796405,9893300,6796405,0xe">
                <v:fill on="t" focussize="0,0"/>
                <v:stroke on="f"/>
                <v:imagedata o:title=""/>
                <o:lock v:ext="edit" aspectratio="f"/>
                <v:textbox inset="0mm,0mm,0mm,0mm"/>
              </v:shape>
            </w:pict>
          </mc:Fallback>
        </mc:AlternateContent>
      </w:r>
      <w:r>
        <w:rPr>
          <w:spacing w:val="-6"/>
        </w:rPr>
        <w:t>ACTIVITY</w:t>
      </w:r>
      <w:r>
        <w:rPr>
          <w:spacing w:val="8"/>
        </w:rPr>
        <w:t xml:space="preserve"> </w:t>
      </w:r>
      <w:r>
        <w:rPr>
          <w:spacing w:val="-6"/>
        </w:rPr>
        <w:t>LOG</w:t>
      </w:r>
      <w:r>
        <w:rPr>
          <w:spacing w:val="1"/>
        </w:rPr>
        <w:t xml:space="preserve"> </w:t>
      </w:r>
      <w:r>
        <w:rPr>
          <w:spacing w:val="-6"/>
        </w:rPr>
        <w:t>FOR</w:t>
      </w:r>
      <w:r>
        <w:rPr>
          <w:spacing w:val="1"/>
        </w:rPr>
        <w:t xml:space="preserve"> </w:t>
      </w:r>
      <w:r>
        <w:rPr>
          <w:spacing w:val="-6"/>
        </w:rPr>
        <w:t>THE</w:t>
      </w:r>
      <w:r>
        <w:rPr>
          <w:spacing w:val="-7"/>
        </w:rPr>
        <w:t xml:space="preserve"> </w:t>
      </w:r>
      <w:r>
        <w:rPr>
          <w:spacing w:val="-6"/>
        </w:rPr>
        <w:t>SIXTH</w:t>
      </w:r>
      <w:r>
        <w:rPr>
          <w:spacing w:val="1"/>
        </w:rPr>
        <w:t xml:space="preserve"> </w:t>
      </w:r>
      <w:r>
        <w:rPr>
          <w:spacing w:val="-6"/>
        </w:rPr>
        <w:t>WEEK</w:t>
      </w:r>
    </w:p>
    <w:p w14:paraId="438BF3FE">
      <w:pPr>
        <w:pStyle w:val="11"/>
        <w:spacing w:before="147"/>
        <w:rPr>
          <w:b/>
          <w:sz w:val="20"/>
        </w:rPr>
      </w:pPr>
    </w:p>
    <w:tbl>
      <w:tblPr>
        <w:tblStyle w:val="10"/>
        <w:tblW w:w="0" w:type="auto"/>
        <w:tblInd w:w="80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344"/>
        <w:gridCol w:w="3793"/>
        <w:gridCol w:w="2669"/>
        <w:gridCol w:w="1248"/>
      </w:tblGrid>
      <w:tr w14:paraId="3B726E6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70" w:hRule="atLeast"/>
        </w:trPr>
        <w:tc>
          <w:tcPr>
            <w:tcW w:w="1344" w:type="dxa"/>
          </w:tcPr>
          <w:p w14:paraId="0CFB626F">
            <w:pPr>
              <w:pStyle w:val="14"/>
              <w:spacing w:before="268" w:line="211" w:lineRule="auto"/>
              <w:ind w:left="465" w:right="297"/>
              <w:jc w:val="left"/>
              <w:rPr>
                <w:b/>
                <w:sz w:val="24"/>
              </w:rPr>
            </w:pPr>
            <w:r>
              <w:rPr>
                <w:b/>
                <w:spacing w:val="-4"/>
                <w:sz w:val="24"/>
              </w:rPr>
              <w:t xml:space="preserve">Day </w:t>
            </w:r>
            <w:r>
              <w:rPr>
                <w:b/>
                <w:spacing w:val="-10"/>
                <w:sz w:val="24"/>
              </w:rPr>
              <w:t xml:space="preserve">&amp; </w:t>
            </w:r>
            <w:r>
              <w:rPr>
                <w:b/>
                <w:spacing w:val="-4"/>
                <w:sz w:val="24"/>
              </w:rPr>
              <w:t>Date</w:t>
            </w:r>
          </w:p>
        </w:tc>
        <w:tc>
          <w:tcPr>
            <w:tcW w:w="3793" w:type="dxa"/>
          </w:tcPr>
          <w:p w14:paraId="2E49873F">
            <w:pPr>
              <w:pStyle w:val="14"/>
              <w:spacing w:before="210"/>
              <w:jc w:val="left"/>
              <w:rPr>
                <w:b/>
                <w:sz w:val="24"/>
              </w:rPr>
            </w:pPr>
          </w:p>
          <w:p w14:paraId="39164B16">
            <w:pPr>
              <w:pStyle w:val="14"/>
              <w:spacing w:before="0" w:line="264" w:lineRule="auto"/>
              <w:ind w:left="33" w:right="992"/>
              <w:jc w:val="left"/>
              <w:rPr>
                <w:b/>
                <w:sz w:val="24"/>
              </w:rPr>
            </w:pPr>
            <w:r>
              <w:rPr>
                <w:b/>
                <w:spacing w:val="-2"/>
                <w:sz w:val="24"/>
              </w:rPr>
              <w:t>Brief</w:t>
            </w:r>
            <w:r>
              <w:rPr>
                <w:b/>
                <w:spacing w:val="-25"/>
                <w:sz w:val="24"/>
              </w:rPr>
              <w:t xml:space="preserve"> </w:t>
            </w:r>
            <w:r>
              <w:rPr>
                <w:b/>
                <w:spacing w:val="-2"/>
                <w:sz w:val="24"/>
              </w:rPr>
              <w:t>description</w:t>
            </w:r>
            <w:r>
              <w:rPr>
                <w:b/>
                <w:spacing w:val="-13"/>
                <w:sz w:val="24"/>
              </w:rPr>
              <w:t xml:space="preserve"> </w:t>
            </w:r>
            <w:r>
              <w:rPr>
                <w:b/>
                <w:spacing w:val="-2"/>
                <w:sz w:val="24"/>
              </w:rPr>
              <w:t>of</w:t>
            </w:r>
            <w:r>
              <w:rPr>
                <w:b/>
                <w:spacing w:val="-16"/>
                <w:sz w:val="24"/>
              </w:rPr>
              <w:t xml:space="preserve"> </w:t>
            </w:r>
            <w:r>
              <w:rPr>
                <w:b/>
                <w:spacing w:val="-2"/>
                <w:sz w:val="24"/>
              </w:rPr>
              <w:t xml:space="preserve">the </w:t>
            </w:r>
            <w:r>
              <w:rPr>
                <w:b/>
                <w:sz w:val="24"/>
              </w:rPr>
              <w:t>daily activity</w:t>
            </w:r>
          </w:p>
        </w:tc>
        <w:tc>
          <w:tcPr>
            <w:tcW w:w="2669" w:type="dxa"/>
          </w:tcPr>
          <w:p w14:paraId="181DBFF2">
            <w:pPr>
              <w:pStyle w:val="14"/>
              <w:spacing w:before="272"/>
              <w:jc w:val="left"/>
              <w:rPr>
                <w:b/>
                <w:sz w:val="24"/>
              </w:rPr>
            </w:pPr>
          </w:p>
          <w:p w14:paraId="53C3DF10">
            <w:pPr>
              <w:pStyle w:val="14"/>
              <w:spacing w:before="0"/>
              <w:ind w:left="375"/>
              <w:jc w:val="left"/>
              <w:rPr>
                <w:b/>
                <w:sz w:val="24"/>
              </w:rPr>
            </w:pPr>
            <w:r>
              <w:rPr>
                <w:b/>
                <w:sz w:val="24"/>
              </w:rPr>
              <w:t>Learning</w:t>
            </w:r>
            <w:r>
              <w:rPr>
                <w:b/>
                <w:spacing w:val="-10"/>
                <w:sz w:val="24"/>
              </w:rPr>
              <w:t xml:space="preserve"> </w:t>
            </w:r>
            <w:r>
              <w:rPr>
                <w:b/>
                <w:spacing w:val="-2"/>
                <w:sz w:val="24"/>
              </w:rPr>
              <w:t>Outcome</w:t>
            </w:r>
          </w:p>
        </w:tc>
        <w:tc>
          <w:tcPr>
            <w:tcW w:w="1248" w:type="dxa"/>
          </w:tcPr>
          <w:p w14:paraId="27DA9C58">
            <w:pPr>
              <w:pStyle w:val="14"/>
              <w:spacing w:before="268" w:line="211" w:lineRule="auto"/>
              <w:ind w:left="275" w:right="205" w:hanging="11"/>
              <w:jc w:val="left"/>
              <w:rPr>
                <w:b/>
                <w:sz w:val="24"/>
              </w:rPr>
            </w:pPr>
            <w:r>
              <w:rPr>
                <w:b/>
                <w:spacing w:val="-2"/>
                <w:sz w:val="24"/>
              </w:rPr>
              <w:t xml:space="preserve">Person </w:t>
            </w:r>
            <w:r>
              <w:rPr>
                <w:b/>
                <w:spacing w:val="-4"/>
                <w:sz w:val="24"/>
              </w:rPr>
              <w:t xml:space="preserve">In- </w:t>
            </w:r>
            <w:r>
              <w:rPr>
                <w:b/>
                <w:spacing w:val="-2"/>
                <w:sz w:val="24"/>
              </w:rPr>
              <w:t>Charge</w:t>
            </w:r>
          </w:p>
          <w:p w14:paraId="7CBF2B52">
            <w:pPr>
              <w:pStyle w:val="14"/>
              <w:spacing w:before="3"/>
              <w:ind w:left="102"/>
              <w:jc w:val="left"/>
              <w:rPr>
                <w:b/>
                <w:sz w:val="24"/>
              </w:rPr>
            </w:pPr>
            <w:r>
              <w:rPr>
                <w:b/>
                <w:spacing w:val="-2"/>
                <w:sz w:val="24"/>
              </w:rPr>
              <w:t>Signature</w:t>
            </w:r>
          </w:p>
        </w:tc>
      </w:tr>
      <w:tr w14:paraId="4D993A9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70" w:hRule="atLeast"/>
        </w:trPr>
        <w:tc>
          <w:tcPr>
            <w:tcW w:w="1344" w:type="dxa"/>
          </w:tcPr>
          <w:p w14:paraId="6DA54A04">
            <w:pPr>
              <w:pStyle w:val="14"/>
              <w:spacing w:before="253"/>
              <w:jc w:val="left"/>
              <w:rPr>
                <w:b/>
                <w:sz w:val="24"/>
              </w:rPr>
            </w:pPr>
          </w:p>
          <w:p w14:paraId="375469A8">
            <w:pPr>
              <w:pStyle w:val="14"/>
              <w:spacing w:before="0"/>
              <w:ind w:left="15" w:right="70"/>
              <w:rPr>
                <w:sz w:val="24"/>
              </w:rPr>
            </w:pPr>
            <w:r>
              <w:rPr>
                <w:spacing w:val="-4"/>
                <w:sz w:val="24"/>
              </w:rPr>
              <w:t>Day–1</w:t>
            </w:r>
          </w:p>
        </w:tc>
        <w:tc>
          <w:tcPr>
            <w:tcW w:w="3793" w:type="dxa"/>
          </w:tcPr>
          <w:p w14:paraId="6416AE67">
            <w:pPr>
              <w:pStyle w:val="14"/>
              <w:spacing w:before="0"/>
              <w:ind w:left="38" w:right="149"/>
              <w:jc w:val="both"/>
              <w:rPr>
                <w:sz w:val="24"/>
              </w:rPr>
            </w:pPr>
            <w:r>
              <w:rPr>
                <w:sz w:val="24"/>
              </w:rPr>
              <w:t>We are planned to conduct the different awareness programs all</w:t>
            </w:r>
            <w:r>
              <w:rPr>
                <w:spacing w:val="40"/>
                <w:sz w:val="24"/>
              </w:rPr>
              <w:t xml:space="preserve"> </w:t>
            </w:r>
            <w:r>
              <w:rPr>
                <w:sz w:val="24"/>
              </w:rPr>
              <w:t>over the village regarding the generalized issues in the village.</w:t>
            </w:r>
          </w:p>
        </w:tc>
        <w:tc>
          <w:tcPr>
            <w:tcW w:w="2669" w:type="dxa"/>
          </w:tcPr>
          <w:p w14:paraId="5879A060">
            <w:pPr>
              <w:pStyle w:val="14"/>
              <w:spacing w:before="0"/>
              <w:ind w:left="39" w:right="480"/>
              <w:jc w:val="both"/>
              <w:rPr>
                <w:sz w:val="24"/>
              </w:rPr>
            </w:pPr>
            <w:r>
              <w:rPr>
                <w:sz w:val="24"/>
              </w:rPr>
              <w:t>Developing skill in conducting</w:t>
            </w:r>
            <w:r>
              <w:rPr>
                <w:spacing w:val="-13"/>
                <w:sz w:val="24"/>
              </w:rPr>
              <w:t xml:space="preserve"> </w:t>
            </w:r>
            <w:r>
              <w:rPr>
                <w:sz w:val="24"/>
              </w:rPr>
              <w:t xml:space="preserve">awareness </w:t>
            </w:r>
            <w:r>
              <w:rPr>
                <w:spacing w:val="-2"/>
                <w:sz w:val="24"/>
              </w:rPr>
              <w:t>programs.</w:t>
            </w:r>
          </w:p>
        </w:tc>
        <w:tc>
          <w:tcPr>
            <w:tcW w:w="1248" w:type="dxa"/>
          </w:tcPr>
          <w:p w14:paraId="6310E1E0">
            <w:pPr>
              <w:pStyle w:val="14"/>
              <w:spacing w:before="0"/>
              <w:jc w:val="left"/>
              <w:rPr>
                <w:sz w:val="24"/>
              </w:rPr>
            </w:pPr>
          </w:p>
        </w:tc>
      </w:tr>
      <w:tr w14:paraId="6D1D85A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65" w:hRule="atLeast"/>
        </w:trPr>
        <w:tc>
          <w:tcPr>
            <w:tcW w:w="1344" w:type="dxa"/>
          </w:tcPr>
          <w:p w14:paraId="3E6F1F84">
            <w:pPr>
              <w:pStyle w:val="14"/>
              <w:spacing w:before="253"/>
              <w:jc w:val="left"/>
              <w:rPr>
                <w:b/>
                <w:sz w:val="24"/>
              </w:rPr>
            </w:pPr>
          </w:p>
          <w:p w14:paraId="7B592F4F">
            <w:pPr>
              <w:pStyle w:val="14"/>
              <w:spacing w:before="0"/>
              <w:ind w:left="15" w:right="60"/>
              <w:rPr>
                <w:sz w:val="24"/>
              </w:rPr>
            </w:pPr>
            <w:r>
              <w:rPr>
                <w:spacing w:val="-2"/>
                <w:sz w:val="24"/>
              </w:rPr>
              <w:t>Day-</w:t>
            </w:r>
            <w:r>
              <w:rPr>
                <w:spacing w:val="-10"/>
                <w:sz w:val="24"/>
              </w:rPr>
              <w:t>2</w:t>
            </w:r>
          </w:p>
        </w:tc>
        <w:tc>
          <w:tcPr>
            <w:tcW w:w="3793" w:type="dxa"/>
          </w:tcPr>
          <w:p w14:paraId="2926BEDA">
            <w:pPr>
              <w:pStyle w:val="14"/>
              <w:spacing w:before="0"/>
              <w:ind w:left="38" w:right="571"/>
              <w:jc w:val="both"/>
              <w:rPr>
                <w:sz w:val="24"/>
              </w:rPr>
            </w:pPr>
            <w:r>
              <w:rPr>
                <w:sz w:val="24"/>
              </w:rPr>
              <w:t>Awareness</w:t>
            </w:r>
            <w:r>
              <w:rPr>
                <w:spacing w:val="-11"/>
                <w:sz w:val="24"/>
              </w:rPr>
              <w:t xml:space="preserve"> </w:t>
            </w:r>
            <w:r>
              <w:rPr>
                <w:sz w:val="24"/>
              </w:rPr>
              <w:t>programme</w:t>
            </w:r>
            <w:r>
              <w:rPr>
                <w:spacing w:val="-10"/>
                <w:sz w:val="24"/>
              </w:rPr>
              <w:t xml:space="preserve"> </w:t>
            </w:r>
            <w:r>
              <w:rPr>
                <w:sz w:val="24"/>
              </w:rPr>
              <w:t>about</w:t>
            </w:r>
            <w:r>
              <w:rPr>
                <w:spacing w:val="-13"/>
                <w:sz w:val="24"/>
              </w:rPr>
              <w:t xml:space="preserve"> </w:t>
            </w:r>
            <w:r>
              <w:rPr>
                <w:sz w:val="24"/>
              </w:rPr>
              <w:t>the importance</w:t>
            </w:r>
            <w:r>
              <w:rPr>
                <w:spacing w:val="-5"/>
                <w:sz w:val="24"/>
              </w:rPr>
              <w:t xml:space="preserve"> </w:t>
            </w:r>
            <w:r>
              <w:rPr>
                <w:sz w:val="24"/>
              </w:rPr>
              <w:t>of</w:t>
            </w:r>
            <w:r>
              <w:rPr>
                <w:spacing w:val="-11"/>
                <w:sz w:val="24"/>
              </w:rPr>
              <w:t xml:space="preserve"> </w:t>
            </w:r>
            <w:r>
              <w:rPr>
                <w:sz w:val="24"/>
              </w:rPr>
              <w:t>being</w:t>
            </w:r>
            <w:r>
              <w:rPr>
                <w:spacing w:val="-6"/>
                <w:sz w:val="24"/>
              </w:rPr>
              <w:t xml:space="preserve"> </w:t>
            </w:r>
            <w:r>
              <w:rPr>
                <w:sz w:val="24"/>
              </w:rPr>
              <w:t>hygiene</w:t>
            </w:r>
            <w:r>
              <w:rPr>
                <w:spacing w:val="-6"/>
                <w:sz w:val="24"/>
              </w:rPr>
              <w:t xml:space="preserve"> </w:t>
            </w:r>
            <w:r>
              <w:rPr>
                <w:sz w:val="24"/>
              </w:rPr>
              <w:t>and keeping</w:t>
            </w:r>
            <w:r>
              <w:rPr>
                <w:spacing w:val="40"/>
                <w:sz w:val="24"/>
              </w:rPr>
              <w:t xml:space="preserve"> </w:t>
            </w:r>
            <w:r>
              <w:rPr>
                <w:sz w:val="24"/>
              </w:rPr>
              <w:t>our</w:t>
            </w:r>
            <w:r>
              <w:rPr>
                <w:spacing w:val="-2"/>
                <w:sz w:val="24"/>
              </w:rPr>
              <w:t xml:space="preserve"> </w:t>
            </w:r>
            <w:r>
              <w:rPr>
                <w:sz w:val="24"/>
              </w:rPr>
              <w:t>surroundings</w:t>
            </w:r>
            <w:r>
              <w:rPr>
                <w:spacing w:val="-7"/>
                <w:sz w:val="24"/>
              </w:rPr>
              <w:t xml:space="preserve"> </w:t>
            </w:r>
            <w:r>
              <w:rPr>
                <w:sz w:val="24"/>
              </w:rPr>
              <w:t>clean.</w:t>
            </w:r>
          </w:p>
        </w:tc>
        <w:tc>
          <w:tcPr>
            <w:tcW w:w="2669" w:type="dxa"/>
          </w:tcPr>
          <w:p w14:paraId="79FFAD93">
            <w:pPr>
              <w:pStyle w:val="14"/>
              <w:spacing w:before="0" w:line="230" w:lineRule="auto"/>
              <w:ind w:left="39"/>
              <w:jc w:val="left"/>
              <w:rPr>
                <w:sz w:val="24"/>
              </w:rPr>
            </w:pPr>
            <w:r>
              <w:rPr>
                <w:spacing w:val="-2"/>
                <w:sz w:val="24"/>
              </w:rPr>
              <w:t>Developing</w:t>
            </w:r>
            <w:r>
              <w:rPr>
                <w:spacing w:val="-13"/>
                <w:sz w:val="24"/>
              </w:rPr>
              <w:t xml:space="preserve"> </w:t>
            </w:r>
            <w:r>
              <w:rPr>
                <w:spacing w:val="-2"/>
                <w:sz w:val="24"/>
              </w:rPr>
              <w:t>skill</w:t>
            </w:r>
            <w:r>
              <w:rPr>
                <w:spacing w:val="-16"/>
                <w:sz w:val="24"/>
              </w:rPr>
              <w:t xml:space="preserve"> </w:t>
            </w:r>
            <w:r>
              <w:rPr>
                <w:spacing w:val="-2"/>
                <w:sz w:val="24"/>
              </w:rPr>
              <w:t xml:space="preserve">regarding </w:t>
            </w:r>
            <w:r>
              <w:rPr>
                <w:sz w:val="24"/>
              </w:rPr>
              <w:t>programme</w:t>
            </w:r>
            <w:r>
              <w:rPr>
                <w:spacing w:val="-5"/>
                <w:sz w:val="24"/>
              </w:rPr>
              <w:t xml:space="preserve"> </w:t>
            </w:r>
            <w:r>
              <w:rPr>
                <w:sz w:val="24"/>
              </w:rPr>
              <w:t>organization.</w:t>
            </w:r>
          </w:p>
        </w:tc>
        <w:tc>
          <w:tcPr>
            <w:tcW w:w="1248" w:type="dxa"/>
          </w:tcPr>
          <w:p w14:paraId="669601FA">
            <w:pPr>
              <w:pStyle w:val="14"/>
              <w:spacing w:before="0"/>
              <w:jc w:val="left"/>
              <w:rPr>
                <w:sz w:val="24"/>
              </w:rPr>
            </w:pPr>
          </w:p>
        </w:tc>
      </w:tr>
      <w:tr w14:paraId="4BBB0F9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65" w:hRule="atLeast"/>
        </w:trPr>
        <w:tc>
          <w:tcPr>
            <w:tcW w:w="1344" w:type="dxa"/>
          </w:tcPr>
          <w:p w14:paraId="6542547E">
            <w:pPr>
              <w:pStyle w:val="14"/>
              <w:spacing w:before="262"/>
              <w:jc w:val="left"/>
              <w:rPr>
                <w:b/>
                <w:sz w:val="24"/>
              </w:rPr>
            </w:pPr>
          </w:p>
          <w:p w14:paraId="01C1F480">
            <w:pPr>
              <w:pStyle w:val="14"/>
              <w:spacing w:before="1"/>
              <w:ind w:left="15" w:right="70"/>
              <w:rPr>
                <w:sz w:val="24"/>
              </w:rPr>
            </w:pPr>
            <w:r>
              <w:rPr>
                <w:spacing w:val="-4"/>
                <w:sz w:val="24"/>
              </w:rPr>
              <w:t>Day–3</w:t>
            </w:r>
          </w:p>
        </w:tc>
        <w:tc>
          <w:tcPr>
            <w:tcW w:w="3793" w:type="dxa"/>
          </w:tcPr>
          <w:p w14:paraId="69792203">
            <w:pPr>
              <w:pStyle w:val="14"/>
              <w:tabs>
                <w:tab w:val="left" w:pos="1311"/>
                <w:tab w:val="left" w:pos="1872"/>
                <w:tab w:val="left" w:pos="2751"/>
                <w:tab w:val="left" w:pos="3620"/>
              </w:tabs>
              <w:spacing w:before="0"/>
              <w:ind w:left="38" w:right="-43"/>
              <w:jc w:val="left"/>
              <w:rPr>
                <w:sz w:val="24"/>
              </w:rPr>
            </w:pPr>
            <w:r>
              <w:rPr>
                <w:sz w:val="24"/>
              </w:rPr>
              <w:t>Awareness programme about using the Telehealth care services,</w:t>
            </w:r>
            <w:r>
              <w:rPr>
                <w:spacing w:val="40"/>
                <w:sz w:val="24"/>
              </w:rPr>
              <w:t xml:space="preserve"> </w:t>
            </w:r>
            <w:r>
              <w:rPr>
                <w:sz w:val="24"/>
              </w:rPr>
              <w:t>Explaning</w:t>
            </w:r>
            <w:r>
              <w:rPr>
                <w:spacing w:val="40"/>
                <w:sz w:val="24"/>
              </w:rPr>
              <w:t xml:space="preserve"> </w:t>
            </w:r>
            <w:r>
              <w:rPr>
                <w:sz w:val="24"/>
              </w:rPr>
              <w:t xml:space="preserve">it </w:t>
            </w:r>
            <w:r>
              <w:rPr>
                <w:spacing w:val="-2"/>
                <w:sz w:val="24"/>
              </w:rPr>
              <w:t>advantages</w:t>
            </w:r>
            <w:r>
              <w:rPr>
                <w:sz w:val="24"/>
              </w:rPr>
              <w:tab/>
            </w:r>
            <w:r>
              <w:rPr>
                <w:spacing w:val="-4"/>
                <w:sz w:val="24"/>
              </w:rPr>
              <w:t>and</w:t>
            </w:r>
            <w:r>
              <w:rPr>
                <w:sz w:val="24"/>
              </w:rPr>
              <w:tab/>
            </w:r>
            <w:r>
              <w:rPr>
                <w:spacing w:val="-2"/>
                <w:sz w:val="24"/>
              </w:rPr>
              <w:t>getting</w:t>
            </w:r>
            <w:r>
              <w:rPr>
                <w:sz w:val="24"/>
              </w:rPr>
              <w:tab/>
            </w:r>
            <w:r>
              <w:rPr>
                <w:spacing w:val="-4"/>
                <w:sz w:val="24"/>
              </w:rPr>
              <w:t>known</w:t>
            </w:r>
            <w:r>
              <w:rPr>
                <w:sz w:val="24"/>
              </w:rPr>
              <w:tab/>
            </w:r>
            <w:r>
              <w:rPr>
                <w:spacing w:val="-6"/>
                <w:sz w:val="24"/>
              </w:rPr>
              <w:t xml:space="preserve">it </w:t>
            </w:r>
            <w:r>
              <w:rPr>
                <w:spacing w:val="-2"/>
                <w:sz w:val="24"/>
              </w:rPr>
              <w:t>effectiveness.</w:t>
            </w:r>
          </w:p>
        </w:tc>
        <w:tc>
          <w:tcPr>
            <w:tcW w:w="2669" w:type="dxa"/>
          </w:tcPr>
          <w:p w14:paraId="51238209">
            <w:pPr>
              <w:pStyle w:val="14"/>
              <w:spacing w:before="0"/>
              <w:ind w:left="39" w:right="429"/>
              <w:jc w:val="both"/>
              <w:rPr>
                <w:sz w:val="24"/>
              </w:rPr>
            </w:pPr>
            <w:r>
              <w:rPr>
                <w:sz w:val="24"/>
              </w:rPr>
              <w:t>Developing the skill regarding</w:t>
            </w:r>
            <w:r>
              <w:rPr>
                <w:spacing w:val="-3"/>
                <w:sz w:val="24"/>
              </w:rPr>
              <w:t xml:space="preserve"> </w:t>
            </w:r>
            <w:r>
              <w:rPr>
                <w:sz w:val="24"/>
              </w:rPr>
              <w:t>learn</w:t>
            </w:r>
            <w:r>
              <w:rPr>
                <w:spacing w:val="-10"/>
                <w:sz w:val="24"/>
              </w:rPr>
              <w:t xml:space="preserve"> </w:t>
            </w:r>
            <w:r>
              <w:rPr>
                <w:sz w:val="24"/>
              </w:rPr>
              <w:t>and</w:t>
            </w:r>
            <w:r>
              <w:rPr>
                <w:spacing w:val="-3"/>
                <w:sz w:val="24"/>
              </w:rPr>
              <w:t xml:space="preserve"> </w:t>
            </w:r>
            <w:r>
              <w:rPr>
                <w:sz w:val="24"/>
              </w:rPr>
              <w:t>let everybody learn.</w:t>
            </w:r>
          </w:p>
        </w:tc>
        <w:tc>
          <w:tcPr>
            <w:tcW w:w="1248" w:type="dxa"/>
          </w:tcPr>
          <w:p w14:paraId="08A2D42B">
            <w:pPr>
              <w:pStyle w:val="14"/>
              <w:spacing w:before="0"/>
              <w:jc w:val="left"/>
              <w:rPr>
                <w:sz w:val="24"/>
              </w:rPr>
            </w:pPr>
          </w:p>
        </w:tc>
      </w:tr>
      <w:tr w14:paraId="5342AD1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70" w:hRule="atLeast"/>
        </w:trPr>
        <w:tc>
          <w:tcPr>
            <w:tcW w:w="1344" w:type="dxa"/>
          </w:tcPr>
          <w:p w14:paraId="7B529317">
            <w:pPr>
              <w:pStyle w:val="14"/>
              <w:spacing w:before="253"/>
              <w:jc w:val="left"/>
              <w:rPr>
                <w:b/>
                <w:sz w:val="24"/>
              </w:rPr>
            </w:pPr>
          </w:p>
          <w:p w14:paraId="35FBA685">
            <w:pPr>
              <w:pStyle w:val="14"/>
              <w:spacing w:before="0"/>
              <w:ind w:left="15" w:right="70"/>
              <w:rPr>
                <w:sz w:val="24"/>
              </w:rPr>
            </w:pPr>
            <w:r>
              <w:rPr>
                <w:spacing w:val="-4"/>
                <w:sz w:val="24"/>
              </w:rPr>
              <w:t>Day–4</w:t>
            </w:r>
          </w:p>
        </w:tc>
        <w:tc>
          <w:tcPr>
            <w:tcW w:w="3793" w:type="dxa"/>
          </w:tcPr>
          <w:p w14:paraId="034AEA76">
            <w:pPr>
              <w:pStyle w:val="14"/>
              <w:spacing w:before="0"/>
              <w:ind w:left="38" w:right="334"/>
              <w:jc w:val="both"/>
              <w:rPr>
                <w:sz w:val="24"/>
              </w:rPr>
            </w:pPr>
            <w:r>
              <w:rPr>
                <w:sz w:val="24"/>
              </w:rPr>
              <w:t>Awareness programme about communicable</w:t>
            </w:r>
            <w:r>
              <w:rPr>
                <w:spacing w:val="-5"/>
                <w:sz w:val="24"/>
              </w:rPr>
              <w:t xml:space="preserve"> </w:t>
            </w:r>
            <w:r>
              <w:rPr>
                <w:sz w:val="24"/>
              </w:rPr>
              <w:t>diseases</w:t>
            </w:r>
            <w:r>
              <w:rPr>
                <w:spacing w:val="-7"/>
                <w:sz w:val="24"/>
              </w:rPr>
              <w:t xml:space="preserve"> </w:t>
            </w:r>
            <w:r>
              <w:rPr>
                <w:sz w:val="24"/>
              </w:rPr>
              <w:t>and</w:t>
            </w:r>
            <w:r>
              <w:rPr>
                <w:spacing w:val="-1"/>
                <w:sz w:val="24"/>
              </w:rPr>
              <w:t xml:space="preserve"> </w:t>
            </w:r>
            <w:r>
              <w:rPr>
                <w:sz w:val="24"/>
              </w:rPr>
              <w:t>how</w:t>
            </w:r>
            <w:r>
              <w:rPr>
                <w:spacing w:val="-5"/>
                <w:sz w:val="24"/>
              </w:rPr>
              <w:t xml:space="preserve"> </w:t>
            </w:r>
            <w:r>
              <w:rPr>
                <w:sz w:val="24"/>
              </w:rPr>
              <w:t xml:space="preserve">to break that chain between person to </w:t>
            </w:r>
            <w:r>
              <w:rPr>
                <w:spacing w:val="-2"/>
                <w:sz w:val="24"/>
              </w:rPr>
              <w:t>person.</w:t>
            </w:r>
          </w:p>
        </w:tc>
        <w:tc>
          <w:tcPr>
            <w:tcW w:w="2669" w:type="dxa"/>
          </w:tcPr>
          <w:p w14:paraId="455AE89E">
            <w:pPr>
              <w:pStyle w:val="14"/>
              <w:spacing w:before="0"/>
              <w:ind w:left="39" w:right="107"/>
              <w:jc w:val="both"/>
              <w:rPr>
                <w:sz w:val="24"/>
              </w:rPr>
            </w:pPr>
            <w:r>
              <w:rPr>
                <w:sz w:val="24"/>
              </w:rPr>
              <w:t>Developing the skill regarding communication and behavior.</w:t>
            </w:r>
          </w:p>
        </w:tc>
        <w:tc>
          <w:tcPr>
            <w:tcW w:w="1248" w:type="dxa"/>
          </w:tcPr>
          <w:p w14:paraId="59A2F7BA">
            <w:pPr>
              <w:pStyle w:val="14"/>
              <w:spacing w:before="0"/>
              <w:jc w:val="left"/>
              <w:rPr>
                <w:sz w:val="24"/>
              </w:rPr>
            </w:pPr>
          </w:p>
        </w:tc>
      </w:tr>
      <w:tr w14:paraId="0318473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70" w:hRule="atLeast"/>
        </w:trPr>
        <w:tc>
          <w:tcPr>
            <w:tcW w:w="1344" w:type="dxa"/>
          </w:tcPr>
          <w:p w14:paraId="5276D58F">
            <w:pPr>
              <w:pStyle w:val="14"/>
              <w:spacing w:before="253"/>
              <w:jc w:val="left"/>
              <w:rPr>
                <w:b/>
                <w:sz w:val="24"/>
              </w:rPr>
            </w:pPr>
          </w:p>
          <w:p w14:paraId="218CB034">
            <w:pPr>
              <w:pStyle w:val="14"/>
              <w:spacing w:before="0"/>
              <w:ind w:left="15" w:right="70"/>
              <w:rPr>
                <w:sz w:val="24"/>
              </w:rPr>
            </w:pPr>
            <w:r>
              <w:rPr>
                <w:spacing w:val="-4"/>
                <w:sz w:val="24"/>
              </w:rPr>
              <w:t>Day–5</w:t>
            </w:r>
          </w:p>
        </w:tc>
        <w:tc>
          <w:tcPr>
            <w:tcW w:w="3793" w:type="dxa"/>
          </w:tcPr>
          <w:p w14:paraId="04435341">
            <w:pPr>
              <w:pStyle w:val="14"/>
              <w:spacing w:before="0"/>
              <w:ind w:left="38" w:right="501"/>
              <w:jc w:val="both"/>
              <w:rPr>
                <w:sz w:val="24"/>
              </w:rPr>
            </w:pPr>
            <w:r>
              <w:rPr>
                <w:sz w:val="24"/>
              </w:rPr>
              <w:t>Awareness programme about implementation</w:t>
            </w:r>
            <w:r>
              <w:rPr>
                <w:spacing w:val="-7"/>
                <w:sz w:val="24"/>
              </w:rPr>
              <w:t xml:space="preserve"> </w:t>
            </w:r>
            <w:r>
              <w:rPr>
                <w:sz w:val="24"/>
              </w:rPr>
              <w:t>of</w:t>
            </w:r>
            <w:r>
              <w:rPr>
                <w:spacing w:val="-10"/>
                <w:sz w:val="24"/>
              </w:rPr>
              <w:t xml:space="preserve"> </w:t>
            </w:r>
            <w:r>
              <w:rPr>
                <w:sz w:val="24"/>
              </w:rPr>
              <w:t>Drip irrigation method, on which way we can minimize the usage of water.</w:t>
            </w:r>
          </w:p>
        </w:tc>
        <w:tc>
          <w:tcPr>
            <w:tcW w:w="2669" w:type="dxa"/>
          </w:tcPr>
          <w:p w14:paraId="304C6A12">
            <w:pPr>
              <w:pStyle w:val="14"/>
              <w:spacing w:before="0"/>
              <w:ind w:left="39" w:right="10"/>
              <w:jc w:val="both"/>
              <w:rPr>
                <w:sz w:val="24"/>
              </w:rPr>
            </w:pPr>
            <w:r>
              <w:rPr>
                <w:sz w:val="24"/>
              </w:rPr>
              <w:t>Developing skills in community mobilization and participatory</w:t>
            </w:r>
            <w:r>
              <w:rPr>
                <w:spacing w:val="-6"/>
                <w:sz w:val="24"/>
              </w:rPr>
              <w:t xml:space="preserve"> </w:t>
            </w:r>
            <w:r>
              <w:rPr>
                <w:sz w:val="24"/>
              </w:rPr>
              <w:t xml:space="preserve">decision- </w:t>
            </w:r>
            <w:r>
              <w:rPr>
                <w:spacing w:val="-2"/>
                <w:sz w:val="24"/>
              </w:rPr>
              <w:t>making.</w:t>
            </w:r>
          </w:p>
        </w:tc>
        <w:tc>
          <w:tcPr>
            <w:tcW w:w="1248" w:type="dxa"/>
          </w:tcPr>
          <w:p w14:paraId="2D3AF3E8">
            <w:pPr>
              <w:pStyle w:val="14"/>
              <w:spacing w:before="0"/>
              <w:jc w:val="left"/>
              <w:rPr>
                <w:sz w:val="24"/>
              </w:rPr>
            </w:pPr>
          </w:p>
        </w:tc>
      </w:tr>
      <w:tr w14:paraId="1176C11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70" w:hRule="atLeast"/>
        </w:trPr>
        <w:tc>
          <w:tcPr>
            <w:tcW w:w="1344" w:type="dxa"/>
          </w:tcPr>
          <w:p w14:paraId="731FF417">
            <w:pPr>
              <w:pStyle w:val="14"/>
              <w:spacing w:before="253"/>
              <w:jc w:val="left"/>
              <w:rPr>
                <w:b/>
                <w:sz w:val="24"/>
              </w:rPr>
            </w:pPr>
          </w:p>
          <w:p w14:paraId="2C9AA0CE">
            <w:pPr>
              <w:pStyle w:val="14"/>
              <w:spacing w:before="0"/>
              <w:ind w:left="70" w:right="55"/>
              <w:rPr>
                <w:sz w:val="24"/>
              </w:rPr>
            </w:pPr>
            <w:r>
              <w:rPr>
                <w:spacing w:val="-4"/>
                <w:w w:val="105"/>
                <w:sz w:val="24"/>
              </w:rPr>
              <w:t>Day–6</w:t>
            </w:r>
          </w:p>
        </w:tc>
        <w:tc>
          <w:tcPr>
            <w:tcW w:w="3793" w:type="dxa"/>
          </w:tcPr>
          <w:p w14:paraId="2831BD53">
            <w:pPr>
              <w:pStyle w:val="14"/>
              <w:tabs>
                <w:tab w:val="left" w:pos="753"/>
                <w:tab w:val="left" w:pos="1978"/>
                <w:tab w:val="left" w:pos="2497"/>
                <w:tab w:val="left" w:pos="3351"/>
              </w:tabs>
              <w:spacing w:before="0"/>
              <w:ind w:left="38" w:right="-43"/>
              <w:jc w:val="left"/>
              <w:rPr>
                <w:sz w:val="24"/>
              </w:rPr>
            </w:pPr>
            <w:r>
              <w:rPr>
                <w:spacing w:val="-6"/>
                <w:sz w:val="24"/>
              </w:rPr>
              <w:t>We</w:t>
            </w:r>
            <w:r>
              <w:rPr>
                <w:sz w:val="24"/>
              </w:rPr>
              <w:tab/>
            </w:r>
            <w:r>
              <w:rPr>
                <w:spacing w:val="-2"/>
                <w:sz w:val="24"/>
              </w:rPr>
              <w:t>prepared</w:t>
            </w:r>
            <w:r>
              <w:rPr>
                <w:sz w:val="24"/>
              </w:rPr>
              <w:tab/>
            </w:r>
            <w:r>
              <w:rPr>
                <w:spacing w:val="-10"/>
                <w:sz w:val="24"/>
              </w:rPr>
              <w:t>a</w:t>
            </w:r>
            <w:r>
              <w:rPr>
                <w:sz w:val="24"/>
              </w:rPr>
              <w:tab/>
            </w:r>
            <w:r>
              <w:rPr>
                <w:spacing w:val="-4"/>
                <w:sz w:val="24"/>
              </w:rPr>
              <w:t>final</w:t>
            </w:r>
            <w:r>
              <w:rPr>
                <w:sz w:val="24"/>
              </w:rPr>
              <w:tab/>
            </w:r>
            <w:r>
              <w:rPr>
                <w:spacing w:val="-4"/>
                <w:sz w:val="24"/>
              </w:rPr>
              <w:t xml:space="preserve">repo </w:t>
            </w:r>
            <w:r>
              <w:rPr>
                <w:sz w:val="24"/>
              </w:rPr>
              <w:t>summarizing</w:t>
            </w:r>
            <w:r>
              <w:rPr>
                <w:spacing w:val="34"/>
                <w:sz w:val="24"/>
              </w:rPr>
              <w:t xml:space="preserve"> </w:t>
            </w:r>
            <w:r>
              <w:rPr>
                <w:sz w:val="24"/>
              </w:rPr>
              <w:t>the</w:t>
            </w:r>
            <w:r>
              <w:rPr>
                <w:spacing w:val="28"/>
                <w:sz w:val="24"/>
              </w:rPr>
              <w:t xml:space="preserve"> </w:t>
            </w:r>
            <w:r>
              <w:rPr>
                <w:sz w:val="24"/>
              </w:rPr>
              <w:t>activities</w:t>
            </w:r>
            <w:r>
              <w:rPr>
                <w:spacing w:val="27"/>
                <w:sz w:val="24"/>
              </w:rPr>
              <w:t xml:space="preserve"> </w:t>
            </w:r>
            <w:r>
              <w:rPr>
                <w:sz w:val="24"/>
              </w:rPr>
              <w:t>undertaken during the six- week community service project and outlining recommendation for ongoing improvements in health.</w:t>
            </w:r>
          </w:p>
        </w:tc>
        <w:tc>
          <w:tcPr>
            <w:tcW w:w="2669" w:type="dxa"/>
          </w:tcPr>
          <w:p w14:paraId="37E58FF2">
            <w:pPr>
              <w:pStyle w:val="14"/>
              <w:spacing w:before="0"/>
              <w:ind w:left="39" w:right="29"/>
              <w:jc w:val="both"/>
              <w:rPr>
                <w:sz w:val="24"/>
              </w:rPr>
            </w:pPr>
            <w:r>
              <w:rPr>
                <w:sz w:val="24"/>
              </w:rPr>
              <w:t>Developing</w:t>
            </w:r>
            <w:r>
              <w:rPr>
                <w:spacing w:val="-5"/>
                <w:sz w:val="24"/>
              </w:rPr>
              <w:t xml:space="preserve"> </w:t>
            </w:r>
            <w:r>
              <w:rPr>
                <w:sz w:val="24"/>
              </w:rPr>
              <w:t>skills</w:t>
            </w:r>
            <w:r>
              <w:rPr>
                <w:spacing w:val="-3"/>
                <w:sz w:val="24"/>
              </w:rPr>
              <w:t xml:space="preserve"> </w:t>
            </w:r>
            <w:r>
              <w:rPr>
                <w:sz w:val="24"/>
              </w:rPr>
              <w:t>in</w:t>
            </w:r>
            <w:r>
              <w:rPr>
                <w:spacing w:val="-9"/>
                <w:sz w:val="24"/>
              </w:rPr>
              <w:t xml:space="preserve"> </w:t>
            </w:r>
            <w:r>
              <w:rPr>
                <w:sz w:val="24"/>
              </w:rPr>
              <w:t>report writing and summarizing project outcomes.</w:t>
            </w:r>
          </w:p>
        </w:tc>
        <w:tc>
          <w:tcPr>
            <w:tcW w:w="1248" w:type="dxa"/>
          </w:tcPr>
          <w:p w14:paraId="35EE07CF">
            <w:pPr>
              <w:pStyle w:val="14"/>
              <w:spacing w:before="0"/>
              <w:jc w:val="left"/>
              <w:rPr>
                <w:sz w:val="24"/>
              </w:rPr>
            </w:pPr>
          </w:p>
        </w:tc>
      </w:tr>
    </w:tbl>
    <w:p w14:paraId="190D3524">
      <w:pPr>
        <w:pStyle w:val="14"/>
        <w:spacing w:after="0"/>
        <w:jc w:val="left"/>
        <w:rPr>
          <w:sz w:val="24"/>
        </w:rPr>
        <w:sectPr>
          <w:pgSz w:w="11960" w:h="16880"/>
          <w:pgMar w:top="1840" w:right="992" w:bottom="800" w:left="992" w:header="0" w:footer="616" w:gutter="0"/>
          <w:cols w:space="720" w:num="1"/>
        </w:sectPr>
      </w:pPr>
    </w:p>
    <w:p w14:paraId="3045BC2F">
      <w:pPr>
        <w:spacing w:before="74"/>
        <w:ind w:left="505" w:right="490" w:firstLine="0"/>
        <w:jc w:val="center"/>
        <w:rPr>
          <w:b/>
          <w:sz w:val="28"/>
        </w:rPr>
      </w:pPr>
      <w:r>
        <w:rPr>
          <w:b/>
          <w:sz w:val="28"/>
        </w:rPr>
        <mc:AlternateContent>
          <mc:Choice Requires="wps">
            <w:drawing>
              <wp:anchor distT="0" distB="0" distL="0" distR="0" simplePos="0" relativeHeight="251681792" behindDoc="1" locked="0" layoutInCell="1" allowOverlap="1">
                <wp:simplePos x="0" y="0"/>
                <wp:positionH relativeFrom="page">
                  <wp:posOffset>393065</wp:posOffset>
                </wp:positionH>
                <wp:positionV relativeFrom="page">
                  <wp:posOffset>432435</wp:posOffset>
                </wp:positionV>
                <wp:extent cx="6796405" cy="9936480"/>
                <wp:effectExtent l="0" t="0" r="0" b="0"/>
                <wp:wrapNone/>
                <wp:docPr id="52" name="Graphic 52"/>
                <wp:cNvGraphicFramePr/>
                <a:graphic xmlns:a="http://schemas.openxmlformats.org/drawingml/2006/main">
                  <a:graphicData uri="http://schemas.microsoft.com/office/word/2010/wordprocessingShape">
                    <wps:wsp>
                      <wps:cNvSpPr/>
                      <wps:spPr>
                        <a:xfrm>
                          <a:off x="0" y="0"/>
                          <a:ext cx="6796405" cy="9936480"/>
                        </a:xfrm>
                        <a:custGeom>
                          <a:avLst/>
                          <a:gdLst/>
                          <a:ahLst/>
                          <a:cxnLst/>
                          <a:rect l="l" t="t" r="r" b="b"/>
                          <a:pathLst>
                            <a:path w="6796405" h="9936480">
                              <a:moveTo>
                                <a:pt x="6796405" y="0"/>
                              </a:moveTo>
                              <a:lnTo>
                                <a:pt x="0" y="0"/>
                              </a:lnTo>
                              <a:lnTo>
                                <a:pt x="0" y="11430"/>
                              </a:lnTo>
                              <a:lnTo>
                                <a:pt x="0" y="9923780"/>
                              </a:lnTo>
                              <a:lnTo>
                                <a:pt x="0" y="9936480"/>
                              </a:lnTo>
                              <a:lnTo>
                                <a:pt x="6796405" y="9936480"/>
                              </a:lnTo>
                              <a:lnTo>
                                <a:pt x="6796405" y="9923780"/>
                              </a:lnTo>
                              <a:lnTo>
                                <a:pt x="12065" y="9923780"/>
                              </a:lnTo>
                              <a:lnTo>
                                <a:pt x="12065" y="11430"/>
                              </a:lnTo>
                              <a:lnTo>
                                <a:pt x="6784340" y="11430"/>
                              </a:lnTo>
                              <a:lnTo>
                                <a:pt x="6784340" y="9923158"/>
                              </a:lnTo>
                              <a:lnTo>
                                <a:pt x="6796405" y="9923145"/>
                              </a:lnTo>
                              <a:lnTo>
                                <a:pt x="6796405" y="11430"/>
                              </a:lnTo>
                              <a:lnTo>
                                <a:pt x="6796405" y="0"/>
                              </a:lnTo>
                              <a:close/>
                            </a:path>
                          </a:pathLst>
                        </a:custGeom>
                        <a:solidFill>
                          <a:srgbClr val="000000"/>
                        </a:solidFill>
                      </wps:spPr>
                      <wps:bodyPr wrap="square" lIns="0" tIns="0" rIns="0" bIns="0" rtlCol="0">
                        <a:noAutofit/>
                      </wps:bodyPr>
                    </wps:wsp>
                  </a:graphicData>
                </a:graphic>
              </wp:anchor>
            </w:drawing>
          </mc:Choice>
          <mc:Fallback>
            <w:pict>
              <v:shape id="Graphic 52" o:spid="_x0000_s1026" o:spt="100" style="position:absolute;left:0pt;margin-left:30.95pt;margin-top:34.05pt;height:782.4pt;width:535.15pt;mso-position-horizontal-relative:page;mso-position-vertical-relative:page;z-index:-251634688;mso-width-relative:page;mso-height-relative:page;" fillcolor="#000000" filled="t" stroked="f" coordsize="6796405,9936480" o:gfxdata="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" path="m6796405,0l0,0,0,11430,0,9923780,0,9936480,6796405,9936480,6796405,9923780,12065,9923780,12065,11430,6784340,11430,6784340,9923158,6796405,9923145,6796405,11430,6796405,0xe">
                <v:fill on="t" focussize="0,0"/>
                <v:stroke on="f"/>
                <v:imagedata o:title=""/>
                <o:lock v:ext="edit" aspectratio="f"/>
                <v:textbox inset="0mm,0mm,0mm,0mm"/>
              </v:shape>
            </w:pict>
          </mc:Fallback>
        </mc:AlternateContent>
      </w:r>
      <w:r>
        <w:rPr>
          <w:b/>
          <w:spacing w:val="-5"/>
          <w:sz w:val="28"/>
        </w:rPr>
        <w:t>WEEKLY</w:t>
      </w:r>
      <w:r>
        <w:rPr>
          <w:b/>
          <w:spacing w:val="58"/>
          <w:sz w:val="28"/>
        </w:rPr>
        <w:t xml:space="preserve"> </w:t>
      </w:r>
      <w:r>
        <w:rPr>
          <w:b/>
          <w:spacing w:val="-2"/>
          <w:sz w:val="28"/>
        </w:rPr>
        <w:t>REPORT</w:t>
      </w:r>
    </w:p>
    <w:p w14:paraId="39B1E5DE">
      <w:pPr>
        <w:spacing w:before="120"/>
        <w:ind w:left="308" w:right="282" w:firstLine="0"/>
        <w:jc w:val="center"/>
        <w:rPr>
          <w:b/>
          <w:sz w:val="28"/>
        </w:rPr>
      </w:pPr>
      <w:r>
        <w:rPr>
          <w:b/>
          <w:w w:val="90"/>
          <w:sz w:val="28"/>
        </w:rPr>
        <w:t>WEEK</w:t>
      </w:r>
      <w:r>
        <w:rPr>
          <w:b/>
          <w:spacing w:val="33"/>
          <w:sz w:val="28"/>
        </w:rPr>
        <w:t xml:space="preserve"> </w:t>
      </w:r>
      <w:r>
        <w:rPr>
          <w:b/>
          <w:w w:val="90"/>
          <w:sz w:val="28"/>
        </w:rPr>
        <w:t>–6(From</w:t>
      </w:r>
      <w:r>
        <w:rPr>
          <w:b/>
          <w:spacing w:val="28"/>
          <w:sz w:val="28"/>
        </w:rPr>
        <w:t xml:space="preserve"> </w:t>
      </w:r>
      <w:r>
        <w:rPr>
          <w:b/>
          <w:w w:val="90"/>
          <w:sz w:val="28"/>
        </w:rPr>
        <w:t>07-07-202</w:t>
      </w:r>
      <w:r>
        <w:rPr>
          <w:rFonts w:hint="default"/>
          <w:b/>
          <w:w w:val="90"/>
          <w:sz w:val="28"/>
          <w:lang w:val="en-IN"/>
        </w:rPr>
        <w:t>5</w:t>
      </w:r>
      <w:r>
        <w:rPr>
          <w:b/>
          <w:spacing w:val="48"/>
          <w:w w:val="150"/>
          <w:sz w:val="28"/>
        </w:rPr>
        <w:t xml:space="preserve"> </w:t>
      </w:r>
      <w:r>
        <w:rPr>
          <w:b/>
          <w:w w:val="90"/>
          <w:sz w:val="28"/>
        </w:rPr>
        <w:t>to</w:t>
      </w:r>
      <w:r>
        <w:rPr>
          <w:b/>
          <w:spacing w:val="39"/>
          <w:sz w:val="28"/>
        </w:rPr>
        <w:t xml:space="preserve"> </w:t>
      </w:r>
      <w:r>
        <w:rPr>
          <w:b/>
          <w:w w:val="90"/>
          <w:sz w:val="28"/>
        </w:rPr>
        <w:t>13-07-</w:t>
      </w:r>
      <w:r>
        <w:rPr>
          <w:b/>
          <w:spacing w:val="-2"/>
          <w:w w:val="90"/>
          <w:sz w:val="28"/>
        </w:rPr>
        <w:t>202</w:t>
      </w:r>
      <w:r>
        <w:rPr>
          <w:rFonts w:hint="default"/>
          <w:b/>
          <w:spacing w:val="-2"/>
          <w:w w:val="90"/>
          <w:sz w:val="28"/>
          <w:lang w:val="en-IN"/>
        </w:rPr>
        <w:t>5</w:t>
      </w:r>
      <w:r>
        <w:rPr>
          <w:b/>
          <w:spacing w:val="-2"/>
          <w:w w:val="90"/>
          <w:sz w:val="28"/>
        </w:rPr>
        <w:t>)</w:t>
      </w:r>
    </w:p>
    <w:p w14:paraId="52732502">
      <w:pPr>
        <w:pStyle w:val="11"/>
        <w:spacing w:before="36"/>
        <w:rPr>
          <w:b/>
          <w:sz w:val="20"/>
        </w:rPr>
      </w:pPr>
    </w:p>
    <w:tbl>
      <w:tblPr>
        <w:tblStyle w:val="10"/>
        <w:tblW w:w="0" w:type="auto"/>
        <w:tblInd w:w="80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8855"/>
      </w:tblGrid>
      <w:tr w14:paraId="58AE2C2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49" w:hRule="atLeast"/>
        </w:trPr>
        <w:tc>
          <w:tcPr>
            <w:tcW w:w="8855" w:type="dxa"/>
          </w:tcPr>
          <w:p w14:paraId="736ABEC8">
            <w:pPr>
              <w:pStyle w:val="14"/>
              <w:spacing w:before="70" w:line="370" w:lineRule="atLeast"/>
              <w:ind w:left="43"/>
              <w:jc w:val="left"/>
              <w:rPr>
                <w:sz w:val="24"/>
              </w:rPr>
            </w:pPr>
            <w:r>
              <w:rPr>
                <w:b/>
                <w:sz w:val="24"/>
              </w:rPr>
              <w:t>Objectiveof</w:t>
            </w:r>
            <w:r>
              <w:rPr>
                <w:b/>
                <w:spacing w:val="-20"/>
                <w:sz w:val="24"/>
              </w:rPr>
              <w:t xml:space="preserve"> </w:t>
            </w:r>
            <w:r>
              <w:rPr>
                <w:b/>
                <w:sz w:val="24"/>
              </w:rPr>
              <w:t>the</w:t>
            </w:r>
            <w:r>
              <w:rPr>
                <w:b/>
                <w:spacing w:val="-23"/>
                <w:sz w:val="24"/>
              </w:rPr>
              <w:t xml:space="preserve"> </w:t>
            </w:r>
            <w:r>
              <w:rPr>
                <w:b/>
                <w:sz w:val="24"/>
              </w:rPr>
              <w:t>Activity</w:t>
            </w:r>
            <w:r>
              <w:rPr>
                <w:b/>
                <w:spacing w:val="-15"/>
                <w:sz w:val="24"/>
              </w:rPr>
              <w:t xml:space="preserve"> </w:t>
            </w:r>
            <w:r>
              <w:rPr>
                <w:sz w:val="24"/>
              </w:rPr>
              <w:t>Done:</w:t>
            </w:r>
            <w:r>
              <w:rPr>
                <w:spacing w:val="-15"/>
                <w:sz w:val="24"/>
              </w:rPr>
              <w:t xml:space="preserve"> </w:t>
            </w:r>
            <w:r>
              <w:rPr>
                <w:sz w:val="24"/>
              </w:rPr>
              <w:t>Conduct</w:t>
            </w:r>
            <w:r>
              <w:rPr>
                <w:spacing w:val="-9"/>
                <w:sz w:val="24"/>
              </w:rPr>
              <w:t xml:space="preserve"> </w:t>
            </w:r>
            <w:r>
              <w:rPr>
                <w:sz w:val="24"/>
              </w:rPr>
              <w:t>community</w:t>
            </w:r>
            <w:r>
              <w:rPr>
                <w:spacing w:val="-16"/>
                <w:sz w:val="24"/>
              </w:rPr>
              <w:t xml:space="preserve"> </w:t>
            </w:r>
            <w:r>
              <w:rPr>
                <w:sz w:val="24"/>
              </w:rPr>
              <w:t>awareness</w:t>
            </w:r>
            <w:r>
              <w:rPr>
                <w:spacing w:val="-7"/>
                <w:sz w:val="24"/>
              </w:rPr>
              <w:t xml:space="preserve"> </w:t>
            </w:r>
            <w:r>
              <w:rPr>
                <w:sz w:val="24"/>
              </w:rPr>
              <w:t>programs on</w:t>
            </w:r>
            <w:r>
              <w:rPr>
                <w:spacing w:val="-15"/>
                <w:sz w:val="24"/>
              </w:rPr>
              <w:t xml:space="preserve"> </w:t>
            </w:r>
            <w:r>
              <w:rPr>
                <w:sz w:val="24"/>
              </w:rPr>
              <w:t xml:space="preserve">water and </w:t>
            </w:r>
            <w:r>
              <w:rPr>
                <w:spacing w:val="-2"/>
                <w:sz w:val="24"/>
              </w:rPr>
              <w:t>sanitation</w:t>
            </w:r>
          </w:p>
        </w:tc>
      </w:tr>
      <w:tr w14:paraId="3132477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8" w:hRule="atLeast"/>
        </w:trPr>
        <w:tc>
          <w:tcPr>
            <w:tcW w:w="8855" w:type="dxa"/>
          </w:tcPr>
          <w:p w14:paraId="02512D53">
            <w:pPr>
              <w:pStyle w:val="14"/>
              <w:spacing w:before="93"/>
              <w:ind w:left="43"/>
              <w:jc w:val="left"/>
              <w:rPr>
                <w:b/>
                <w:sz w:val="24"/>
              </w:rPr>
            </w:pPr>
            <w:r>
              <w:rPr>
                <w:b/>
                <w:spacing w:val="-2"/>
                <w:sz w:val="24"/>
              </w:rPr>
              <w:t>Detailed</w:t>
            </w:r>
            <w:r>
              <w:rPr>
                <w:b/>
                <w:spacing w:val="-1"/>
                <w:sz w:val="24"/>
              </w:rPr>
              <w:t xml:space="preserve"> </w:t>
            </w:r>
            <w:r>
              <w:rPr>
                <w:b/>
                <w:spacing w:val="-2"/>
                <w:sz w:val="24"/>
              </w:rPr>
              <w:t>Report:</w:t>
            </w:r>
          </w:p>
        </w:tc>
      </w:tr>
      <w:tr w14:paraId="4CAE63E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937" w:hRule="atLeast"/>
        </w:trPr>
        <w:tc>
          <w:tcPr>
            <w:tcW w:w="8855" w:type="dxa"/>
          </w:tcPr>
          <w:p w14:paraId="08773644">
            <w:pPr>
              <w:pStyle w:val="14"/>
              <w:spacing w:before="222" w:line="276" w:lineRule="auto"/>
              <w:ind w:left="196" w:right="266" w:firstLine="158"/>
              <w:jc w:val="both"/>
              <w:rPr>
                <w:sz w:val="24"/>
              </w:rPr>
            </w:pPr>
            <w:r>
              <w:rPr>
                <w:sz w:val="24"/>
              </w:rPr>
              <w:t xml:space="preserve">we conducted community awareness programs on water and sanitation in the rural village of Mylavaram The programs were designed to educate and raise awareness among community members about the importance of clean water and health and well- </w:t>
            </w:r>
            <w:r>
              <w:rPr>
                <w:spacing w:val="-2"/>
                <w:sz w:val="24"/>
              </w:rPr>
              <w:t>being.</w:t>
            </w:r>
          </w:p>
          <w:p w14:paraId="1028029A">
            <w:pPr>
              <w:pStyle w:val="14"/>
              <w:spacing w:before="58"/>
              <w:jc w:val="left"/>
              <w:rPr>
                <w:b/>
                <w:sz w:val="24"/>
              </w:rPr>
            </w:pPr>
          </w:p>
          <w:p w14:paraId="0B35041D">
            <w:pPr>
              <w:pStyle w:val="14"/>
              <w:spacing w:before="0" w:line="276" w:lineRule="auto"/>
              <w:ind w:left="196" w:right="289" w:firstLine="158"/>
              <w:jc w:val="both"/>
              <w:rPr>
                <w:sz w:val="24"/>
              </w:rPr>
            </w:pPr>
            <w:r>
              <w:rPr>
                <w:sz w:val="24"/>
              </w:rPr>
              <w:t>We organized several interactive sessions with</w:t>
            </w:r>
            <w:r>
              <w:rPr>
                <w:spacing w:val="-1"/>
                <w:sz w:val="24"/>
              </w:rPr>
              <w:t xml:space="preserve"> </w:t>
            </w:r>
            <w:r>
              <w:rPr>
                <w:sz w:val="24"/>
              </w:rPr>
              <w:t>community</w:t>
            </w:r>
            <w:r>
              <w:rPr>
                <w:spacing w:val="-1"/>
                <w:sz w:val="24"/>
              </w:rPr>
              <w:t xml:space="preserve"> </w:t>
            </w:r>
            <w:r>
              <w:rPr>
                <w:sz w:val="24"/>
              </w:rPr>
              <w:t>members, including men, women, and children, to discuss various issues related to water and health. We also distributed informational materials, such as brochures and flyers, that provided tips on how to maintain good health and conserve water.</w:t>
            </w:r>
          </w:p>
          <w:p w14:paraId="76CE3B36">
            <w:pPr>
              <w:pStyle w:val="14"/>
              <w:spacing w:before="53"/>
              <w:jc w:val="left"/>
              <w:rPr>
                <w:b/>
                <w:sz w:val="24"/>
              </w:rPr>
            </w:pPr>
          </w:p>
          <w:p w14:paraId="1FDB32F2">
            <w:pPr>
              <w:pStyle w:val="14"/>
              <w:spacing w:before="0" w:line="276" w:lineRule="auto"/>
              <w:ind w:left="196" w:right="259" w:firstLine="158"/>
              <w:jc w:val="both"/>
              <w:rPr>
                <w:sz w:val="24"/>
              </w:rPr>
            </w:pPr>
            <w:r>
              <w:rPr>
                <w:sz w:val="24"/>
              </w:rPr>
              <w:t>The programs were well-received by the community, and we observed a significant improvement in their knowledge and attitudes towards water and health Community members</w:t>
            </w:r>
            <w:r>
              <w:rPr>
                <w:spacing w:val="-6"/>
                <w:sz w:val="24"/>
              </w:rPr>
              <w:t xml:space="preserve"> </w:t>
            </w:r>
            <w:r>
              <w:rPr>
                <w:sz w:val="24"/>
              </w:rPr>
              <w:t>expressed</w:t>
            </w:r>
            <w:r>
              <w:rPr>
                <w:spacing w:val="-4"/>
                <w:sz w:val="24"/>
              </w:rPr>
              <w:t xml:space="preserve"> </w:t>
            </w:r>
            <w:r>
              <w:rPr>
                <w:sz w:val="24"/>
              </w:rPr>
              <w:t>their appreciation</w:t>
            </w:r>
            <w:r>
              <w:rPr>
                <w:spacing w:val="-3"/>
                <w:sz w:val="24"/>
              </w:rPr>
              <w:t xml:space="preserve"> </w:t>
            </w:r>
            <w:r>
              <w:rPr>
                <w:sz w:val="24"/>
              </w:rPr>
              <w:t>for</w:t>
            </w:r>
            <w:r>
              <w:rPr>
                <w:spacing w:val="-12"/>
                <w:sz w:val="24"/>
              </w:rPr>
              <w:t xml:space="preserve"> </w:t>
            </w:r>
            <w:r>
              <w:rPr>
                <w:sz w:val="24"/>
              </w:rPr>
              <w:t>the</w:t>
            </w:r>
            <w:r>
              <w:rPr>
                <w:spacing w:val="-1"/>
                <w:sz w:val="24"/>
              </w:rPr>
              <w:t xml:space="preserve"> </w:t>
            </w:r>
            <w:r>
              <w:rPr>
                <w:sz w:val="24"/>
              </w:rPr>
              <w:t>informative</w:t>
            </w:r>
            <w:r>
              <w:rPr>
                <w:spacing w:val="-4"/>
                <w:sz w:val="24"/>
              </w:rPr>
              <w:t xml:space="preserve"> </w:t>
            </w:r>
            <w:r>
              <w:rPr>
                <w:sz w:val="24"/>
              </w:rPr>
              <w:t>sessions</w:t>
            </w:r>
            <w:r>
              <w:rPr>
                <w:spacing w:val="-7"/>
                <w:sz w:val="24"/>
              </w:rPr>
              <w:t xml:space="preserve"> </w:t>
            </w:r>
            <w:r>
              <w:rPr>
                <w:sz w:val="24"/>
              </w:rPr>
              <w:t>and the</w:t>
            </w:r>
            <w:r>
              <w:rPr>
                <w:spacing w:val="-1"/>
                <w:sz w:val="24"/>
              </w:rPr>
              <w:t xml:space="preserve"> </w:t>
            </w:r>
            <w:r>
              <w:rPr>
                <w:sz w:val="24"/>
              </w:rPr>
              <w:t>materials</w:t>
            </w:r>
            <w:r>
              <w:rPr>
                <w:spacing w:val="-9"/>
                <w:sz w:val="24"/>
              </w:rPr>
              <w:t xml:space="preserve"> </w:t>
            </w:r>
            <w:r>
              <w:rPr>
                <w:sz w:val="24"/>
              </w:rPr>
              <w:t xml:space="preserve">we </w:t>
            </w:r>
            <w:r>
              <w:rPr>
                <w:spacing w:val="-2"/>
                <w:sz w:val="24"/>
              </w:rPr>
              <w:t>distributed.</w:t>
            </w:r>
          </w:p>
          <w:p w14:paraId="6D6F2BAC">
            <w:pPr>
              <w:pStyle w:val="14"/>
              <w:spacing w:before="58"/>
              <w:jc w:val="left"/>
              <w:rPr>
                <w:b/>
                <w:sz w:val="24"/>
              </w:rPr>
            </w:pPr>
          </w:p>
          <w:p w14:paraId="121C3A9A">
            <w:pPr>
              <w:pStyle w:val="14"/>
              <w:spacing w:before="1" w:line="266" w:lineRule="auto"/>
              <w:ind w:left="196" w:right="258" w:firstLine="158"/>
              <w:jc w:val="both"/>
              <w:rPr>
                <w:sz w:val="24"/>
              </w:rPr>
            </w:pPr>
            <w:r>
              <w:rPr>
                <w:sz w:val="24"/>
              </w:rPr>
              <w:t>Based on the success of these programs, we recommend that similar awareness programs be conducted regularly in rural communities to educate and raise awareness among community members about the importance of health and pure +water. We also recommend that government and non-governmental organizations invest in the development</w:t>
            </w:r>
            <w:r>
              <w:rPr>
                <w:spacing w:val="-9"/>
                <w:sz w:val="24"/>
              </w:rPr>
              <w:t xml:space="preserve"> </w:t>
            </w:r>
            <w:r>
              <w:rPr>
                <w:sz w:val="24"/>
              </w:rPr>
              <w:t>of</w:t>
            </w:r>
            <w:r>
              <w:rPr>
                <w:spacing w:val="-15"/>
                <w:sz w:val="24"/>
              </w:rPr>
              <w:t xml:space="preserve"> </w:t>
            </w:r>
            <w:r>
              <w:rPr>
                <w:sz w:val="24"/>
              </w:rPr>
              <w:t>infrastructure</w:t>
            </w:r>
            <w:r>
              <w:rPr>
                <w:spacing w:val="-9"/>
                <w:sz w:val="24"/>
              </w:rPr>
              <w:t xml:space="preserve"> </w:t>
            </w:r>
            <w:r>
              <w:rPr>
                <w:sz w:val="24"/>
              </w:rPr>
              <w:t>and</w:t>
            </w:r>
            <w:r>
              <w:rPr>
                <w:spacing w:val="-6"/>
                <w:sz w:val="24"/>
              </w:rPr>
              <w:t xml:space="preserve"> </w:t>
            </w:r>
            <w:r>
              <w:rPr>
                <w:sz w:val="24"/>
              </w:rPr>
              <w:t>resources</w:t>
            </w:r>
            <w:r>
              <w:rPr>
                <w:spacing w:val="-15"/>
                <w:sz w:val="24"/>
              </w:rPr>
              <w:t xml:space="preserve"> </w:t>
            </w:r>
            <w:r>
              <w:rPr>
                <w:sz w:val="24"/>
              </w:rPr>
              <w:t>to</w:t>
            </w:r>
            <w:r>
              <w:rPr>
                <w:spacing w:val="-2"/>
                <w:sz w:val="24"/>
              </w:rPr>
              <w:t xml:space="preserve"> </w:t>
            </w:r>
            <w:r>
              <w:rPr>
                <w:sz w:val="24"/>
              </w:rPr>
              <w:t>improve</w:t>
            </w:r>
            <w:r>
              <w:rPr>
                <w:spacing w:val="-15"/>
                <w:sz w:val="24"/>
              </w:rPr>
              <w:t xml:space="preserve"> </w:t>
            </w:r>
            <w:r>
              <w:rPr>
                <w:sz w:val="24"/>
              </w:rPr>
              <w:t>access</w:t>
            </w:r>
            <w:r>
              <w:rPr>
                <w:spacing w:val="-15"/>
                <w:sz w:val="24"/>
              </w:rPr>
              <w:t xml:space="preserve"> </w:t>
            </w:r>
            <w:r>
              <w:rPr>
                <w:sz w:val="24"/>
              </w:rPr>
              <w:t>to</w:t>
            </w:r>
            <w:r>
              <w:rPr>
                <w:spacing w:val="-2"/>
                <w:sz w:val="24"/>
              </w:rPr>
              <w:t xml:space="preserve"> </w:t>
            </w:r>
            <w:r>
              <w:rPr>
                <w:sz w:val="24"/>
              </w:rPr>
              <w:t>clean</w:t>
            </w:r>
            <w:r>
              <w:rPr>
                <w:spacing w:val="-15"/>
                <w:sz w:val="24"/>
              </w:rPr>
              <w:t xml:space="preserve"> </w:t>
            </w:r>
            <w:r>
              <w:rPr>
                <w:sz w:val="24"/>
              </w:rPr>
              <w:t>water</w:t>
            </w:r>
            <w:r>
              <w:rPr>
                <w:spacing w:val="-10"/>
                <w:sz w:val="24"/>
              </w:rPr>
              <w:t xml:space="preserve"> </w:t>
            </w:r>
            <w:r>
              <w:rPr>
                <w:sz w:val="24"/>
              </w:rPr>
              <w:t>and</w:t>
            </w:r>
            <w:r>
              <w:rPr>
                <w:spacing w:val="-2"/>
                <w:sz w:val="24"/>
              </w:rPr>
              <w:t xml:space="preserve"> </w:t>
            </w:r>
            <w:r>
              <w:rPr>
                <w:sz w:val="24"/>
              </w:rPr>
              <w:t>health care facilities in rural areas.</w:t>
            </w:r>
          </w:p>
        </w:tc>
      </w:tr>
    </w:tbl>
    <w:p w14:paraId="0A972374">
      <w:pPr>
        <w:pStyle w:val="14"/>
        <w:spacing w:after="0" w:line="266" w:lineRule="auto"/>
        <w:jc w:val="both"/>
        <w:rPr>
          <w:sz w:val="24"/>
        </w:rPr>
        <w:sectPr>
          <w:footerReference r:id="rId18" w:type="default"/>
          <w:footerReference r:id="rId19" w:type="even"/>
          <w:pgSz w:w="11960" w:h="16880"/>
          <w:pgMar w:top="1880" w:right="992" w:bottom="760" w:left="992" w:header="0" w:footer="568" w:gutter="0"/>
          <w:cols w:space="720" w:num="1"/>
        </w:sectPr>
      </w:pPr>
    </w:p>
    <w:p w14:paraId="39413148">
      <w:pPr>
        <w:spacing w:before="79"/>
        <w:ind w:left="900" w:right="0" w:firstLine="0"/>
        <w:jc w:val="left"/>
        <w:rPr>
          <w:i/>
          <w:sz w:val="21"/>
        </w:rPr>
      </w:pPr>
      <w:r>
        <w:rPr>
          <w:i/>
          <w:sz w:val="21"/>
        </w:rPr>
        <mc:AlternateContent>
          <mc:Choice Requires="wpg">
            <w:drawing>
              <wp:anchor distT="0" distB="0" distL="0" distR="0" simplePos="0" relativeHeight="251681792" behindDoc="1" locked="0" layoutInCell="1" allowOverlap="1">
                <wp:simplePos x="0" y="0"/>
                <wp:positionH relativeFrom="page">
                  <wp:posOffset>279400</wp:posOffset>
                </wp:positionH>
                <wp:positionV relativeFrom="page">
                  <wp:posOffset>697865</wp:posOffset>
                </wp:positionV>
                <wp:extent cx="6860540" cy="9671050"/>
                <wp:effectExtent l="0" t="0" r="0" b="0"/>
                <wp:wrapNone/>
                <wp:docPr id="53" name="Group 53"/>
                <wp:cNvGraphicFramePr/>
                <a:graphic xmlns:a="http://schemas.openxmlformats.org/drawingml/2006/main">
                  <a:graphicData uri="http://schemas.microsoft.com/office/word/2010/wordprocessingGroup">
                    <wpg:wgp>
                      <wpg:cNvGrpSpPr/>
                      <wpg:grpSpPr>
                        <a:xfrm>
                          <a:off x="0" y="0"/>
                          <a:ext cx="6860540" cy="9671050"/>
                          <a:chOff x="0" y="0"/>
                          <a:chExt cx="6860540" cy="9671050"/>
                        </a:xfrm>
                      </wpg:grpSpPr>
                      <wps:wsp>
                        <wps:cNvPr id="54" name="Graphic 54"/>
                        <wps:cNvSpPr/>
                        <wps:spPr>
                          <a:xfrm>
                            <a:off x="0" y="0"/>
                            <a:ext cx="6860540" cy="9671050"/>
                          </a:xfrm>
                          <a:custGeom>
                            <a:avLst/>
                            <a:gdLst/>
                            <a:ahLst/>
                            <a:cxnLst/>
                            <a:rect l="l" t="t" r="r" b="b"/>
                            <a:pathLst>
                              <a:path w="6860540" h="9671050">
                                <a:moveTo>
                                  <a:pt x="6860540" y="0"/>
                                </a:moveTo>
                                <a:lnTo>
                                  <a:pt x="0" y="0"/>
                                </a:lnTo>
                                <a:lnTo>
                                  <a:pt x="0" y="11430"/>
                                </a:lnTo>
                                <a:lnTo>
                                  <a:pt x="0" y="9658350"/>
                                </a:lnTo>
                                <a:lnTo>
                                  <a:pt x="0" y="9671050"/>
                                </a:lnTo>
                                <a:lnTo>
                                  <a:pt x="6860540" y="9671050"/>
                                </a:lnTo>
                                <a:lnTo>
                                  <a:pt x="6860540" y="9658350"/>
                                </a:lnTo>
                                <a:lnTo>
                                  <a:pt x="12065" y="9658350"/>
                                </a:lnTo>
                                <a:lnTo>
                                  <a:pt x="12065" y="11430"/>
                                </a:lnTo>
                                <a:lnTo>
                                  <a:pt x="6848475" y="11430"/>
                                </a:lnTo>
                                <a:lnTo>
                                  <a:pt x="6848475" y="9657728"/>
                                </a:lnTo>
                                <a:lnTo>
                                  <a:pt x="6860540" y="9657715"/>
                                </a:lnTo>
                                <a:lnTo>
                                  <a:pt x="6860540" y="11430"/>
                                </a:lnTo>
                                <a:lnTo>
                                  <a:pt x="6860540" y="0"/>
                                </a:lnTo>
                                <a:close/>
                              </a:path>
                            </a:pathLst>
                          </a:custGeom>
                          <a:solidFill>
                            <a:srgbClr val="000000"/>
                          </a:solidFill>
                        </wps:spPr>
                        <wps:bodyPr wrap="square" lIns="0" tIns="0" rIns="0" bIns="0" rtlCol="0">
                          <a:noAutofit/>
                        </wps:bodyPr>
                      </wps:wsp>
                      <pic:pic xmlns:pic="http://schemas.openxmlformats.org/drawingml/2006/picture">
                        <pic:nvPicPr>
                          <pic:cNvPr id="55" name="Image 55"/>
                          <pic:cNvPicPr/>
                        </pic:nvPicPr>
                        <pic:blipFill>
                          <a:blip r:embed="rId49" cstate="print"/>
                          <a:stretch>
                            <a:fillRect/>
                          </a:stretch>
                        </pic:blipFill>
                        <pic:spPr>
                          <a:xfrm>
                            <a:off x="126364" y="3494404"/>
                            <a:ext cx="6401815" cy="4867275"/>
                          </a:xfrm>
                          <a:prstGeom prst="rect">
                            <a:avLst/>
                          </a:prstGeom>
                        </pic:spPr>
                      </pic:pic>
                    </wpg:wgp>
                  </a:graphicData>
                </a:graphic>
              </wp:anchor>
            </w:drawing>
          </mc:Choice>
          <mc:Fallback>
            <w:pict>
              <v:group id="_x0000_s1026" o:spid="_x0000_s1026" o:spt="203" style="position:absolute;left:0pt;margin-left:22pt;margin-top:54.95pt;height:761.5pt;width:540.2pt;mso-position-horizontal-relative:page;mso-position-vertical-relative:page;z-index:-251634688;mso-width-relative:page;mso-height-relative:page;" coordsize="6860540,9671050" o:gfxdata="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">
                <o:lock v:ext="edit" aspectratio="f"/>
                <v:shape id="Graphic 54" o:spid="_x0000_s1026" o:spt="100" style="position:absolute;left:0;top:0;height:9671050;width:6860540;" fillcolor="#000000" filled="t" stroked="f" coordsize="6860540,9671050" o:gfxdata="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vcSqC/&#10;AAAA2wAAAA8AAAAAAAAAAQAgAAAAIgAAAGRycy9kb3ducmV2LnhtbFBLAQIUABQAAAAIAIdO4kAz&#10;LwWeOwAAADkAAAAQAAAAAAAAAAEAIAAAAA4BAABkcnMvc2hhcGV4bWwueG1sUEsFBgAAAAAGAAYA&#10;WwEAALgDAAAAAA==&#10;" path="m6860540,0l0,0,0,11430,0,9658350,0,9671050,6860540,9671050,6860540,9658350,12065,9658350,12065,11430,6848475,11430,6848475,9657728,6860540,9657715,6860540,11430,6860540,0xe">
                  <v:fill on="t" focussize="0,0"/>
                  <v:stroke on="f"/>
                  <v:imagedata o:title=""/>
                  <o:lock v:ext="edit" aspectratio="f"/>
                  <v:textbox inset="0mm,0mm,0mm,0mm"/>
                </v:shape>
                <v:shape id="Image 55" o:spid="_x0000_s1026" o:spt="75" type="#_x0000_t75" style="position:absolute;left:126364;top:3494404;height:4867275;width:6401815;" filled="f" o:preferrelative="t" stroked="f" coordsize="21600,21600" o:gfxdata="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sWE9+8AAAA&#10;2wAAAA8AAAAAAAAAAQAgAAAAIgAAAGRycy9kb3ducmV2LnhtbFBLAQIUABQAAAAIAIdO4kAzLwWe&#10;OwAAADkAAAAQAAAAAAAAAAEAIAAAAAsBAABkcnMvc2hhcGV4bWwueG1sUEsFBgAAAAAGAAYAWwEA&#10;ALUDAAAAAA==&#10;">
                  <v:fill on="f" focussize="0,0"/>
                  <v:stroke on="f"/>
                  <v:imagedata r:id="rId49" o:title=""/>
                  <o:lock v:ext="edit" aspectratio="f"/>
                </v:shape>
              </v:group>
            </w:pict>
          </mc:Fallback>
        </mc:AlternateContent>
      </w:r>
      <w:r>
        <w:rPr>
          <w:i/>
          <w:color w:val="1F1F1F"/>
          <w:spacing w:val="-10"/>
          <w:sz w:val="21"/>
        </w:rPr>
        <w:t>.</w:t>
      </w:r>
    </w:p>
    <w:p w14:paraId="703DA655">
      <w:pPr>
        <w:pStyle w:val="5"/>
        <w:tabs>
          <w:tab w:val="left" w:pos="5946"/>
        </w:tabs>
        <w:spacing w:before="10" w:line="730" w:lineRule="atLeast"/>
        <w:ind w:left="462" w:right="1986" w:firstLine="1954"/>
      </w:pPr>
      <w:r>
        <w:t>CHAPTER5</w:t>
      </w:r>
      <w:r>
        <w:rPr>
          <w:spacing w:val="40"/>
        </w:rPr>
        <w:t xml:space="preserve"> </w:t>
      </w:r>
      <w:r>
        <w:t>: OUTCOMES</w:t>
      </w:r>
      <w:r>
        <w:tab/>
      </w:r>
      <w:r>
        <w:rPr>
          <w:spacing w:val="-2"/>
          <w:w w:val="90"/>
        </w:rPr>
        <w:t xml:space="preserve">DESCRIPTION </w:t>
      </w:r>
      <w:r>
        <w:t>SURVEY QUESTIONNAIRE:</w:t>
      </w:r>
    </w:p>
    <w:p w14:paraId="1499D478">
      <w:pPr>
        <w:pStyle w:val="11"/>
        <w:spacing w:before="3"/>
        <w:rPr>
          <w:b/>
          <w:sz w:val="28"/>
        </w:rPr>
      </w:pPr>
    </w:p>
    <w:p w14:paraId="6AE474AF">
      <w:pPr>
        <w:pStyle w:val="11"/>
        <w:spacing w:line="357" w:lineRule="auto"/>
        <w:ind w:left="472" w:right="46" w:hanging="10"/>
        <w:jc w:val="both"/>
      </w:pPr>
      <w:r>
        <w:t>The</w:t>
      </w:r>
      <w:r>
        <w:rPr>
          <w:spacing w:val="-15"/>
        </w:rPr>
        <w:t xml:space="preserve"> </w:t>
      </w:r>
      <w:r>
        <w:t>following</w:t>
      </w:r>
      <w:r>
        <w:rPr>
          <w:spacing w:val="-15"/>
        </w:rPr>
        <w:t xml:space="preserve"> </w:t>
      </w:r>
      <w:r>
        <w:t>survey</w:t>
      </w:r>
      <w:r>
        <w:rPr>
          <w:spacing w:val="-15"/>
        </w:rPr>
        <w:t xml:space="preserve"> </w:t>
      </w:r>
      <w:r>
        <w:t>questionnaire</w:t>
      </w:r>
      <w:r>
        <w:rPr>
          <w:spacing w:val="-15"/>
        </w:rPr>
        <w:t xml:space="preserve"> </w:t>
      </w:r>
      <w:r>
        <w:t>was</w:t>
      </w:r>
      <w:r>
        <w:rPr>
          <w:spacing w:val="-15"/>
        </w:rPr>
        <w:t xml:space="preserve"> </w:t>
      </w:r>
      <w:r>
        <w:t>designed</w:t>
      </w:r>
      <w:r>
        <w:rPr>
          <w:spacing w:val="-15"/>
        </w:rPr>
        <w:t xml:space="preserve"> </w:t>
      </w:r>
      <w:r>
        <w:t>with</w:t>
      </w:r>
      <w:r>
        <w:rPr>
          <w:spacing w:val="-15"/>
        </w:rPr>
        <w:t xml:space="preserve"> </w:t>
      </w:r>
      <w:r>
        <w:t>an</w:t>
      </w:r>
      <w:r>
        <w:rPr>
          <w:spacing w:val="-15"/>
        </w:rPr>
        <w:t xml:space="preserve"> </w:t>
      </w:r>
      <w:r>
        <w:t>aim</w:t>
      </w:r>
      <w:r>
        <w:rPr>
          <w:spacing w:val="-15"/>
        </w:rPr>
        <w:t xml:space="preserve"> </w:t>
      </w:r>
      <w:r>
        <w:t>of</w:t>
      </w:r>
      <w:r>
        <w:rPr>
          <w:spacing w:val="-15"/>
        </w:rPr>
        <w:t xml:space="preserve"> </w:t>
      </w:r>
      <w:r>
        <w:t>generating</w:t>
      </w:r>
      <w:r>
        <w:rPr>
          <w:spacing w:val="2"/>
        </w:rPr>
        <w:t xml:space="preserve"> </w:t>
      </w:r>
      <w:r>
        <w:t>data</w:t>
      </w:r>
      <w:r>
        <w:rPr>
          <w:spacing w:val="-15"/>
        </w:rPr>
        <w:t xml:space="preserve"> </w:t>
      </w:r>
      <w:r>
        <w:t>related</w:t>
      </w:r>
      <w:r>
        <w:rPr>
          <w:spacing w:val="-11"/>
        </w:rPr>
        <w:t xml:space="preserve"> </w:t>
      </w:r>
      <w:r>
        <w:t>to</w:t>
      </w:r>
      <w:r>
        <w:rPr>
          <w:spacing w:val="-11"/>
        </w:rPr>
        <w:t xml:space="preserve"> </w:t>
      </w:r>
      <w:r>
        <w:t>people Perception on facing the health care facilities. The respondents were asked to fill the questionnaire.</w:t>
      </w:r>
      <w:r>
        <w:rPr>
          <w:spacing w:val="-15"/>
        </w:rPr>
        <w:t xml:space="preserve"> </w:t>
      </w:r>
      <w:r>
        <w:t>Questions</w:t>
      </w:r>
      <w:r>
        <w:rPr>
          <w:spacing w:val="-15"/>
        </w:rPr>
        <w:t xml:space="preserve"> </w:t>
      </w:r>
      <w:r>
        <w:t>were</w:t>
      </w:r>
      <w:r>
        <w:rPr>
          <w:spacing w:val="-15"/>
        </w:rPr>
        <w:t xml:space="preserve"> </w:t>
      </w:r>
      <w:r>
        <w:t>framed</w:t>
      </w:r>
      <w:r>
        <w:rPr>
          <w:spacing w:val="-11"/>
        </w:rPr>
        <w:t xml:space="preserve"> </w:t>
      </w:r>
      <w:r>
        <w:t>in</w:t>
      </w:r>
      <w:r>
        <w:rPr>
          <w:spacing w:val="-12"/>
        </w:rPr>
        <w:t xml:space="preserve"> </w:t>
      </w:r>
      <w:r>
        <w:t>logical</w:t>
      </w:r>
      <w:r>
        <w:rPr>
          <w:spacing w:val="-13"/>
        </w:rPr>
        <w:t xml:space="preserve"> </w:t>
      </w:r>
      <w:r>
        <w:t>order</w:t>
      </w:r>
      <w:r>
        <w:rPr>
          <w:spacing w:val="-11"/>
        </w:rPr>
        <w:t xml:space="preserve"> </w:t>
      </w:r>
      <w:r>
        <w:t>and</w:t>
      </w:r>
      <w:r>
        <w:rPr>
          <w:spacing w:val="-13"/>
        </w:rPr>
        <w:t xml:space="preserve"> </w:t>
      </w:r>
      <w:r>
        <w:t>were</w:t>
      </w:r>
      <w:r>
        <w:rPr>
          <w:spacing w:val="-15"/>
        </w:rPr>
        <w:t xml:space="preserve"> </w:t>
      </w:r>
      <w:r>
        <w:t>of</w:t>
      </w:r>
      <w:r>
        <w:rPr>
          <w:spacing w:val="-15"/>
        </w:rPr>
        <w:t xml:space="preserve"> </w:t>
      </w:r>
      <w:r>
        <w:t>different</w:t>
      </w:r>
      <w:r>
        <w:rPr>
          <w:spacing w:val="-4"/>
        </w:rPr>
        <w:t xml:space="preserve"> </w:t>
      </w:r>
      <w:r>
        <w:t>types.</w:t>
      </w:r>
      <w:r>
        <w:rPr>
          <w:spacing w:val="-7"/>
        </w:rPr>
        <w:t xml:space="preserve"> </w:t>
      </w:r>
      <w:r>
        <w:t>Few</w:t>
      </w:r>
      <w:r>
        <w:rPr>
          <w:spacing w:val="-13"/>
        </w:rPr>
        <w:t xml:space="preserve"> </w:t>
      </w:r>
      <w:r>
        <w:t>are</w:t>
      </w:r>
      <w:r>
        <w:rPr>
          <w:spacing w:val="-15"/>
        </w:rPr>
        <w:t xml:space="preserve"> </w:t>
      </w:r>
      <w:r>
        <w:t>a</w:t>
      </w:r>
      <w:r>
        <w:rPr>
          <w:spacing w:val="-15"/>
        </w:rPr>
        <w:t xml:space="preserve"> </w:t>
      </w:r>
      <w:r>
        <w:t>short answer where as few are rating scales. This diversified approach while framing the Survey questionnaire helped</w:t>
      </w:r>
      <w:r>
        <w:rPr>
          <w:spacing w:val="-2"/>
        </w:rPr>
        <w:t xml:space="preserve"> </w:t>
      </w:r>
      <w:r>
        <w:t>us in</w:t>
      </w:r>
      <w:r>
        <w:rPr>
          <w:spacing w:val="-12"/>
        </w:rPr>
        <w:t xml:space="preserve"> </w:t>
      </w:r>
      <w:r>
        <w:t>collecting</w:t>
      </w:r>
      <w:r>
        <w:rPr>
          <w:spacing w:val="-2"/>
        </w:rPr>
        <w:t xml:space="preserve"> </w:t>
      </w:r>
      <w:r>
        <w:t>the</w:t>
      </w:r>
      <w:r>
        <w:rPr>
          <w:spacing w:val="-8"/>
        </w:rPr>
        <w:t xml:space="preserve"> </w:t>
      </w:r>
      <w:r>
        <w:t>data</w:t>
      </w:r>
      <w:r>
        <w:rPr>
          <w:spacing w:val="-4"/>
        </w:rPr>
        <w:t xml:space="preserve"> </w:t>
      </w:r>
      <w:r>
        <w:t>in</w:t>
      </w:r>
      <w:r>
        <w:rPr>
          <w:spacing w:val="-12"/>
        </w:rPr>
        <w:t xml:space="preserve"> </w:t>
      </w:r>
      <w:r>
        <w:t>an</w:t>
      </w:r>
      <w:r>
        <w:rPr>
          <w:spacing w:val="-12"/>
        </w:rPr>
        <w:t xml:space="preserve"> </w:t>
      </w:r>
      <w:r>
        <w:t>easier format without much</w:t>
      </w:r>
      <w:r>
        <w:rPr>
          <w:spacing w:val="-11"/>
        </w:rPr>
        <w:t xml:space="preserve"> </w:t>
      </w:r>
      <w:r>
        <w:t>chaos. It</w:t>
      </w:r>
      <w:r>
        <w:rPr>
          <w:spacing w:val="-3"/>
        </w:rPr>
        <w:t xml:space="preserve"> </w:t>
      </w:r>
      <w:r>
        <w:t>must be noted</w:t>
      </w:r>
      <w:r>
        <w:rPr>
          <w:spacing w:val="-14"/>
        </w:rPr>
        <w:t xml:space="preserve"> </w:t>
      </w:r>
      <w:r>
        <w:t>that the responses are entirely based on</w:t>
      </w:r>
      <w:r>
        <w:rPr>
          <w:spacing w:val="-4"/>
        </w:rPr>
        <w:t xml:space="preserve"> </w:t>
      </w:r>
      <w:r>
        <w:t>the perception of</w:t>
      </w:r>
      <w:r>
        <w:rPr>
          <w:spacing w:val="-13"/>
        </w:rPr>
        <w:t xml:space="preserve"> </w:t>
      </w:r>
      <w:r>
        <w:t>the respondents.</w:t>
      </w:r>
    </w:p>
    <w:p w14:paraId="6954C7AC">
      <w:pPr>
        <w:pStyle w:val="11"/>
        <w:spacing w:after="0" w:line="357" w:lineRule="auto"/>
        <w:jc w:val="both"/>
        <w:sectPr>
          <w:pgSz w:w="11900" w:h="16880"/>
          <w:pgMar w:top="1100" w:right="1133" w:bottom="760" w:left="992" w:header="0" w:footer="568" w:gutter="0"/>
          <w:cols w:space="720" w:num="1"/>
        </w:sectPr>
      </w:pPr>
    </w:p>
    <w:p w14:paraId="585B3764">
      <w:pPr>
        <w:pStyle w:val="11"/>
        <w:spacing w:before="4"/>
        <w:rPr>
          <w:sz w:val="17"/>
        </w:rPr>
      </w:pPr>
      <w:r>
        <w:rPr>
          <w:sz w:val="17"/>
        </w:rPr>
        <mc:AlternateContent>
          <mc:Choice Requires="wpg">
            <w:drawing>
              <wp:anchor distT="0" distB="0" distL="0" distR="0" simplePos="0" relativeHeight="251682816" behindDoc="1" locked="0" layoutInCell="1" allowOverlap="1">
                <wp:simplePos x="0" y="0"/>
                <wp:positionH relativeFrom="page">
                  <wp:posOffset>279400</wp:posOffset>
                </wp:positionH>
                <wp:positionV relativeFrom="page">
                  <wp:posOffset>620395</wp:posOffset>
                </wp:positionV>
                <wp:extent cx="6860540" cy="9707880"/>
                <wp:effectExtent l="0" t="0" r="0" b="0"/>
                <wp:wrapNone/>
                <wp:docPr id="58" name="Group 58"/>
                <wp:cNvGraphicFramePr/>
                <a:graphic xmlns:a="http://schemas.openxmlformats.org/drawingml/2006/main">
                  <a:graphicData uri="http://schemas.microsoft.com/office/word/2010/wordprocessingGroup">
                    <wpg:wgp>
                      <wpg:cNvGrpSpPr/>
                      <wpg:grpSpPr>
                        <a:xfrm>
                          <a:off x="0" y="0"/>
                          <a:ext cx="6860540" cy="9707880"/>
                          <a:chOff x="0" y="0"/>
                          <a:chExt cx="6860540" cy="9707880"/>
                        </a:xfrm>
                      </wpg:grpSpPr>
                      <pic:pic xmlns:pic="http://schemas.openxmlformats.org/drawingml/2006/picture">
                        <pic:nvPicPr>
                          <pic:cNvPr id="59" name="Image 59"/>
                          <pic:cNvPicPr/>
                        </pic:nvPicPr>
                        <pic:blipFill>
                          <a:blip r:embed="rId50" cstate="print"/>
                          <a:stretch>
                            <a:fillRect/>
                          </a:stretch>
                        </pic:blipFill>
                        <pic:spPr>
                          <a:xfrm>
                            <a:off x="273684" y="27305"/>
                            <a:ext cx="6442074" cy="2630804"/>
                          </a:xfrm>
                          <a:prstGeom prst="rect">
                            <a:avLst/>
                          </a:prstGeom>
                        </pic:spPr>
                      </pic:pic>
                      <wps:wsp>
                        <wps:cNvPr id="60" name="Graphic 60"/>
                        <wps:cNvSpPr/>
                        <wps:spPr>
                          <a:xfrm>
                            <a:off x="0" y="0"/>
                            <a:ext cx="6860540" cy="9707880"/>
                          </a:xfrm>
                          <a:custGeom>
                            <a:avLst/>
                            <a:gdLst/>
                            <a:ahLst/>
                            <a:cxnLst/>
                            <a:rect l="l" t="t" r="r" b="b"/>
                            <a:pathLst>
                              <a:path w="6860540" h="9707880">
                                <a:moveTo>
                                  <a:pt x="6860540" y="0"/>
                                </a:moveTo>
                                <a:lnTo>
                                  <a:pt x="0" y="0"/>
                                </a:lnTo>
                                <a:lnTo>
                                  <a:pt x="0" y="11430"/>
                                </a:lnTo>
                                <a:lnTo>
                                  <a:pt x="0" y="12700"/>
                                </a:lnTo>
                                <a:lnTo>
                                  <a:pt x="0" y="9695180"/>
                                </a:lnTo>
                                <a:lnTo>
                                  <a:pt x="0" y="9707880"/>
                                </a:lnTo>
                                <a:lnTo>
                                  <a:pt x="6860540" y="9707880"/>
                                </a:lnTo>
                                <a:lnTo>
                                  <a:pt x="6860540" y="9695180"/>
                                </a:lnTo>
                                <a:lnTo>
                                  <a:pt x="6860540" y="12065"/>
                                </a:lnTo>
                                <a:lnTo>
                                  <a:pt x="6848475" y="12065"/>
                                </a:lnTo>
                                <a:lnTo>
                                  <a:pt x="6848475" y="9695180"/>
                                </a:lnTo>
                                <a:lnTo>
                                  <a:pt x="12065" y="9695180"/>
                                </a:lnTo>
                                <a:lnTo>
                                  <a:pt x="12065" y="12700"/>
                                </a:lnTo>
                                <a:lnTo>
                                  <a:pt x="12065" y="11430"/>
                                </a:lnTo>
                                <a:lnTo>
                                  <a:pt x="6860540" y="11430"/>
                                </a:lnTo>
                                <a:lnTo>
                                  <a:pt x="6860540" y="0"/>
                                </a:lnTo>
                                <a:close/>
                              </a:path>
                            </a:pathLst>
                          </a:custGeom>
                          <a:solidFill>
                            <a:srgbClr val="000000"/>
                          </a:solidFill>
                        </wps:spPr>
                        <wps:bodyPr wrap="square" lIns="0" tIns="0" rIns="0" bIns="0" rtlCol="0">
                          <a:noAutofit/>
                        </wps:bodyPr>
                      </wps:wsp>
                      <pic:pic xmlns:pic="http://schemas.openxmlformats.org/drawingml/2006/picture">
                        <pic:nvPicPr>
                          <pic:cNvPr id="61" name="Image 61"/>
                          <pic:cNvPicPr/>
                        </pic:nvPicPr>
                        <pic:blipFill>
                          <a:blip r:embed="rId51" cstate="print"/>
                          <a:stretch>
                            <a:fillRect/>
                          </a:stretch>
                        </pic:blipFill>
                        <pic:spPr>
                          <a:xfrm>
                            <a:off x="228600" y="2864230"/>
                            <a:ext cx="5938266" cy="4070731"/>
                          </a:xfrm>
                          <a:prstGeom prst="rect">
                            <a:avLst/>
                          </a:prstGeom>
                        </pic:spPr>
                      </pic:pic>
                    </wpg:wgp>
                  </a:graphicData>
                </a:graphic>
              </wp:anchor>
            </w:drawing>
          </mc:Choice>
          <mc:Fallback>
            <w:pict>
              <v:group id="_x0000_s1026" o:spid="_x0000_s1026" o:spt="203" style="position:absolute;left:0pt;margin-left:22pt;margin-top:48.85pt;height:764.4pt;width:540.2pt;mso-position-horizontal-relative:page;mso-position-vertical-relative:page;z-index:-251633664;mso-width-relative:page;mso-height-relative:page;" coordsize="6860540,9707880" o:gfxdata="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CHpXK6V/qov+uS11R6Vyulf6qL/rkta0gGf8tbf/rvF/6GlddXI/8ALW3/AOu8&#10;X/oaV11Or8QBRRRWI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Q9K5XSv9VF/wBclrqj0rld&#10;K/1UX/XJa1pAM/5a2/8A13i/9DSuurkf+Wtv/wBd4v8A0NK66nV+IAooorE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EPSuV0r/AFUX/XJa6o9K5XSv9VF/1yWtaQDP+Wtv/wBd4v8A0NK66uR/5a2//XeL/wBDSuup1fiA&#10;KKKKx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IelcrpX+qi/65LXVHpXK6V/qov+uS1rSAZ/y1t/+u8X/oaV&#10;11cj/wAtbf8A67xf+hpXXU6vxAFFFFYg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CHpXK6V/qov+uS11R6Vyulf6qL/AK5LWtIBn/LW&#10;3/67xf8AoaV11cj/AMtbf/rvF/6GlddTq/EAUUUViAUUVWmmWGJpJGVEX+NqALNFZNt4h0y8l8qD&#10;ULSab+5DOrtWt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IelcrpX+qi/wCuS11R6Vyulf6qL/rkta0gGf8ALW3/AOu8X/oaV11cj/y1t/8ArvF/6GlddTq/&#10;EAUUUVi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IelcrpX+qi/65LXVHpXK6V/qov+uS1rSAZ/y1t/+u8X/oaV11cj/wAtbf8A67xf&#10;+hpXXU6vxAFFFFYgFFFcdqHjOe5vJbHQ7H+1LqJ9k7s2yKL/AIFQB2NFcW974zsz5kun6XfxfxRW&#10;kjo//j9a3h7xJbeIopvLSS2ngbZPbzLteJqAN6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Q9K5XSv9VF/wBclrqj0rldK/1UX/XJa1pAM/5a&#10;2/8A13i/9DSuurkf+Wtv/wBd4v8A0NK66nV+IAooorE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Q9K5XSv9VF/1yWuqPSuV0r/AFUX&#10;/XJa1pAM/wCWtv8A9d4v/Q0rrq49/k2N/wA8mR/++XrrEkWZFZfmRqdX4gJKKKKx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MrW/+Qc3/AF1i&#10;/wDQ0rGrZ1v/AJBzf9dYv/Q0rGrppAVZv+Qlp/8A19RV3FcPN/yEtP8A+vqKu4qKvxAc5o//ACFk&#10;/wCuD/8AoS10dczpT7NXidv4onX/ANA/+JrpqVX4gCiiisg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GVrf8AyDm/66xf+hpWNWzrf/IOb/rrF/6GlY1dNICrN/yEtP8A+vqKu4rh5v8A&#10;kJaf/wBfUVdxUVfiA5zR/wDkLJ/1wf8A9DSujrnNH/5Cyf8AXB//AENK6OoqfEAUUUVABRRWDrHi&#10;nTNEyt3fRQy/3N25/wDvmgDeorltK8baLrH7u01KN5W+6j/K7/8AfVdT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ZWt/8AIOb/AK6xf+hpWNWzrf8AyDm/66xf+hpWNXTSAKKK&#10;K3LLej/8hZP+uD/+hpXR1zmj/wDIWT/rg/8A6GldHXFU+IgKKKK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GVrf/IOb/rrF/wChpWNWzrf/ACDm/wCusX/oaVjV00gCiiit&#10;yy3o/wDyFk/64P8A+hpXR1zmj/8AIWT/AK4P/wChpXR1xVPiICiiioAK5bUvBOm3l59qi87Tbt/v&#10;XFjL5TtXU0UAcjbfD3TPPSe8lu9Vmi+7/aE/m7K6v7lP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DK1v/kHN/11i/8AQ0rGrZ1v/kHN/wBdYv8A&#10;0NKxq6aQBRRRW5Zb0f8A5Cyf9cH/APQ0ro65zR/+Qsn/AFwf/wBDSujriqfEQFFFF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ZWt/&#10;8g5v+usX/oaVjVs63/yDm/66xf8AoaVjV00gCiiityz/2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">
                <o:lock v:ext="edit" aspectratio="f"/>
                <v:shape id="Image 59" o:spid="_x0000_s1026" o:spt="75" type="#_x0000_t75" style="position:absolute;left:273684;top:27305;height:2630804;width:6442074;" filled="f" o:preferrelative="t" stroked="f" coordsize="21600,21600" o:gfxdata="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MGohHvQAA&#10;ANsAAAAPAAAAAAAAAAEAIAAAACIAAABkcnMvZG93bnJldi54bWxQSwECFAAUAAAACACHTuJAMy8F&#10;njsAAAA5AAAAEAAAAAAAAAABACAAAAAMAQAAZHJzL3NoYXBleG1sLnhtbFBLBQYAAAAABgAGAFsB&#10;AAC2AwAAAAA=&#10;">
                  <v:fill on="f" focussize="0,0"/>
                  <v:stroke on="f"/>
                  <v:imagedata r:id="rId50" o:title=""/>
                  <o:lock v:ext="edit" aspectratio="f"/>
                </v:shape>
                <v:shape id="Graphic 60" o:spid="_x0000_s1026" o:spt="100" style="position:absolute;left:0;top:0;height:9707880;width:6860540;" fillcolor="#000000" filled="t" stroked="f" coordsize="6860540,9707880" o:gfxdata="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KDnygO5AAAA2wAA&#10;AA8AAAAAAAAAAQAgAAAAIgAAAGRycy9kb3ducmV2LnhtbFBLAQIUABQAAAAIAIdO4kAzLwWeOwAA&#10;ADkAAAAQAAAAAAAAAAEAIAAAAAgBAABkcnMvc2hhcGV4bWwueG1sUEsFBgAAAAAGAAYAWwEAALID&#10;AAAAAA==&#10;" path="m6860540,0l0,0,0,11430,0,12700,0,9695180,0,9707880,6860540,9707880,6860540,9695180,6860540,12065,6848475,12065,6848475,9695180,12065,9695180,12065,12700,12065,11430,6860540,11430,6860540,0xe">
                  <v:fill on="t" focussize="0,0"/>
                  <v:stroke on="f"/>
                  <v:imagedata o:title=""/>
                  <o:lock v:ext="edit" aspectratio="f"/>
                  <v:textbox inset="0mm,0mm,0mm,0mm"/>
                </v:shape>
                <v:shape id="Image 61" o:spid="_x0000_s1026" o:spt="75" type="#_x0000_t75" style="position:absolute;left:228600;top:2864230;height:4070731;width:5938266;" filled="f" o:preferrelative="t" stroked="f" coordsize="21600,21600" o:gfxdata="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nPDnNvQAA&#10;ANsAAAAPAAAAAAAAAAEAIAAAACIAAABkcnMvZG93bnJldi54bWxQSwECFAAUAAAACACHTuJAMy8F&#10;njsAAAA5AAAAEAAAAAAAAAABACAAAAAMAQAAZHJzL3NoYXBleG1sLnhtbFBLBQYAAAAABgAGAFsB&#10;AAC2AwAAAAA=&#10;">
                  <v:fill on="f" focussize="0,0"/>
                  <v:stroke on="f"/>
                  <v:imagedata r:id="rId51" o:title=""/>
                  <o:lock v:ext="edit" aspectratio="f"/>
                </v:shape>
              </v:group>
            </w:pict>
          </mc:Fallback>
        </mc:AlternateContent>
      </w:r>
    </w:p>
    <w:p w14:paraId="32B82FD3">
      <w:pPr>
        <w:pStyle w:val="11"/>
        <w:spacing w:after="0"/>
        <w:rPr>
          <w:sz w:val="17"/>
        </w:rPr>
        <w:sectPr>
          <w:footerReference r:id="rId20" w:type="default"/>
          <w:footerReference r:id="rId21" w:type="even"/>
          <w:pgSz w:w="11900" w:h="16880"/>
          <w:pgMar w:top="1940" w:right="1133" w:bottom="900" w:left="992" w:header="0" w:footer="712" w:gutter="0"/>
          <w:cols w:space="720" w:num="1"/>
        </w:sectPr>
      </w:pPr>
    </w:p>
    <w:p w14:paraId="0BAA92D1">
      <w:pPr>
        <w:pStyle w:val="11"/>
        <w:spacing w:before="4"/>
        <w:rPr>
          <w:sz w:val="17"/>
        </w:rPr>
      </w:pPr>
      <w:r>
        <w:rPr>
          <w:sz w:val="17"/>
        </w:rPr>
        <mc:AlternateContent>
          <mc:Choice Requires="wpg">
            <w:drawing>
              <wp:anchor distT="0" distB="0" distL="0" distR="0" simplePos="0" relativeHeight="251682816" behindDoc="1" locked="0" layoutInCell="1" allowOverlap="1">
                <wp:simplePos x="0" y="0"/>
                <wp:positionH relativeFrom="page">
                  <wp:posOffset>279400</wp:posOffset>
                </wp:positionH>
                <wp:positionV relativeFrom="page">
                  <wp:posOffset>685165</wp:posOffset>
                </wp:positionV>
                <wp:extent cx="6860540" cy="9644380"/>
                <wp:effectExtent l="0" t="0" r="0" b="0"/>
                <wp:wrapNone/>
                <wp:docPr id="62" name="Group 62"/>
                <wp:cNvGraphicFramePr/>
                <a:graphic xmlns:a="http://schemas.openxmlformats.org/drawingml/2006/main">
                  <a:graphicData uri="http://schemas.microsoft.com/office/word/2010/wordprocessingGroup">
                    <wpg:wgp>
                      <wpg:cNvGrpSpPr/>
                      <wpg:grpSpPr>
                        <a:xfrm>
                          <a:off x="0" y="0"/>
                          <a:ext cx="6860540" cy="9644380"/>
                          <a:chOff x="0" y="0"/>
                          <a:chExt cx="6860540" cy="9644380"/>
                        </a:xfrm>
                      </wpg:grpSpPr>
                      <pic:pic xmlns:pic="http://schemas.openxmlformats.org/drawingml/2006/picture">
                        <pic:nvPicPr>
                          <pic:cNvPr id="63" name="Image 63"/>
                          <pic:cNvPicPr/>
                        </pic:nvPicPr>
                        <pic:blipFill>
                          <a:blip r:embed="rId52" cstate="print"/>
                          <a:stretch>
                            <a:fillRect/>
                          </a:stretch>
                        </pic:blipFill>
                        <pic:spPr>
                          <a:xfrm>
                            <a:off x="231140" y="25400"/>
                            <a:ext cx="6298565" cy="4858385"/>
                          </a:xfrm>
                          <a:prstGeom prst="rect">
                            <a:avLst/>
                          </a:prstGeom>
                        </pic:spPr>
                      </pic:pic>
                      <pic:pic xmlns:pic="http://schemas.openxmlformats.org/drawingml/2006/picture">
                        <pic:nvPicPr>
                          <pic:cNvPr id="64" name="Image 64"/>
                          <pic:cNvPicPr/>
                        </pic:nvPicPr>
                        <pic:blipFill>
                          <a:blip r:embed="rId53" cstate="print"/>
                          <a:stretch>
                            <a:fillRect/>
                          </a:stretch>
                        </pic:blipFill>
                        <pic:spPr>
                          <a:xfrm>
                            <a:off x="231140" y="4904104"/>
                            <a:ext cx="6271895" cy="1903095"/>
                          </a:xfrm>
                          <a:prstGeom prst="rect">
                            <a:avLst/>
                          </a:prstGeom>
                        </pic:spPr>
                      </pic:pic>
                      <wps:wsp>
                        <wps:cNvPr id="65" name="Graphic 65"/>
                        <wps:cNvSpPr/>
                        <wps:spPr>
                          <a:xfrm>
                            <a:off x="0" y="0"/>
                            <a:ext cx="6860540" cy="9644380"/>
                          </a:xfrm>
                          <a:custGeom>
                            <a:avLst/>
                            <a:gdLst/>
                            <a:ahLst/>
                            <a:cxnLst/>
                            <a:rect l="l" t="t" r="r" b="b"/>
                            <a:pathLst>
                              <a:path w="6860540" h="9644380">
                                <a:moveTo>
                                  <a:pt x="6860540" y="0"/>
                                </a:moveTo>
                                <a:lnTo>
                                  <a:pt x="0" y="0"/>
                                </a:lnTo>
                                <a:lnTo>
                                  <a:pt x="0" y="12700"/>
                                </a:lnTo>
                                <a:lnTo>
                                  <a:pt x="0" y="9631680"/>
                                </a:lnTo>
                                <a:lnTo>
                                  <a:pt x="0" y="9644380"/>
                                </a:lnTo>
                                <a:lnTo>
                                  <a:pt x="6860540" y="9644380"/>
                                </a:lnTo>
                                <a:lnTo>
                                  <a:pt x="6860540" y="9631680"/>
                                </a:lnTo>
                                <a:lnTo>
                                  <a:pt x="6860540" y="12712"/>
                                </a:lnTo>
                                <a:lnTo>
                                  <a:pt x="6848475" y="12700"/>
                                </a:lnTo>
                                <a:lnTo>
                                  <a:pt x="6848475" y="9631680"/>
                                </a:lnTo>
                                <a:lnTo>
                                  <a:pt x="12065" y="9631680"/>
                                </a:lnTo>
                                <a:lnTo>
                                  <a:pt x="12065" y="12700"/>
                                </a:lnTo>
                                <a:lnTo>
                                  <a:pt x="6848475" y="12700"/>
                                </a:lnTo>
                                <a:lnTo>
                                  <a:pt x="6860540" y="12700"/>
                                </a:lnTo>
                                <a:lnTo>
                                  <a:pt x="6860540" y="0"/>
                                </a:lnTo>
                                <a:close/>
                              </a:path>
                            </a:pathLst>
                          </a:custGeom>
                          <a:solidFill>
                            <a:srgbClr val="000000"/>
                          </a:solidFill>
                        </wps:spPr>
                        <wps:bodyPr wrap="square" lIns="0" tIns="0" rIns="0" bIns="0" rtlCol="0">
                          <a:noAutofit/>
                        </wps:bodyPr>
                      </wps:wsp>
                      <pic:pic xmlns:pic="http://schemas.openxmlformats.org/drawingml/2006/picture">
                        <pic:nvPicPr>
                          <pic:cNvPr id="66" name="Image 66"/>
                          <pic:cNvPicPr/>
                        </pic:nvPicPr>
                        <pic:blipFill>
                          <a:blip r:embed="rId54" cstate="print"/>
                          <a:stretch>
                            <a:fillRect/>
                          </a:stretch>
                        </pic:blipFill>
                        <pic:spPr>
                          <a:xfrm>
                            <a:off x="193675" y="6978078"/>
                            <a:ext cx="5861685" cy="1811655"/>
                          </a:xfrm>
                          <a:prstGeom prst="rect">
                            <a:avLst/>
                          </a:prstGeom>
                        </pic:spPr>
                      </pic:pic>
                    </wpg:wgp>
                  </a:graphicData>
                </a:graphic>
              </wp:anchor>
            </w:drawing>
          </mc:Choice>
          <mc:Fallback>
            <w:pict>
              <v:group id="_x0000_s1026" o:spid="_x0000_s1026" o:spt="203" style="position:absolute;left:0pt;margin-left:22pt;margin-top:53.95pt;height:759.4pt;width:540.2pt;mso-position-horizontal-relative:page;mso-position-vertical-relative:page;z-index:-251633664;mso-width-relative:page;mso-height-relative:page;" coordsize="6860540,9644380" o:gfxdata="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c5rH/IWf/rgn/oTVUq3r&#10;H/IWf/rgn/oTVUrtpfCUbei/8g5P+usv/obVp1maL/yDk/66y/8AobVp1wyJCiiimAUVUvb+DTbV&#10;57mVYYU+871y/wDwsK0m+a00zVr+3/5+LSz3pQB2dFYOieJ9M15nWzn/AHqfet5vldP+A1v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DnNY/5Cz/9cE/9CaqlW9Y/5Cz/APXBP/QmqpXbS+Eo29F/5Byf9dZf/Q2r&#10;TrM0X/kHJ/11l/8AQ2rTrhkSFFFFMDlvEvhn+1WivLO5+wanb/6q4T/0Bv8AZqoup+LrL91LoMN+&#10;3/PxbXixL/3w1dpRQBwyeG9T166WfXpYEtIn82LT7T7m/wD6at/FXc0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Bzmsf8hZ/wDrgn/oTVUq3rH/&#10;ACFn/wCuCf8AoTVUrtpfCUbei/8AIOT/AK6y/wDobVp1maL/AMg5P+usv/obVp1wyJCiiim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5zWP+Qs//AFwT/wBCaqlW9Y/5Cz/9cE/9CaqldtL4Sjb0X/kHJ/11l/8AQ2rT&#10;rM0X/kHJ/wBdZf8A0Nq064ZEhRRRTAjdVkXay7lauVvPh14cvJ/NbSoy/ojMi/8AjtddRQBnabo1&#10;no8HkWNtHbRf7C1o0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Bzmsf8hZ/+uCf+hNVSresf8hZ/+uCf+hNVSu2l8JRt6L/yDk/66y/+htWnWZov&#10;/IOT/rrL/wChtWnXDIkKKKKY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DnNY/5Cz/9cE/9CaqlW9Y/5Cz/&#10;APXBP/QmqpXbS+Eo29F/5Byf9dZf/Q2rTrM0X/kHJ/11l/8AQ2rTrikS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cvef8hO9/66p/6AlQ1Nef8AITvf+uqf+gJUNehS+Es39I/5BFj/ANcE/wDQav1Q0j/kEWP/&#10;AFwT/wBBq/XnkBRRRQAUVyOveJ54NS/s3Srb7fqe3c+9tkUC/wB96iGj+Kn+ZvEMcL/88UsV2f8A&#10;fdAHZ0Vxem+JL6w1GLTNZgjhuJ/9Rd2/+quP9j/Zau0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HL3n/ITvf8Arqn/AKAlQ1Ne&#10;f8hO9/66p/6AlQ16FL4Szf0j/kEWP/XBP/Qav1Q0j/kEWP8A1wT/ANBq/XnkBRRRQBnapo9nrVq8&#10;F9bR3MLfwOtc4Ph7An7uLV9Zht/+fdLz5K7SigDG0Tw9p+hQCOxgWHf95/vO3/Aq2a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5e8/5Cd7/wBd&#10;U/8AQEqGprz/AJCd7/11T/0BKhr0KXwlm/pH/IIsf+uCf+g1fqhpH/IIsf8Argn/AKDV+vPI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cvef8hO9/wCuqf8AoCVDU15/yE73&#10;/rqn/oCVDXoUvhLN/SP+QRY/9cE/9Bq/VDSP+QRY/wDXBP8A0Gr9eeQ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By95/yE73/r&#10;qn/oCVDU15/yE73/AK6p/wCgJUNehS+Es39I/wCQRY/9cE/9Bq/VDSP+QRY/9cE/9Bq/Xnk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5e8/5Cd7/wBd&#10;U/8AQEqGprz/AJCd7/11T/0BKhr0KXwlm/pH/IIsf+uCf+g1fqhpH/IIsf8Argn/AKDV+vPICiii&#10;gArGfw9pTzea2m2Tzf3ngTdWzRQBGqKi7V+Wp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5e8/5Cd7/wBdU/8AQEqGprz/AJCd7/11T/0BKhr0&#10;KXwlm/pH/IIsf+uCf+g1fqhpH/IIsf8Argn/AKDV+vPI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Dl7z/kJ3v/XVP/QEqGprz/kJ3v8A11T/ANASoa9Cl8JZv6R/yCLH/rgn/oNX6oaR/wAgix/64J/6&#10;DV+vPI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5e8/wCQne/9dU/9ASoamvP+Qne/9dU/9ASoa9Cl8JZv6R/yCLH/AK4J/wCg&#10;1fqhpH/IIsf+uCf+g1frzy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5HYqT3cC/dil+X/0Oiprz/kJ3v8A11T/ANAS&#10;oa9Cl8JZv6R/yCLH/rgn/oNX6oaR/wAgix/64J/6DV+vPI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Dl7z/kJ3v/XVP/QEqGprz/kJ3v8A11T/&#10;ANASoa9Cl8JZv6R/yCLH/rgn/oNX6oaR/wAgix/64J/6DV+vPI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5e8/wCQne/9dU/9&#10;ASoamvP+Qne/9dU/9ASoa9Cl8JZv6R/yCLH/AK4J/wCg1fqhpH/IIsf+uCf+g1frzy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By95/yE73/AK6p/wCgJUNTXn/ITvf+&#10;uqf+gJUNehS+Es39I/5BFj/1wT/0Gr9UNI/5BFj/ANcE/wDQav155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HL3n/ITvf+uq&#10;f+gJUNTXn/ITvf8Arqn/AKAlQ16FL4Szf0j/AJBFj/1wT/0Gr9UNI/5BFj/1wT/0Gr9eeQFFFFAB&#10;RWdqusWeiWj3N9OttEv8btXO/wDCwoH+aLSNZmt/+fhLP5KAOzorG0TxDp+uwCSxnWbZ95Puuv8A&#10;wGtm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cvef8AITvf+uqf+gJUNTXn&#10;/ITvf+uqf+gJUNehS+Es39I/5BFj/wBcE/8AQav1Q0j/AJBFj/1wT/0Gr9eeQ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By95/&#10;yE73/rqn/oCVDU15/wAhO9/66p/6AlQ16FL4Szf0j/kEWP8A1wT/ANBq/WZo/wA2l2v/AFyVa068&#10;8g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BD&#10;0rjbD/jzt/8ArkldkelcbYf8edv/ANckrWkBLRRRXWWH/LW3/wCu8X/oaV11cj/y1t/+u8X/AKGl&#10;ddXLV+IgKKKKx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EPSuNsP8Ajzt/+uSV2R6Vxth/x52//XJK1pAS0UUV1lh/y1t/+u8X/oaV&#10;11cj/wAtbf8A67xf+hpXXVy1fiICiiisQ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IelcbY&#10;f8edv/1ySuyPSuNsP+PO3/65JWtICWiiiussP+Wtv/13i/8AQ0rrq5H/AJa2/wD13i/9DSuurlq/&#10;EQFFFFYg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CHpXG2H/Hnb/wDXJK7I9K42w/487f8A65JWtICWiiiussP+Wtv/ANd4v/Q0rrq5&#10;H/lrb/8AXeL/ANDSuurlq/EQFFFFYgFFFVpplhiaSRlRF/jagCzRWTbeIdMvJfKg1C0mm/uQzq7V&#10;r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Q9K42w/487f8A65JXZHpXG2H/AB52/wD1yStaQEtFFFdZYf8ALW3/AOu8&#10;X/oaV11cj9yW3/67xf8AodddXLV+IgKKKKx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">
                <o:lock v:ext="edit" aspectratio="f"/>
                <v:shape id="Image 63" o:spid="_x0000_s1026" o:spt="75" type="#_x0000_t75" style="position:absolute;left:231140;top:25400;height:4858385;width:6298565;" filled="f" o:preferrelative="t" stroked="f" coordsize="21600,21600" o:gfxdata="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LHcVL4A&#10;AADbAAAADwAAAAAAAAABACAAAAAiAAAAZHJzL2Rvd25yZXYueG1sUEsBAhQAFAAAAAgAh07iQDMv&#10;BZ47AAAAOQAAABAAAAAAAAAAAQAgAAAADQEAAGRycy9zaGFwZXhtbC54bWxQSwUGAAAAAAYABgBb&#10;AQAAtwMAAAAA&#10;">
                  <v:fill on="f" focussize="0,0"/>
                  <v:stroke on="f"/>
                  <v:imagedata r:id="rId52" o:title=""/>
                  <o:lock v:ext="edit" aspectratio="f"/>
                </v:shape>
                <v:shape id="Image 64" o:spid="_x0000_s1026" o:spt="75" type="#_x0000_t75" style="position:absolute;left:231140;top:4904104;height:1903095;width:6271895;" filled="f" o:preferrelative="t" stroked="f" coordsize="21600,21600" o:gfxdata="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7EyhK8AAAA&#10;2wAAAA8AAAAAAAAAAQAgAAAAIgAAAGRycy9kb3ducmV2LnhtbFBLAQIUABQAAAAIAIdO4kAzLwWe&#10;OwAAADkAAAAQAAAAAAAAAAEAIAAAAAsBAABkcnMvc2hhcGV4bWwueG1sUEsFBgAAAAAGAAYAWwEA&#10;ALUDAAAAAA==&#10;">
                  <v:fill on="f" focussize="0,0"/>
                  <v:stroke on="f"/>
                  <v:imagedata r:id="rId53" o:title=""/>
                  <o:lock v:ext="edit" aspectratio="f"/>
                </v:shape>
                <v:shape id="Graphic 65" o:spid="_x0000_s1026" o:spt="100" style="position:absolute;left:0;top:0;height:9644380;width:6860540;" fillcolor="#000000" filled="t" stroked="f" coordsize="6860540,9644380" o:gfxdata="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dvesb4A&#10;AADbAAAADwAAAAAAAAABACAAAAAiAAAAZHJzL2Rvd25yZXYueG1sUEsBAhQAFAAAAAgAh07iQDMv&#10;BZ47AAAAOQAAABAAAAAAAAAAAQAgAAAADQEAAGRycy9zaGFwZXhtbC54bWxQSwUGAAAAAAYABgBb&#10;AQAAtwMAAAAA&#10;" path="m6860540,0l0,0,0,12700,0,9631680,0,9644380,6860540,9644380,6860540,9631680,6860540,12712,6848475,12700,6848475,9631680,12065,9631680,12065,12700,6848475,12700,6860540,12700,6860540,0xe">
                  <v:fill on="t" focussize="0,0"/>
                  <v:stroke on="f"/>
                  <v:imagedata o:title=""/>
                  <o:lock v:ext="edit" aspectratio="f"/>
                  <v:textbox inset="0mm,0mm,0mm,0mm"/>
                </v:shape>
                <v:shape id="Image 66" o:spid="_x0000_s1026" o:spt="75" type="#_x0000_t75" style="position:absolute;left:193675;top:6978078;height:1811655;width:5861685;" filled="f" o:preferrelative="t" stroked="f" coordsize="21600,21600" o:gfxdata="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lutDL4A&#10;AADbAAAADwAAAAAAAAABACAAAAAiAAAAZHJzL2Rvd25yZXYueG1sUEsBAhQAFAAAAAgAh07iQDMv&#10;BZ47AAAAOQAAABAAAAAAAAAAAQAgAAAADQEAAGRycy9zaGFwZXhtbC54bWxQSwUGAAAAAAYABgBb&#10;AQAAtwMAAAAA&#10;">
                  <v:fill on="f" focussize="0,0"/>
                  <v:stroke on="f"/>
                  <v:imagedata r:id="rId54" o:title=""/>
                  <o:lock v:ext="edit" aspectratio="f"/>
                </v:shape>
              </v:group>
            </w:pict>
          </mc:Fallback>
        </mc:AlternateContent>
      </w:r>
    </w:p>
    <w:p w14:paraId="27C5972E">
      <w:pPr>
        <w:pStyle w:val="11"/>
        <w:spacing w:after="0"/>
        <w:rPr>
          <w:sz w:val="17"/>
        </w:rPr>
        <w:sectPr>
          <w:pgSz w:w="11900" w:h="16880"/>
          <w:pgMar w:top="1940" w:right="1133" w:bottom="900" w:left="992" w:header="0" w:footer="712" w:gutter="0"/>
          <w:cols w:space="720" w:num="1"/>
        </w:sectPr>
      </w:pPr>
    </w:p>
    <w:p w14:paraId="3B25BCD4">
      <w:pPr>
        <w:pStyle w:val="11"/>
        <w:spacing w:before="4"/>
        <w:rPr>
          <w:sz w:val="17"/>
        </w:rPr>
      </w:pPr>
      <w:r>
        <w:rPr>
          <w:sz w:val="17"/>
        </w:rPr>
        <mc:AlternateContent>
          <mc:Choice Requires="wpg">
            <w:drawing>
              <wp:anchor distT="0" distB="0" distL="0" distR="0" simplePos="0" relativeHeight="251683840" behindDoc="1" locked="0" layoutInCell="1" allowOverlap="1">
                <wp:simplePos x="0" y="0"/>
                <wp:positionH relativeFrom="page">
                  <wp:posOffset>279400</wp:posOffset>
                </wp:positionH>
                <wp:positionV relativeFrom="page">
                  <wp:posOffset>889000</wp:posOffset>
                </wp:positionV>
                <wp:extent cx="6860540" cy="9397365"/>
                <wp:effectExtent l="0" t="0" r="0" b="0"/>
                <wp:wrapNone/>
                <wp:docPr id="69" name="Group 69"/>
                <wp:cNvGraphicFramePr/>
                <a:graphic xmlns:a="http://schemas.openxmlformats.org/drawingml/2006/main">
                  <a:graphicData uri="http://schemas.microsoft.com/office/word/2010/wordprocessingGroup">
                    <wpg:wgp>
                      <wpg:cNvGrpSpPr/>
                      <wpg:grpSpPr>
                        <a:xfrm>
                          <a:off x="0" y="0"/>
                          <a:ext cx="6860540" cy="9397365"/>
                          <a:chOff x="0" y="0"/>
                          <a:chExt cx="6860540" cy="9397365"/>
                        </a:xfrm>
                      </wpg:grpSpPr>
                      <pic:pic xmlns:pic="http://schemas.openxmlformats.org/drawingml/2006/picture">
                        <pic:nvPicPr>
                          <pic:cNvPr id="70" name="Image 70"/>
                          <pic:cNvPicPr/>
                        </pic:nvPicPr>
                        <pic:blipFill>
                          <a:blip r:embed="rId55" cstate="print"/>
                          <a:stretch>
                            <a:fillRect/>
                          </a:stretch>
                        </pic:blipFill>
                        <pic:spPr>
                          <a:xfrm>
                            <a:off x="227965" y="24129"/>
                            <a:ext cx="6497320" cy="4480560"/>
                          </a:xfrm>
                          <a:prstGeom prst="rect">
                            <a:avLst/>
                          </a:prstGeom>
                        </pic:spPr>
                      </pic:pic>
                      <wps:wsp>
                        <wps:cNvPr id="71" name="Graphic 71"/>
                        <wps:cNvSpPr/>
                        <wps:spPr>
                          <a:xfrm>
                            <a:off x="0" y="0"/>
                            <a:ext cx="6860540" cy="9397365"/>
                          </a:xfrm>
                          <a:custGeom>
                            <a:avLst/>
                            <a:gdLst/>
                            <a:ahLst/>
                            <a:cxnLst/>
                            <a:rect l="l" t="t" r="r" b="b"/>
                            <a:pathLst>
                              <a:path w="6860540" h="9397365">
                                <a:moveTo>
                                  <a:pt x="6860540" y="0"/>
                                </a:moveTo>
                                <a:lnTo>
                                  <a:pt x="6848475" y="0"/>
                                </a:lnTo>
                                <a:lnTo>
                                  <a:pt x="6848475" y="635"/>
                                </a:lnTo>
                                <a:lnTo>
                                  <a:pt x="6848475" y="12065"/>
                                </a:lnTo>
                                <a:lnTo>
                                  <a:pt x="6848475" y="9384665"/>
                                </a:lnTo>
                                <a:lnTo>
                                  <a:pt x="12065" y="9384665"/>
                                </a:lnTo>
                                <a:lnTo>
                                  <a:pt x="12065" y="12065"/>
                                </a:lnTo>
                                <a:lnTo>
                                  <a:pt x="6848475" y="12065"/>
                                </a:lnTo>
                                <a:lnTo>
                                  <a:pt x="6848475" y="635"/>
                                </a:lnTo>
                                <a:lnTo>
                                  <a:pt x="0" y="635"/>
                                </a:lnTo>
                                <a:lnTo>
                                  <a:pt x="0" y="12065"/>
                                </a:lnTo>
                                <a:lnTo>
                                  <a:pt x="0" y="9384665"/>
                                </a:lnTo>
                                <a:lnTo>
                                  <a:pt x="0" y="9397365"/>
                                </a:lnTo>
                                <a:lnTo>
                                  <a:pt x="6860540" y="9397365"/>
                                </a:lnTo>
                                <a:lnTo>
                                  <a:pt x="6860540" y="9384665"/>
                                </a:lnTo>
                                <a:lnTo>
                                  <a:pt x="6860540" y="0"/>
                                </a:lnTo>
                                <a:close/>
                              </a:path>
                            </a:pathLst>
                          </a:custGeom>
                          <a:solidFill>
                            <a:srgbClr val="000000"/>
                          </a:solidFill>
                        </wps:spPr>
                        <wps:bodyPr wrap="square" lIns="0" tIns="0" rIns="0" bIns="0" rtlCol="0">
                          <a:noAutofit/>
                        </wps:bodyPr>
                      </wps:wsp>
                      <pic:pic xmlns:pic="http://schemas.openxmlformats.org/drawingml/2006/picture">
                        <pic:nvPicPr>
                          <pic:cNvPr id="72" name="Image 72"/>
                          <pic:cNvPicPr/>
                        </pic:nvPicPr>
                        <pic:blipFill>
                          <a:blip r:embed="rId56" cstate="print"/>
                          <a:stretch>
                            <a:fillRect/>
                          </a:stretch>
                        </pic:blipFill>
                        <pic:spPr>
                          <a:xfrm>
                            <a:off x="228600" y="5038725"/>
                            <a:ext cx="5914517" cy="3448939"/>
                          </a:xfrm>
                          <a:prstGeom prst="rect">
                            <a:avLst/>
                          </a:prstGeom>
                        </pic:spPr>
                      </pic:pic>
                    </wpg:wgp>
                  </a:graphicData>
                </a:graphic>
              </wp:anchor>
            </w:drawing>
          </mc:Choice>
          <mc:Fallback>
            <w:pict>
              <v:group id="_x0000_s1026" o:spid="_x0000_s1026" o:spt="203" style="position:absolute;left:0pt;margin-left:22pt;margin-top:70pt;height:739.95pt;width:540.2pt;mso-position-horizontal-relative:page;mso-position-vertical-relative:page;z-index:-251632640;mso-width-relative:page;mso-height-relative:page;" coordsize="6860540,9397365" o:gfxdata="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oav8A8gi+/wCu&#10;D/8AoNYFb+r/APIIvv8Arg//AKDWBVICaz/5Cll/11f/ANAeuorl7P8A5Cll/wBdX/8AQHrqKur8&#10;QBRRRWQ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BQ1f/kEX3/XB/wD0GsCt/V/+QRff9cH/APQawKpATWf/ACFLL/rq/wD6A9dRXL2f&#10;/IUsv+ur/wDoD11FXV+IAooorIAoormdY8Z6Zo84tmaW5u3/AOXe0TzXoA6aiuOT4hWKMq31nqWl&#10;K/3XvrXYldQkyXMSyRMro33XVqALN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FDV/+QRff9cH/wDQawK39X/5BF9/1wf/ANBrAqkBNZ/8hSy/66v/AOgPXUVy9n/yFLL/AK6v&#10;/wCgPXUVdX4gCiiisgK00K3MTxyLvR12sjVx8Wh6z4Vby9GaLUtM/hsbhtjxf7r13NFAHFvf+Lr9&#10;THb6TbaOf+e1xc/aNv8AwFa1vD3h6Hw9BKqytc3U7ebPcS/flat6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KGr/wDIIvv+uD/+g1gVv6v/AMgi&#10;+/64P/6DWBVICaz/AOQpZf8AXV//AEB66iuXs/8AkKWX/XV//QHrqKur8QBRRRWQ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BQ1f/kE&#10;X3/XB/8A0GsCt/V/+QRff9cH/wDQawKpATWf/IUsv+ur/wDoD11FcpbP5N5ayt9xZf8A2TZXV1dX&#10;4gCiiisg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UNX/5BF9/1wf8A9BrArf1f&#10;/kEX3/XB/wD0GsCqQE1n/wAhSy/66v8A+gPXUVy9n/yFLL/rq/8A6A9dRV1fiAKKKKyAKKKxtV8Q&#10;6boi7r68itt33Ud/m/75oA2aK5bT/Heg6lL5EGqxmVv4XVk/9Crqa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BQ1f8A5BF9&#10;/wBcH/8AQawK39X/AOQRff8AXB//AEGsCqQE1n/yFLL/AK6v/wCgPXUVy9n/AMhSy/66v/6A9dRV&#10;1fiAKKKKy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Chq/8A&#10;yCL7/rg//oNYFb+r/wDIIvv+uD/+g1gVSAms/wDkKWX/AF1f/wBAeuorl7P/AJCll/11f/0B66ir&#10;q/EAUUUVk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BQ1f8A5BF9/wBcH/8AQawK39X/AOQRff8AXB//AEGsCqQE1n/yFLL/AK6v/wCg&#10;PXUVy9n/AMhSy/66v/6A9dRV1fiAKKKKy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Chq/8AyCL7/rg//oNYFb+r/wDIIvv+uD/+g1gVSAms/wDkKWX/AF1f/wBAeuor&#10;l7P/AJCll/11f/0B66irq/EAUUUVk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UNX/5BF9/1wf/ANBrArf1f/kEX3/XB/8A0GsCqQBC&#10;3+l2jf3Zf/Qvl/8AZq66iitKvxAFFFFYg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OXvP+Qne/8AXVP/AEBKhqa8/wCQne/9dU/9ASoa7IfCWb+k&#10;f8gix/64J/6DV+qGkf8AIIsf+uCf+g1frjICiiigAorltb8VR6PLFZwQSX+py/6q0h+//vP/AHVq&#10;p9q8aj979j0dE/592ll3/wDfX3aAO0orltH8WtPf/wBm6lZtpup7dyxM+5Jf9xq6m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5e8/&#10;5Cd7/wBdU/8AQEqGprz/AJCd7/11T/0BKhrsh8JZv6R/yCLH/rgn/oNX6oaR/wAgix/64J/6DV+u&#10;MgKKKKAMHXvDdjr0SLcqySxf6q4hbZLF/utWZ/wjGvIfKj8VT/Z/9uzR3/77rsaKAOe0DwlZ6DLJ&#10;OrSXl7L/AK27um3ytXQ0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By95/yE73/rqn/oCVDU15/yE73/AK6p/wCgJUNdkPhLN/SP+QRY/wDXBP8A&#10;0Gr9UNI/5BFj/wBcE/8AQav1xk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cvef8hO9/wCuqf8AoCVDU15/yE73/rqn/oCVDXZD&#10;4Szf0j/kEWP/AFwT/wBBq/VDSP8AkEWP/XBP/Qav1xk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cvef8AITvf+uqf+gJUNTXn&#10;/ITvf+uqf+gJUNdkPhLN/SP+QRY/9cE/9Bq/VDSP+QRY/wDXBP8A0Gr9cZ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HL3n/ITvf+uqf+gJUNTXn/ITvf8Arqn/AKAlQ12Q+Es39I/5BFj/ANcE&#10;/wDQav1Q0j/kEWP/AFwT/wBBq/XGQ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Dl7z/kJ3v8A11T/ANASoamvP+Qne/8AXVP/AEBKhrsh&#10;8JZv6R/yCLH/AK4J/wCg1fqhpH/IIsf+uCf+g1frjI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cvef8AITvf+uqf+gJUNTXn/ITv&#10;f+uqf+gJUNdkPhLN/SP+QRY/9cE/9Bq/VDSP+QRY/wDXBP8A0Gr9cZAUUUUAFFYOveJLHQYka5Zn&#10;ll/1VvCu+WX/AHVrK/4SfXn/AHsXhWf7P/ee8RH/AO+KAOzorntA8W2evSyQKslnexf620ul2SrX&#10;Q0AFFFFABRRRQAUUUmaAF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5e8/5Cd7/11T/0BKhqa8/5Cd7/ANdU/wDQEqGuyHwlm/pH/IIsf+uC&#10;f+g1fqhpH/IIsf8Argn/AKDV+uMg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cvef8hO9/wCuqf8AoCVDU15/yE73/rqn&#10;/oCVDXZD4Szf0j/kEWP/AFwT/wBBq/VDSP8AkEWP/XBP/Qav1xk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5e8/5Cd7/1&#10;1T/0BKhqa8/5Cd7/ANdU/wDQEqGuyHwlm/pH/IIsf+uCf+g1fqhpH/IIsf8Argn/AKDV+uMg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Dl7z/kJ3v/AF1T/wBASoamvP8AkJ3v/XVP/QEqGuyHwln/2QEAAP//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">
                <o:lock v:ext="edit" aspectratio="f"/>
                <v:shape id="Image 70" o:spid="_x0000_s1026" o:spt="75" type="#_x0000_t75" style="position:absolute;left:227965;top:24129;height:4480560;width:6497320;" filled="f" o:preferrelative="t" stroked="f" coordsize="21600,21600" o:gfxdata="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OPPQ7S5AAAA2wAA&#10;AA8AAAAAAAAAAQAgAAAAIgAAAGRycy9kb3ducmV2LnhtbFBLAQIUABQAAAAIAIdO4kAzLwWeOwAA&#10;ADkAAAAQAAAAAAAAAAEAIAAAAAgBAABkcnMvc2hhcGV4bWwueG1sUEsFBgAAAAAGAAYAWwEAALID&#10;AAAAAA==&#10;">
                  <v:fill on="f" focussize="0,0"/>
                  <v:stroke on="f"/>
                  <v:imagedata r:id="rId55" o:title=""/>
                  <o:lock v:ext="edit" aspectratio="f"/>
                </v:shape>
                <v:shape id="Graphic 71" o:spid="_x0000_s1026" o:spt="100" style="position:absolute;left:0;top:0;height:9397365;width:6860540;" fillcolor="#000000" filled="t" stroked="f" coordsize="6860540,9397365" o:gfxdata="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o/jju8AAAA&#10;2wAAAA8AAAAAAAAAAQAgAAAAIgAAAGRycy9kb3ducmV2LnhtbFBLAQIUABQAAAAIAIdO4kAzLwWe&#10;OwAAADkAAAAQAAAAAAAAAAEAIAAAAAsBAABkcnMvc2hhcGV4bWwueG1sUEsFBgAAAAAGAAYAWwEA&#10;ALUDAAAAAA==&#10;" path="m6860540,0l6848475,0,6848475,635,6848475,12065,6848475,9384665,12065,9384665,12065,12065,6848475,12065,6848475,635,0,635,0,12065,0,9384665,0,9397365,6860540,9397365,6860540,9384665,6860540,0xe">
                  <v:fill on="t" focussize="0,0"/>
                  <v:stroke on="f"/>
                  <v:imagedata o:title=""/>
                  <o:lock v:ext="edit" aspectratio="f"/>
                  <v:textbox inset="0mm,0mm,0mm,0mm"/>
                </v:shape>
                <v:shape id="Image 72" o:spid="_x0000_s1026" o:spt="75" type="#_x0000_t75" style="position:absolute;left:228600;top:5038725;height:3448939;width:5914517;" filled="f" o:preferrelative="t" stroked="f" coordsize="21600,21600" o:gfxdata="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CLh5725AAAA2wAA&#10;AA8AAAAAAAAAAQAgAAAAIgAAAGRycy9kb3ducmV2LnhtbFBLAQIUABQAAAAIAIdO4kAzLwWeOwAA&#10;ADkAAAAQAAAAAAAAAAEAIAAAAAgBAABkcnMvc2hhcGV4bWwueG1sUEsFBgAAAAAGAAYAWwEAALID&#10;AAAAAA==&#10;">
                  <v:fill on="f" focussize="0,0"/>
                  <v:stroke on="f"/>
                  <v:imagedata r:id="rId56" o:title=""/>
                  <o:lock v:ext="edit" aspectratio="f"/>
                </v:shape>
              </v:group>
            </w:pict>
          </mc:Fallback>
        </mc:AlternateContent>
      </w:r>
    </w:p>
    <w:p w14:paraId="094D8759">
      <w:pPr>
        <w:pStyle w:val="11"/>
        <w:spacing w:after="0"/>
        <w:rPr>
          <w:sz w:val="17"/>
        </w:rPr>
        <w:sectPr>
          <w:footerReference r:id="rId22" w:type="default"/>
          <w:footerReference r:id="rId23" w:type="even"/>
          <w:pgSz w:w="11900" w:h="16880"/>
          <w:pgMar w:top="1380" w:right="1133" w:bottom="980" w:left="992" w:header="0" w:footer="784" w:gutter="0"/>
          <w:pgNumType w:start="22"/>
          <w:cols w:space="720" w:num="1"/>
        </w:sectPr>
      </w:pPr>
    </w:p>
    <w:p w14:paraId="6819A54E">
      <w:pPr>
        <w:pStyle w:val="11"/>
        <w:spacing w:before="4"/>
        <w:rPr>
          <w:sz w:val="17"/>
        </w:rPr>
      </w:pPr>
      <w:r>
        <w:rPr>
          <w:sz w:val="17"/>
        </w:rPr>
        <mc:AlternateContent>
          <mc:Choice Requires="wpg">
            <w:drawing>
              <wp:anchor distT="0" distB="0" distL="0" distR="0" simplePos="0" relativeHeight="251683840" behindDoc="1" locked="0" layoutInCell="1" allowOverlap="1">
                <wp:simplePos x="0" y="0"/>
                <wp:positionH relativeFrom="page">
                  <wp:posOffset>279400</wp:posOffset>
                </wp:positionH>
                <wp:positionV relativeFrom="page">
                  <wp:posOffset>772795</wp:posOffset>
                </wp:positionV>
                <wp:extent cx="6860540" cy="9512300"/>
                <wp:effectExtent l="0" t="0" r="0" b="0"/>
                <wp:wrapNone/>
                <wp:docPr id="73" name="Group 73"/>
                <wp:cNvGraphicFramePr/>
                <a:graphic xmlns:a="http://schemas.openxmlformats.org/drawingml/2006/main">
                  <a:graphicData uri="http://schemas.microsoft.com/office/word/2010/wordprocessingGroup">
                    <wpg:wgp>
                      <wpg:cNvGrpSpPr/>
                      <wpg:grpSpPr>
                        <a:xfrm>
                          <a:off x="0" y="0"/>
                          <a:ext cx="6860540" cy="9512300"/>
                          <a:chOff x="0" y="0"/>
                          <a:chExt cx="6860540" cy="9512300"/>
                        </a:xfrm>
                      </wpg:grpSpPr>
                      <pic:pic xmlns:pic="http://schemas.openxmlformats.org/drawingml/2006/picture">
                        <pic:nvPicPr>
                          <pic:cNvPr id="74" name="Image 74"/>
                          <pic:cNvPicPr/>
                        </pic:nvPicPr>
                        <pic:blipFill>
                          <a:blip r:embed="rId57" cstate="print"/>
                          <a:stretch>
                            <a:fillRect/>
                          </a:stretch>
                        </pic:blipFill>
                        <pic:spPr>
                          <a:xfrm>
                            <a:off x="227965" y="27305"/>
                            <a:ext cx="6422390" cy="2852420"/>
                          </a:xfrm>
                          <a:prstGeom prst="rect">
                            <a:avLst/>
                          </a:prstGeom>
                        </pic:spPr>
                      </pic:pic>
                      <wps:wsp>
                        <wps:cNvPr id="75" name="Graphic 75"/>
                        <wps:cNvSpPr/>
                        <wps:spPr>
                          <a:xfrm>
                            <a:off x="0" y="0"/>
                            <a:ext cx="6860540" cy="9512300"/>
                          </a:xfrm>
                          <a:custGeom>
                            <a:avLst/>
                            <a:gdLst/>
                            <a:ahLst/>
                            <a:cxnLst/>
                            <a:rect l="l" t="t" r="r" b="b"/>
                            <a:pathLst>
                              <a:path w="6860540" h="9512300">
                                <a:moveTo>
                                  <a:pt x="6860540" y="0"/>
                                </a:moveTo>
                                <a:lnTo>
                                  <a:pt x="6848475" y="0"/>
                                </a:lnTo>
                                <a:lnTo>
                                  <a:pt x="0" y="0"/>
                                </a:lnTo>
                                <a:lnTo>
                                  <a:pt x="0" y="12700"/>
                                </a:lnTo>
                                <a:lnTo>
                                  <a:pt x="0" y="9500870"/>
                                </a:lnTo>
                                <a:lnTo>
                                  <a:pt x="0" y="9512300"/>
                                </a:lnTo>
                                <a:lnTo>
                                  <a:pt x="6860540" y="9512300"/>
                                </a:lnTo>
                                <a:lnTo>
                                  <a:pt x="6860540" y="9500870"/>
                                </a:lnTo>
                                <a:lnTo>
                                  <a:pt x="12065" y="9500870"/>
                                </a:lnTo>
                                <a:lnTo>
                                  <a:pt x="12065" y="12700"/>
                                </a:lnTo>
                                <a:lnTo>
                                  <a:pt x="6848475" y="12700"/>
                                </a:lnTo>
                                <a:lnTo>
                                  <a:pt x="6848475" y="9500248"/>
                                </a:lnTo>
                                <a:lnTo>
                                  <a:pt x="6860540" y="9500235"/>
                                </a:lnTo>
                                <a:lnTo>
                                  <a:pt x="6860540" y="0"/>
                                </a:lnTo>
                                <a:close/>
                              </a:path>
                            </a:pathLst>
                          </a:custGeom>
                          <a:solidFill>
                            <a:srgbClr val="000000"/>
                          </a:solidFill>
                        </wps:spPr>
                        <wps:bodyPr wrap="square" lIns="0" tIns="0" rIns="0" bIns="0" rtlCol="0">
                          <a:noAutofit/>
                        </wps:bodyPr>
                      </wps:wsp>
                      <pic:pic xmlns:pic="http://schemas.openxmlformats.org/drawingml/2006/picture">
                        <pic:nvPicPr>
                          <pic:cNvPr id="76" name="Image 76"/>
                          <pic:cNvPicPr/>
                        </pic:nvPicPr>
                        <pic:blipFill>
                          <a:blip r:embed="rId58" cstate="print"/>
                          <a:stretch>
                            <a:fillRect/>
                          </a:stretch>
                        </pic:blipFill>
                        <pic:spPr>
                          <a:xfrm>
                            <a:off x="228600" y="3009645"/>
                            <a:ext cx="5926328" cy="4291076"/>
                          </a:xfrm>
                          <a:prstGeom prst="rect">
                            <a:avLst/>
                          </a:prstGeom>
                        </pic:spPr>
                      </pic:pic>
                    </wpg:wgp>
                  </a:graphicData>
                </a:graphic>
              </wp:anchor>
            </w:drawing>
          </mc:Choice>
          <mc:Fallback>
            <w:pict>
              <v:group id="_x0000_s1026" o:spid="_x0000_s1026" o:spt="203" style="position:absolute;left:0pt;margin-left:22pt;margin-top:60.85pt;height:749pt;width:540.2pt;mso-position-horizontal-relative:page;mso-position-vertical-relative:page;z-index:-251632640;mso-width-relative:page;mso-height-relative:page;" coordsize="6860540,9512300" o:gfxdata="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YPiH/AI/LT/rl&#10;L/7JWfWh4h/4/LT/AK5S/wDslZ9dtL4SjV8N/wDHvd/9d/8A2RK2axvDf/Hvd/8AXf8A9kStmuGX&#10;xEhRRRTAKKwdc1608PWH2m7l2Lu2KiffZ/7i1kpqXi/Uk8y00zT9NX+FNTldn/8AHKAO0ori4/F9&#10;9o1xFF4g09bSKVti3tu++Ld/t/3a7H79AD6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Bg+If8Aj8tP+uUv/slZ9aHiH/j8tP8ArlL/&#10;AOyVn120vhKNXw3/AMe93/13/wDZErZrG8N/8e93/wBd/wD2RK2a4ZfESFFFFM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Bg+If+Py0/65S/+yVn1oeIf+Py0/65S/8AslZ9&#10;dtL4SjV8N/8AHvd/9d//AGRK2axvDf8Ax73f/Xf/ANkStmuGXxEhRRRT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HL3lstndbI/9VKu9U/u1DWh4h/4/LT/AK5S/wDslZ9ehQ+E&#10;o1fDf/Hvd/8AXf8A9kStmsbw3/x73f8A13/9kStmvOl8RIUUUUw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wfEP8Ax+Wn/XKX/wBkrPrQ8Q/8flp/1yl/9krPrtpfCUavhv8A497v/rv/AOyJ&#10;WzWN4b/497v/AK7/APsiVs1wy+IkKKKKYBWZeaJp+pNuudPguW/vzRK9adFAFa2toLOLy4I44kX+&#10;FF21Z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DB8Q/8flp/wBcpf8A2Ss+tDxD/wAflp/1yl/9krPrtpfCUavhv/j3u/8Arv8A+yJWzWN4b/49&#10;7v8A67/+yJWzXDL4iQooopg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YPiH/AI/LT/rlL/7JWfWh4h/4/LT/AK5S&#10;/wDslZ9dtL4SjV8N/wDHvd/9d/8A2RK2axvDf/Hvd/8AXf8A9kStmuGXxEhRRRT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MHxD/x+&#10;Wn/XKX/2Ss+tDxD/AMflp/1yl/8AZKz67aXwlGr4b/497v8A67/+yJWzWN4b/wCPe7/67/8AsiVs&#10;1wy+IkKKKKY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OZ1WFYdRiZf8AlrF83/Af/wBuq9aHiH/j&#10;8tP+uUv/ALJWfXoUPhKNXw3/AMe93/13/wDZErZrG8N/8e93/wBd/wD2RK2a86XxEhRRRT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DB8Q/8flp/wBcpf8A2Ss+&#10;tDxD/wAflp/1yl/9krPrtpfCUavhv/j3u/8Arv8A+yJWzWN4b/497v8A67/+yJWzXDL4iQooopg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GD4h/wCPy0/65S/+yVn1oeIf+Py0/wCuUv8A7JWfXbS+Eo1fDf8Ax73f/Xf/ANkStmsbw3/x&#10;73f/AF3/APZErZrhl8RIUUUUw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wfEP/H5af9cpf/ZKz60PEP8Ax+Wn&#10;/XKX/wBkrPrtpfCUavhv/j3u/wDrv/7IlbNY3hv/AI97v/rv/wCyJWzXDL4iQooopg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GD4h/&#10;4/LT/rlL/wCyVn1oeIf+Py0/65S/+yVn120vhKNXw3/x73f/AF3/APZErZrG8N/8e93/ANd//ZEr&#10;Zrhl8RIUUUUw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HOax/yFn/AOuCf+hNVSresf8AIWf/AK4J/wChNVSu2l8J&#10;Rt6L/wAg5P8ArrL/AOhtWnWZov8AyDk/66y/+htWnXDIkKKKKYBRRWTc+IdMs5fKn1C0hm/uTTqj&#10;UAa1FVoZlmiWSNldG/jWrN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Bzmsf8hZ/+uCf+hNVSresf8hZ/+uCf+hNVSu2l8JRt6L/yDk/66y/+htWnWZov/IOT/rrL/wCh&#10;tWnXDIkKKKKYBRWD4h8SW3h2KHzEkuZ522QW8K7nlaslL3xneHzItP0uwi/hiu5Hd/8AxygDtKK4&#10;7T/Gc9teRWOuWP8AZd1K+yB1bfFL/wACrsa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Bzmsf8AIWf/AK4J/wChNVSresf8hZ/+&#10;uCf+hNVSu2l8JRt6L/yDk/66y/8AobVp1maL/wAg5P8ArrL/AOhtWnXDIkKKKKY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Bzmsf8AIWf/AK4J/wChNVSresf8hZ/+uCf+hNVSu2l8JRt6L/yDk/66y/8AobVp&#10;1maL/wAg5P8ArrL/AOhtWnXDIkKKKKY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9l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">
                <o:lock v:ext="edit" aspectratio="f"/>
                <v:shape id="Image 74" o:spid="_x0000_s1026" o:spt="75" type="#_x0000_t75" style="position:absolute;left:227965;top:27305;height:2852420;width:6422390;" filled="f" o:preferrelative="t" stroked="f" coordsize="21600,21600" o:gfxdata="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TZpNI74A&#10;AADbAAAADwAAAAAAAAABACAAAAAiAAAAZHJzL2Rvd25yZXYueG1sUEsBAhQAFAAAAAgAh07iQDMv&#10;BZ47AAAAOQAAABAAAAAAAAAAAQAgAAAADQEAAGRycy9zaGFwZXhtbC54bWxQSwUGAAAAAAYABgBb&#10;AQAAtwMAAAAA&#10;">
                  <v:fill on="f" focussize="0,0"/>
                  <v:stroke on="f"/>
                  <v:imagedata r:id="rId57" o:title=""/>
                  <o:lock v:ext="edit" aspectratio="f"/>
                </v:shape>
                <v:shape id="Graphic 75" o:spid="_x0000_s1026" o:spt="100" style="position:absolute;left:0;top:0;height:9512300;width:6860540;" fillcolor="#000000" filled="t" stroked="f" coordsize="6860540,9512300" o:gfxdata="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zxLcW/&#10;AAAA2wAAAA8AAAAAAAAAAQAgAAAAIgAAAGRycy9kb3ducmV2LnhtbFBLAQIUABQAAAAIAIdO4kAz&#10;LwWeOwAAADkAAAAQAAAAAAAAAAEAIAAAAA4BAABkcnMvc2hhcGV4bWwueG1sUEsFBgAAAAAGAAYA&#10;WwEAALgDAAAAAA==&#10;" path="m6860540,0l6848475,0,0,0,0,12700,0,9500870,0,9512300,6860540,9512300,6860540,9500870,12065,9500870,12065,12700,6848475,12700,6848475,9500248,6860540,9500235,6860540,0xe">
                  <v:fill on="t" focussize="0,0"/>
                  <v:stroke on="f"/>
                  <v:imagedata o:title=""/>
                  <o:lock v:ext="edit" aspectratio="f"/>
                  <v:textbox inset="0mm,0mm,0mm,0mm"/>
                </v:shape>
                <v:shape id="Image 76" o:spid="_x0000_s1026" o:spt="75" type="#_x0000_t75" style="position:absolute;left:228600;top:3009645;height:4291076;width:5926328;" filled="f" o:preferrelative="t" stroked="f" coordsize="21600,21600" o:gfxdata="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xxily8AAAA&#10;2wAAAA8AAAAAAAAAAQAgAAAAIgAAAGRycy9kb3ducmV2LnhtbFBLAQIUABQAAAAIAIdO4kAzLwWe&#10;OwAAADkAAAAQAAAAAAAAAAEAIAAAAAsBAABkcnMvc2hhcGV4bWwueG1sUEsFBgAAAAAGAAYAWwEA&#10;ALUDAAAAAA==&#10;">
                  <v:fill on="f" focussize="0,0"/>
                  <v:stroke on="f"/>
                  <v:imagedata r:id="rId58" o:title=""/>
                  <o:lock v:ext="edit" aspectratio="f"/>
                </v:shape>
              </v:group>
            </w:pict>
          </mc:Fallback>
        </mc:AlternateContent>
      </w:r>
    </w:p>
    <w:p w14:paraId="7B545C40">
      <w:pPr>
        <w:pStyle w:val="11"/>
        <w:spacing w:after="0"/>
        <w:rPr>
          <w:sz w:val="17"/>
        </w:rPr>
        <w:sectPr>
          <w:pgSz w:w="11900" w:h="16880"/>
          <w:pgMar w:top="1940" w:right="1133" w:bottom="980" w:left="992" w:header="0" w:footer="784" w:gutter="0"/>
          <w:cols w:space="720" w:num="1"/>
        </w:sectPr>
      </w:pPr>
    </w:p>
    <w:p w14:paraId="66AD2A86">
      <w:pPr>
        <w:pStyle w:val="11"/>
        <w:spacing w:before="4"/>
        <w:rPr>
          <w:sz w:val="17"/>
        </w:rPr>
      </w:pPr>
      <w:r>
        <w:rPr>
          <w:sz w:val="17"/>
        </w:rPr>
        <mc:AlternateContent>
          <mc:Choice Requires="wpg">
            <w:drawing>
              <wp:anchor distT="0" distB="0" distL="0" distR="0" simplePos="0" relativeHeight="251659264" behindDoc="0" locked="0" layoutInCell="1" allowOverlap="1">
                <wp:simplePos x="0" y="0"/>
                <wp:positionH relativeFrom="page">
                  <wp:posOffset>279400</wp:posOffset>
                </wp:positionH>
                <wp:positionV relativeFrom="page">
                  <wp:posOffset>940435</wp:posOffset>
                </wp:positionV>
                <wp:extent cx="6860540" cy="9344660"/>
                <wp:effectExtent l="0" t="0" r="0" b="0"/>
                <wp:wrapNone/>
                <wp:docPr id="77" name="Group 77"/>
                <wp:cNvGraphicFramePr/>
                <a:graphic xmlns:a="http://schemas.openxmlformats.org/drawingml/2006/main">
                  <a:graphicData uri="http://schemas.microsoft.com/office/word/2010/wordprocessingGroup">
                    <wpg:wgp>
                      <wpg:cNvGrpSpPr/>
                      <wpg:grpSpPr>
                        <a:xfrm>
                          <a:off x="0" y="0"/>
                          <a:ext cx="6860540" cy="9344660"/>
                          <a:chOff x="0" y="0"/>
                          <a:chExt cx="6860540" cy="9344660"/>
                        </a:xfrm>
                      </wpg:grpSpPr>
                      <pic:pic xmlns:pic="http://schemas.openxmlformats.org/drawingml/2006/picture">
                        <pic:nvPicPr>
                          <pic:cNvPr id="78" name="Image 78"/>
                          <pic:cNvPicPr/>
                        </pic:nvPicPr>
                        <pic:blipFill>
                          <a:blip r:embed="rId59" cstate="print"/>
                          <a:stretch>
                            <a:fillRect/>
                          </a:stretch>
                        </pic:blipFill>
                        <pic:spPr>
                          <a:xfrm>
                            <a:off x="231140" y="23495"/>
                            <a:ext cx="6399530" cy="3671570"/>
                          </a:xfrm>
                          <a:prstGeom prst="rect">
                            <a:avLst/>
                          </a:prstGeom>
                        </pic:spPr>
                      </pic:pic>
                      <pic:pic xmlns:pic="http://schemas.openxmlformats.org/drawingml/2006/picture">
                        <pic:nvPicPr>
                          <pic:cNvPr id="79" name="Image 79"/>
                          <pic:cNvPicPr/>
                        </pic:nvPicPr>
                        <pic:blipFill>
                          <a:blip r:embed="rId60" cstate="print"/>
                          <a:stretch>
                            <a:fillRect/>
                          </a:stretch>
                        </pic:blipFill>
                        <pic:spPr>
                          <a:xfrm>
                            <a:off x="231140" y="3720465"/>
                            <a:ext cx="6355715" cy="4232910"/>
                          </a:xfrm>
                          <a:prstGeom prst="rect">
                            <a:avLst/>
                          </a:prstGeom>
                        </pic:spPr>
                      </pic:pic>
                      <wps:wsp>
                        <wps:cNvPr id="80" name="Graphic 80"/>
                        <wps:cNvSpPr/>
                        <wps:spPr>
                          <a:xfrm>
                            <a:off x="0" y="0"/>
                            <a:ext cx="6860540" cy="9344660"/>
                          </a:xfrm>
                          <a:custGeom>
                            <a:avLst/>
                            <a:gdLst/>
                            <a:ahLst/>
                            <a:cxnLst/>
                            <a:rect l="l" t="t" r="r" b="b"/>
                            <a:pathLst>
                              <a:path w="6860540" h="9344660">
                                <a:moveTo>
                                  <a:pt x="6860540" y="0"/>
                                </a:moveTo>
                                <a:lnTo>
                                  <a:pt x="6848475" y="0"/>
                                </a:lnTo>
                                <a:lnTo>
                                  <a:pt x="0" y="0"/>
                                </a:lnTo>
                                <a:lnTo>
                                  <a:pt x="0" y="12700"/>
                                </a:lnTo>
                                <a:lnTo>
                                  <a:pt x="0" y="9333230"/>
                                </a:lnTo>
                                <a:lnTo>
                                  <a:pt x="0" y="9344660"/>
                                </a:lnTo>
                                <a:lnTo>
                                  <a:pt x="6860540" y="9344660"/>
                                </a:lnTo>
                                <a:lnTo>
                                  <a:pt x="6860540" y="9333230"/>
                                </a:lnTo>
                                <a:lnTo>
                                  <a:pt x="12065" y="9333230"/>
                                </a:lnTo>
                                <a:lnTo>
                                  <a:pt x="12065" y="12700"/>
                                </a:lnTo>
                                <a:lnTo>
                                  <a:pt x="6848475" y="12700"/>
                                </a:lnTo>
                                <a:lnTo>
                                  <a:pt x="6848475" y="9332608"/>
                                </a:lnTo>
                                <a:lnTo>
                                  <a:pt x="6860540" y="9332595"/>
                                </a:lnTo>
                                <a:lnTo>
                                  <a:pt x="6860540" y="0"/>
                                </a:lnTo>
                                <a:close/>
                              </a:path>
                            </a:pathLst>
                          </a:custGeom>
                          <a:solidFill>
                            <a:srgbClr val="000000"/>
                          </a:solidFill>
                        </wps:spPr>
                        <wps:bodyPr wrap="square" lIns="0" tIns="0" rIns="0" bIns="0" rtlCol="0">
                          <a:noAutofit/>
                        </wps:bodyPr>
                      </wps:wsp>
                    </wpg:wgp>
                  </a:graphicData>
                </a:graphic>
              </wp:anchor>
            </w:drawing>
          </mc:Choice>
          <mc:Fallback>
            <w:pict>
              <v:group id="_x0000_s1026" o:spid="_x0000_s1026" o:spt="203" style="position:absolute;left:0pt;margin-left:22pt;margin-top:74.05pt;height:735.8pt;width:540.2pt;mso-position-horizontal-relative:page;mso-position-vertical-relative:page;z-index:251659264;mso-width-relative:page;mso-height-relative:page;" coordsize="6860540,9344660" o:gfxdata="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rl7z/kKXv/XVP/QErqK5e8/5Cl7/ANdU/wDQEral8QENFFFdRYVv&#10;6R/yCLL/AK4p/wCg1gVv6R/yCLL/AK4p/wCg1z1SC/RRRXOAUUVy2t+Ko9Hlis4IJL/U5f8AVWkP&#10;3/8Aef8AurQB1NFcX9q8aj979j0dE/592ll3/wDfX3at6P4tae//ALN1KzbTdT27liZ9yS/7jUAd&#10;T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5e8/5Cl7/wBdU/8AQErqK5e8/wCQpe/9dU/9AStqXxAQ0UUV1FhW/pH/ACCLL/ri&#10;n/oNYFb+kf8AIIsv+uKf+g1z1SC/RRRXO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uXvP8AkKXv/XVP/QErqK5e8/5Cl7/11T/0BK2p&#10;fEBDRRRXUWFb+kf8giy/64p/6DWBW/pH/IIsv+uKf+g1z1SC/RRRXO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5e8/5Cl7/11T/0BK6iuXvP&#10;+Qpe/wDXVP8A0BK2pfEBDRRRXUWFb+kf8giy/wCuKf8AoNYFb+kf8giy/wCuKf8AoNc9Ugv0UUVz&#10;g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5e8/5Cl7/wBdU/8AQErqK5e8/wCQ&#10;pe/9dU/9AStqXxAQ0UUV1FhW/pH/ACCLL/rin/oNYFb+kf8AIIsv+uKf+g1z1SC/RRRXO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GN4b/wCPe7/67/8AsiVs1jeG/wDj3u/+u/8A7IlbNKXxAFFFFM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Mbw3/x73f8A13/9kStmsbw3/wAe93/13/8AZErZpS+IAooopgFFYOua9aeHrD7Tdy7F&#10;3bFRPvs/9xayU1LxfqSeZaaZp+mr/Cmpyuz/APjlAHaUVxcfi++0a4ii8QaetpFK2xb23ffFu/2/&#10;7tdj9+gB9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GN4b/wCPe7/67/8AsiVs1jeG/wDj&#10;3u/+u/8A7IlbNKXxAFFFFMDOv9NttVs3truBbm3lX5keucTwZqVgvlaV4lubO3X7sUsCT7f++q7S&#10;igDkdP8AA0SX0V9qV3PrF3F/qmuPuRf7q111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GN4b/AOPe7/67/wDsiVs1jeG/+Pe7/wCu/wD7&#10;IlbNKXxAFFFFM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Mbw3/qbv/rv/AOyJWwawtCZEuLiP+Nm83/2Wt01U/iAWiiip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Y3hv/j3u/8Arv8A+yJWzWN4b/497v8A67/+yJWzSl8QBRRRT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Mbw3/AMe93/13/wDZErZrG8N/8e93/wBd/wD2RK2aUviAKKKK&#10;Y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BW+xw/8APKP/AL5oqzRQBjeG/wDj3u/+u/8A7IlbNY3hv/j3u/8Arv8A+yJWzSl8QBRR&#10;RT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Mbw3/x73f/AF3/APZErZrG8N/8e93/ANd//ZErZpS+IAooopg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DG8N/8e93/wBd/wD2RK2axvDf/Hvd/wDXf/2RK2aUviAKKKKY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Y3hv/AI97v/rv/wCyJWzWN4b/AOPe7/67/wDsiVs0pfEAUUUUw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wdD/AOPi&#10;7/4DW9RRV1PiAKKKK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P/ZAQAA//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">
                <o:lock v:ext="edit" aspectratio="f"/>
                <v:shape id="Image 78" o:spid="_x0000_s1026" o:spt="75" type="#_x0000_t75" style="position:absolute;left:231140;top:23495;height:3671570;width:6399530;" filled="f" o:preferrelative="t" stroked="f" coordsize="21600,21600" o:gfxdata="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MxYS8ugAAANsA&#10;AAAPAAAAAAAAAAEAIAAAACIAAABkcnMvZG93bnJldi54bWxQSwECFAAUAAAACACHTuJAMy8FnjsA&#10;AAA5AAAAEAAAAAAAAAABACAAAAAJAQAAZHJzL3NoYXBleG1sLnhtbFBLBQYAAAAABgAGAFsBAACz&#10;AwAAAAA=&#10;">
                  <v:fill on="f" focussize="0,0"/>
                  <v:stroke on="f"/>
                  <v:imagedata r:id="rId59" o:title=""/>
                  <o:lock v:ext="edit" aspectratio="f"/>
                </v:shape>
                <v:shape id="Image 79" o:spid="_x0000_s1026" o:spt="75" type="#_x0000_t75" style="position:absolute;left:231140;top:3720465;height:4232910;width:6355715;" filled="f" o:preferrelative="t" stroked="f" coordsize="21600,21600" o:gfxdata="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313Cr4A&#10;AADbAAAADwAAAAAAAAABACAAAAAiAAAAZHJzL2Rvd25yZXYueG1sUEsBAhQAFAAAAAgAh07iQDMv&#10;BZ47AAAAOQAAABAAAAAAAAAAAQAgAAAADQEAAGRycy9zaGFwZXhtbC54bWxQSwUGAAAAAAYABgBb&#10;AQAAtwMAAAAA&#10;">
                  <v:fill on="f" focussize="0,0"/>
                  <v:stroke on="f"/>
                  <v:imagedata r:id="rId60" o:title=""/>
                  <o:lock v:ext="edit" aspectratio="f"/>
                </v:shape>
                <v:shape id="Graphic 80" o:spid="_x0000_s1026" o:spt="100" style="position:absolute;left:0;top:0;height:9344660;width:6860540;" fillcolor="#000000" filled="t" stroked="f" coordsize="6860540,9344660" o:gfxdata="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" path="m6860540,0l6848475,0,0,0,0,12700,0,9333230,0,9344660,6860540,9344660,6860540,9333230,12065,9333230,12065,12700,6848475,12700,6848475,9332608,6860540,9332595,6860540,0xe">
                  <v:fill on="t" focussize="0,0"/>
                  <v:stroke on="f"/>
                  <v:imagedata o:title=""/>
                  <o:lock v:ext="edit" aspectratio="f"/>
                  <v:textbox inset="0mm,0mm,0mm,0mm"/>
                </v:shape>
              </v:group>
            </w:pict>
          </mc:Fallback>
        </mc:AlternateContent>
      </w:r>
    </w:p>
    <w:p w14:paraId="4D9C27DD">
      <w:pPr>
        <w:pStyle w:val="11"/>
        <w:spacing w:after="0"/>
        <w:rPr>
          <w:sz w:val="17"/>
        </w:rPr>
        <w:sectPr>
          <w:pgSz w:w="11900" w:h="16880"/>
          <w:pgMar w:top="1460" w:right="1133" w:bottom="980" w:left="992" w:header="0" w:footer="784" w:gutter="0"/>
          <w:cols w:space="720" w:num="1"/>
        </w:sectPr>
      </w:pPr>
    </w:p>
    <w:p w14:paraId="642ED49F">
      <w:pPr>
        <w:pStyle w:val="11"/>
        <w:spacing w:before="4"/>
        <w:rPr>
          <w:sz w:val="17"/>
        </w:rPr>
      </w:pPr>
      <w:r>
        <w:rPr>
          <w:sz w:val="17"/>
        </w:rPr>
        <mc:AlternateContent>
          <mc:Choice Requires="wpg">
            <w:drawing>
              <wp:anchor distT="0" distB="0" distL="0" distR="0" simplePos="0" relativeHeight="251684864" behindDoc="1" locked="0" layoutInCell="1" allowOverlap="1">
                <wp:simplePos x="0" y="0"/>
                <wp:positionH relativeFrom="page">
                  <wp:posOffset>279400</wp:posOffset>
                </wp:positionH>
                <wp:positionV relativeFrom="page">
                  <wp:posOffset>647700</wp:posOffset>
                </wp:positionV>
                <wp:extent cx="6860540" cy="9759315"/>
                <wp:effectExtent l="0" t="0" r="0" b="0"/>
                <wp:wrapNone/>
                <wp:docPr id="83" name="Group 83"/>
                <wp:cNvGraphicFramePr/>
                <a:graphic xmlns:a="http://schemas.openxmlformats.org/drawingml/2006/main">
                  <a:graphicData uri="http://schemas.microsoft.com/office/word/2010/wordprocessingGroup">
                    <wpg:wgp>
                      <wpg:cNvGrpSpPr/>
                      <wpg:grpSpPr>
                        <a:xfrm>
                          <a:off x="0" y="0"/>
                          <a:ext cx="6860540" cy="9759315"/>
                          <a:chOff x="0" y="0"/>
                          <a:chExt cx="6860540" cy="9759315"/>
                        </a:xfrm>
                      </wpg:grpSpPr>
                      <pic:pic xmlns:pic="http://schemas.openxmlformats.org/drawingml/2006/picture">
                        <pic:nvPicPr>
                          <pic:cNvPr id="84" name="Image 84"/>
                          <pic:cNvPicPr/>
                        </pic:nvPicPr>
                        <pic:blipFill>
                          <a:blip r:embed="rId61" cstate="print"/>
                          <a:stretch>
                            <a:fillRect/>
                          </a:stretch>
                        </pic:blipFill>
                        <pic:spPr>
                          <a:xfrm>
                            <a:off x="369570" y="24129"/>
                            <a:ext cx="6349364" cy="3138804"/>
                          </a:xfrm>
                          <a:prstGeom prst="rect">
                            <a:avLst/>
                          </a:prstGeom>
                        </pic:spPr>
                      </pic:pic>
                      <pic:pic xmlns:pic="http://schemas.openxmlformats.org/drawingml/2006/picture">
                        <pic:nvPicPr>
                          <pic:cNvPr id="85" name="Image 85"/>
                          <pic:cNvPicPr/>
                        </pic:nvPicPr>
                        <pic:blipFill>
                          <a:blip r:embed="rId62" cstate="print"/>
                          <a:stretch>
                            <a:fillRect/>
                          </a:stretch>
                        </pic:blipFill>
                        <pic:spPr>
                          <a:xfrm>
                            <a:off x="231140" y="3167379"/>
                            <a:ext cx="6277610" cy="3619500"/>
                          </a:xfrm>
                          <a:prstGeom prst="rect">
                            <a:avLst/>
                          </a:prstGeom>
                        </pic:spPr>
                      </pic:pic>
                      <wps:wsp>
                        <wps:cNvPr id="86" name="Graphic 86"/>
                        <wps:cNvSpPr/>
                        <wps:spPr>
                          <a:xfrm>
                            <a:off x="0" y="0"/>
                            <a:ext cx="6860540" cy="9759315"/>
                          </a:xfrm>
                          <a:custGeom>
                            <a:avLst/>
                            <a:gdLst/>
                            <a:ahLst/>
                            <a:cxnLst/>
                            <a:rect l="l" t="t" r="r" b="b"/>
                            <a:pathLst>
                              <a:path w="6860540" h="9759315">
                                <a:moveTo>
                                  <a:pt x="6860540" y="0"/>
                                </a:moveTo>
                                <a:lnTo>
                                  <a:pt x="6848475" y="0"/>
                                </a:lnTo>
                                <a:lnTo>
                                  <a:pt x="6848475" y="635"/>
                                </a:lnTo>
                                <a:lnTo>
                                  <a:pt x="0" y="635"/>
                                </a:lnTo>
                                <a:lnTo>
                                  <a:pt x="0" y="12065"/>
                                </a:lnTo>
                                <a:lnTo>
                                  <a:pt x="0" y="9747885"/>
                                </a:lnTo>
                                <a:lnTo>
                                  <a:pt x="0" y="9759315"/>
                                </a:lnTo>
                                <a:lnTo>
                                  <a:pt x="6860540" y="9759315"/>
                                </a:lnTo>
                                <a:lnTo>
                                  <a:pt x="6860540" y="9747885"/>
                                </a:lnTo>
                                <a:lnTo>
                                  <a:pt x="12065" y="9747885"/>
                                </a:lnTo>
                                <a:lnTo>
                                  <a:pt x="12065" y="12065"/>
                                </a:lnTo>
                                <a:lnTo>
                                  <a:pt x="6848475" y="12065"/>
                                </a:lnTo>
                                <a:lnTo>
                                  <a:pt x="6848475" y="9747263"/>
                                </a:lnTo>
                                <a:lnTo>
                                  <a:pt x="6860540" y="9747250"/>
                                </a:lnTo>
                                <a:lnTo>
                                  <a:pt x="6860540" y="0"/>
                                </a:lnTo>
                                <a:close/>
                              </a:path>
                            </a:pathLst>
                          </a:custGeom>
                          <a:solidFill>
                            <a:srgbClr val="000000"/>
                          </a:solidFill>
                        </wps:spPr>
                        <wps:bodyPr wrap="square" lIns="0" tIns="0" rIns="0" bIns="0" rtlCol="0">
                          <a:noAutofit/>
                        </wps:bodyPr>
                      </wps:wsp>
                      <pic:pic xmlns:pic="http://schemas.openxmlformats.org/drawingml/2006/picture">
                        <pic:nvPicPr>
                          <pic:cNvPr id="87" name="Image 87"/>
                          <pic:cNvPicPr/>
                        </pic:nvPicPr>
                        <pic:blipFill>
                          <a:blip r:embed="rId63" cstate="print"/>
                          <a:stretch>
                            <a:fillRect/>
                          </a:stretch>
                        </pic:blipFill>
                        <pic:spPr>
                          <a:xfrm>
                            <a:off x="228600" y="6936499"/>
                            <a:ext cx="5546217" cy="2022462"/>
                          </a:xfrm>
                          <a:prstGeom prst="rect">
                            <a:avLst/>
                          </a:prstGeom>
                        </pic:spPr>
                      </pic:pic>
                    </wpg:wgp>
                  </a:graphicData>
                </a:graphic>
              </wp:anchor>
            </w:drawing>
          </mc:Choice>
          <mc:Fallback>
            <w:pict>
              <v:group id="_x0000_s1026" o:spid="_x0000_s1026" o:spt="203" style="position:absolute;left:0pt;margin-left:22pt;margin-top:51pt;height:768.45pt;width:540.2pt;mso-position-horizontal-relative:page;mso-position-vertical-relative:page;z-index:-251631616;mso-width-relative:page;mso-height-relative:page;" coordsize="6860540,9759315" o:gfxdata="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BQ1f8A5BF9/wBcH/8AQawK39X/AOQRff8AXB//AEGsCtqYBJ940USfeNFd&#10;RZNZ/wDIUsv+ur/+gPXUVy9n/wAhSy/66v8A+gPXUVyVfiICiiisgCimfcrjpPF99rNxLF4f09bu&#10;KJtjXtw+yLd/sf3qAO0ori31LxfpqeZd6Zp+pL/EmmSur/8Aj9a2h69aeIbD7TaS713bGR/vq/8A&#10;cagDe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UNX/5BF9/1wf/ANBrArf1f/kEX3/XB/8A0GsCtqYB&#10;J940USfeNFdRZNZ/8hSy/wCur/8AoD11FcvZ/wDIUsv+ur/+gPXUVyVfiICiiisgCuR1DwTFJeS3&#10;2m3c+j3cv+te3+5L/vJXXUUAcW/gzUr9fK1XxLc3lu33oooEg3f9810dhpttpVmltaQLbW8S/KiV&#10;o0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BQ&#10;1f8A5BF9/wBcH/8AQawK39X/AOQRff8AXB//AEGsCtqYBJ940USfeNFdRZNZ/wDIUsv+ur/+gPXU&#10;Vy9n/wAhSy/66v8A+gPXUVyVfiICiiisg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Chq/8AyCL7/rg//oNYFb+r/wDIIvv+uD/+g1gVtTAJPvGiiT7xorqLJrP/AJCl&#10;l/11f/0B66iuXs/+QpZf9dX/APQHrqK5KvxEBRRRWQ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BQ1f/AJBF9/1wf/0GsCt/V/8AkEX3&#10;/XB//QawK2pgEn3jRRJ940V1Fk1n/wAhSy/66v8A+gPXUVy9n/yFLL/rq/8A6A9dRXJV+IgKKKKy&#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KGr/8AIIvv+uD/APoNYFb+r/8AIIvv+uD/&#10;APoNYFbUwCiiiuosms/+QpZf9dX/APQHrqK5ez/5Cll/11f/ANAeuorkq/EQFFFFZAFY2q+HtN1t&#10;dt9ZxXO37runzf8AfVbNFAHLaZ8PtB02XzY9Mi81f45maX/0Kup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Chq/wDyCL7/AK4P/wCg1gVv6v8A&#10;8gi+/wCuD/8AoNYFbUwCiiiuosms/wDkKWX/AF1f/wBAeuorl7P/AJCll/11f/0B66iuSr8RAUUU&#10;Vk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KGr/8gi+/64P/AOg1gVv6v/yCL7/r&#10;g/8A6DWBW1MAooorqLJrP/kKWX/XV/8A0B66iuXs/wDkKWX/AF1f/wBAeuorkq/EQFFFFZ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FDV/+QRff9cH/wDQawK39X/5BF9/1wf/ANBrAramAUUUV1Fk1n/yFLL/AK6v/wCgPXUVy9n/AMhS&#10;y/66v/6A9dRXJV+IgKKKKy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BzPiv/AI+bP/dk/mlFHiv/AI+bP/dk&#10;/mlFAF3w3/x73f8A13/9kStmsbw3/wAe93/13/8AZErZpS+IAooopg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HM+K/+Pmz/wB2T+aU&#10;UeK/+Pmz/wB2T+aUUAXfDf8Ax73f/Xf/ANkStmsbw3/x73f/AF3/APZErZpS+IAooopg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cz4r/4+bP/&#10;AHZP5pRR4r/4+bP/AHZP5pRQBd8N/wDHvd/9d/8A2RK2axvDf/Hvd/8AXf8A9kStmlL4gCiiim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cz4r/wCPmz/3ZP5pRR4r/wCPmz/3ZP5pRQBd8N/8e93/ANd//ZErZrG8N/8AHvd/9d//AGRK&#10;2aUviAKKKKYBRVZ5ktomklZURfvOzVy7/EKxdmWxs9S1VU+89ja70oA7Giub0fxlp+sXX2VZJLa9&#10;X/l0uF2PXS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cz4r/4+bP/AHZP5pRR4r/4+bP/AHZP5pRQBd8N/wDHvd/9&#10;d/8A2RK2axvDf/Hvd/8AXf8A9kStmlL4gCiiim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cz4r/wCPmz/3ZP5pRR4r/wCPmz/3ZP5p&#10;RQBd8N/8e93/ANd//ZErZrG8P8JdL/F5u7/xxK2aJfE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HM+K/wDj5s/92T+aUUeK/wDj5s/92T+aUUAX&#10;fDf/AB73f/Xf/wBkStmsbw3/AMe93/13/wDZErZpS+IAooopgFFFZl5ren6a2251CC2b+5NKqUAa&#10;dFVra5gvIvMgkjlRv4kbdVm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5nxX/x82f8AuyfzSijxX/x82f8AuyfzSigC74b/AOPe7/67/wDsiVs1jeG/&#10;+Pe7/wCu/wD7IlbNKXxAFFFFM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5nxX/AMfNn/uyfzSijxX/AMfNn/uyfzSigC74b/497v8A&#10;67/+yJWzWN4b/wCPe7/67/8AsiVs0pfEAUUUUwCisHXNetPD1h9pu5di7tion32f+4tZKal4v1JP&#10;MtNM0/TV/hTU5XZ//HKAO0ori4/F99o1xFF4g09bSKVti3tu++Ld/t/3a7H79AD6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BzPiv/j5s/8Adk/mlFHiv/j5s/8Adk/mlFAF3w3/AMe93/13/wDZErZrG8N/8e93/wBd/wD2RK2a&#10;UviAKKKKY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BzPiv/j5&#10;s/8Adk/mlFHiv/j5s/8Adk/mlFAF3w3/AMe93/13/wDZErZrG8N/8e93/wBd/wD2RK2aUviAKKKK&#10;Y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">
                <o:lock v:ext="edit" aspectratio="f"/>
                <v:shape id="Image 84" o:spid="_x0000_s1026" o:spt="75" type="#_x0000_t75" style="position:absolute;left:369570;top:24129;height:3138804;width:6349364;" filled="f" o:preferrelative="t" stroked="f" coordsize="21600,21600" o:gfxdata="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012nxr4A&#10;AADbAAAADwAAAAAAAAABACAAAAAiAAAAZHJzL2Rvd25yZXYueG1sUEsBAhQAFAAAAAgAh07iQDMv&#10;BZ47AAAAOQAAABAAAAAAAAAAAQAgAAAADQEAAGRycy9zaGFwZXhtbC54bWxQSwUGAAAAAAYABgBb&#10;AQAAtwMAAAAA&#10;">
                  <v:fill on="f" focussize="0,0"/>
                  <v:stroke on="f"/>
                  <v:imagedata r:id="rId61" o:title=""/>
                  <o:lock v:ext="edit" aspectratio="f"/>
                </v:shape>
                <v:shape id="Image 85" o:spid="_x0000_s1026" o:spt="75" type="#_x0000_t75" style="position:absolute;left:231140;top:3167379;height:3619500;width:6277610;" filled="f" o:preferrelative="t" stroked="f" coordsize="21600,21600" o:gfxdata="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fyBWAvQAA&#10;ANsAAAAPAAAAAAAAAAEAIAAAACIAAABkcnMvZG93bnJldi54bWxQSwECFAAUAAAACACHTuJAMy8F&#10;njsAAAA5AAAAEAAAAAAAAAABACAAAAAMAQAAZHJzL3NoYXBleG1sLnhtbFBLBQYAAAAABgAGAFsB&#10;AAC2AwAAAAA=&#10;">
                  <v:fill on="f" focussize="0,0"/>
                  <v:stroke on="f"/>
                  <v:imagedata r:id="rId62" o:title=""/>
                  <o:lock v:ext="edit" aspectratio="f"/>
                </v:shape>
                <v:shape id="Graphic 86" o:spid="_x0000_s1026" o:spt="100" style="position:absolute;left:0;top:0;height:9759315;width:6860540;" fillcolor="#000000" filled="t" stroked="f" coordsize="6860540,9759315" o:gfxdata="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YOPHJvQAA&#10;ANsAAAAPAAAAAAAAAAEAIAAAACIAAABkcnMvZG93bnJldi54bWxQSwECFAAUAAAACACHTuJAMy8F&#10;njsAAAA5AAAAEAAAAAAAAAABACAAAAAMAQAAZHJzL3NoYXBleG1sLnhtbFBLBQYAAAAABgAGAFsB&#10;AAC2AwAAAAA=&#10;" path="m6860540,0l6848475,0,6848475,635,0,635,0,12065,0,9747885,0,9759315,6860540,9759315,6860540,9747885,12065,9747885,12065,12065,6848475,12065,6848475,9747263,6860540,9747250,6860540,0xe">
                  <v:fill on="t" focussize="0,0"/>
                  <v:stroke on="f"/>
                  <v:imagedata o:title=""/>
                  <o:lock v:ext="edit" aspectratio="f"/>
                  <v:textbox inset="0mm,0mm,0mm,0mm"/>
                </v:shape>
                <v:shape id="Image 87" o:spid="_x0000_s1026" o:spt="75" type="#_x0000_t75" style="position:absolute;left:228600;top:6936499;height:2022462;width:5546217;" filled="f" o:preferrelative="t" stroked="f" coordsize="21600,21600" o:gfxdata="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qAm9/vQAA&#10;ANsAAAAPAAAAAAAAAAEAIAAAACIAAABkcnMvZG93bnJldi54bWxQSwECFAAUAAAACACHTuJAMy8F&#10;njsAAAA5AAAAEAAAAAAAAAABACAAAAAMAQAAZHJzL3NoYXBleG1sLnhtbFBLBQYAAAAABgAGAFsB&#10;AAC2AwAAAAA=&#10;">
                  <v:fill on="f" focussize="0,0"/>
                  <v:stroke on="f"/>
                  <v:imagedata r:id="rId63" o:title=""/>
                  <o:lock v:ext="edit" aspectratio="f"/>
                </v:shape>
              </v:group>
            </w:pict>
          </mc:Fallback>
        </mc:AlternateContent>
      </w:r>
    </w:p>
    <w:p w14:paraId="1B868FE1">
      <w:pPr>
        <w:pStyle w:val="11"/>
        <w:spacing w:after="0"/>
        <w:rPr>
          <w:sz w:val="17"/>
        </w:rPr>
        <w:sectPr>
          <w:footerReference r:id="rId24" w:type="default"/>
          <w:footerReference r:id="rId25" w:type="even"/>
          <w:pgSz w:w="11900" w:h="16880"/>
          <w:pgMar w:top="1940" w:right="1133" w:bottom="780" w:left="992" w:header="0" w:footer="587" w:gutter="0"/>
          <w:pgNumType w:start="25"/>
          <w:cols w:space="720" w:num="1"/>
        </w:sectPr>
      </w:pPr>
    </w:p>
    <w:p w14:paraId="5C5F2D48">
      <w:pPr>
        <w:spacing w:before="55"/>
        <w:ind w:left="112" w:right="0" w:firstLine="0"/>
        <w:jc w:val="left"/>
        <w:rPr>
          <w:sz w:val="40"/>
        </w:rPr>
      </w:pPr>
      <w:r>
        <w:rPr>
          <w:sz w:val="40"/>
        </w:rPr>
        <mc:AlternateContent>
          <mc:Choice Requires="wpg">
            <w:drawing>
              <wp:anchor distT="0" distB="0" distL="0" distR="0" simplePos="0" relativeHeight="251685888" behindDoc="1" locked="0" layoutInCell="1" allowOverlap="1">
                <wp:simplePos x="0" y="0"/>
                <wp:positionH relativeFrom="page">
                  <wp:posOffset>279400</wp:posOffset>
                </wp:positionH>
                <wp:positionV relativeFrom="page">
                  <wp:posOffset>544830</wp:posOffset>
                </wp:positionV>
                <wp:extent cx="6860540" cy="9863455"/>
                <wp:effectExtent l="0" t="0" r="0" b="0"/>
                <wp:wrapNone/>
                <wp:docPr id="88" name="Group 88"/>
                <wp:cNvGraphicFramePr/>
                <a:graphic xmlns:a="http://schemas.openxmlformats.org/drawingml/2006/main">
                  <a:graphicData uri="http://schemas.microsoft.com/office/word/2010/wordprocessingGroup">
                    <wpg:wgp>
                      <wpg:cNvGrpSpPr/>
                      <wpg:grpSpPr>
                        <a:xfrm>
                          <a:off x="0" y="0"/>
                          <a:ext cx="6860540" cy="9863455"/>
                          <a:chOff x="0" y="0"/>
                          <a:chExt cx="6860540" cy="9863455"/>
                        </a:xfrm>
                      </wpg:grpSpPr>
                      <wps:wsp>
                        <wps:cNvPr id="89" name="Graphic 89"/>
                        <wps:cNvSpPr/>
                        <wps:spPr>
                          <a:xfrm>
                            <a:off x="0" y="0"/>
                            <a:ext cx="6860540" cy="9863455"/>
                          </a:xfrm>
                          <a:custGeom>
                            <a:avLst/>
                            <a:gdLst/>
                            <a:ahLst/>
                            <a:cxnLst/>
                            <a:rect l="l" t="t" r="r" b="b"/>
                            <a:pathLst>
                              <a:path w="6860540" h="9863455">
                                <a:moveTo>
                                  <a:pt x="6860540" y="0"/>
                                </a:moveTo>
                                <a:lnTo>
                                  <a:pt x="6848475" y="0"/>
                                </a:lnTo>
                                <a:lnTo>
                                  <a:pt x="6848475" y="635"/>
                                </a:lnTo>
                                <a:lnTo>
                                  <a:pt x="6848475" y="12065"/>
                                </a:lnTo>
                                <a:lnTo>
                                  <a:pt x="6848475" y="9850755"/>
                                </a:lnTo>
                                <a:lnTo>
                                  <a:pt x="12065" y="9850755"/>
                                </a:lnTo>
                                <a:lnTo>
                                  <a:pt x="12065" y="12065"/>
                                </a:lnTo>
                                <a:lnTo>
                                  <a:pt x="6848475" y="12065"/>
                                </a:lnTo>
                                <a:lnTo>
                                  <a:pt x="6848475" y="635"/>
                                </a:lnTo>
                                <a:lnTo>
                                  <a:pt x="0" y="635"/>
                                </a:lnTo>
                                <a:lnTo>
                                  <a:pt x="0" y="12065"/>
                                </a:lnTo>
                                <a:lnTo>
                                  <a:pt x="0" y="9850755"/>
                                </a:lnTo>
                                <a:lnTo>
                                  <a:pt x="0" y="9863455"/>
                                </a:lnTo>
                                <a:lnTo>
                                  <a:pt x="6860540" y="9863455"/>
                                </a:lnTo>
                                <a:lnTo>
                                  <a:pt x="6860540" y="9850755"/>
                                </a:lnTo>
                                <a:lnTo>
                                  <a:pt x="6860540" y="0"/>
                                </a:lnTo>
                                <a:close/>
                              </a:path>
                            </a:pathLst>
                          </a:custGeom>
                          <a:solidFill>
                            <a:srgbClr val="000000"/>
                          </a:solidFill>
                        </wps:spPr>
                        <wps:bodyPr wrap="square" lIns="0" tIns="0" rIns="0" bIns="0" rtlCol="0">
                          <a:noAutofit/>
                        </wps:bodyPr>
                      </wps:wsp>
                      <pic:pic xmlns:pic="http://schemas.openxmlformats.org/drawingml/2006/picture">
                        <pic:nvPicPr>
                          <pic:cNvPr id="90" name="Image 90"/>
                          <pic:cNvPicPr/>
                        </pic:nvPicPr>
                        <pic:blipFill>
                          <a:blip r:embed="rId64" cstate="print"/>
                          <a:stretch>
                            <a:fillRect/>
                          </a:stretch>
                        </pic:blipFill>
                        <pic:spPr>
                          <a:xfrm>
                            <a:off x="435609" y="858519"/>
                            <a:ext cx="4609465" cy="2079625"/>
                          </a:xfrm>
                          <a:prstGeom prst="rect">
                            <a:avLst/>
                          </a:prstGeom>
                        </pic:spPr>
                      </pic:pic>
                      <pic:pic xmlns:pic="http://schemas.openxmlformats.org/drawingml/2006/picture">
                        <pic:nvPicPr>
                          <pic:cNvPr id="91" name="Image 91"/>
                          <pic:cNvPicPr/>
                        </pic:nvPicPr>
                        <pic:blipFill>
                          <a:blip r:embed="rId65" cstate="print"/>
                          <a:stretch>
                            <a:fillRect/>
                          </a:stretch>
                        </pic:blipFill>
                        <pic:spPr>
                          <a:xfrm>
                            <a:off x="233679" y="619125"/>
                            <a:ext cx="5854065" cy="2739390"/>
                          </a:xfrm>
                          <a:prstGeom prst="rect">
                            <a:avLst/>
                          </a:prstGeom>
                        </pic:spPr>
                      </pic:pic>
                      <pic:pic xmlns:pic="http://schemas.openxmlformats.org/drawingml/2006/picture">
                        <pic:nvPicPr>
                          <pic:cNvPr id="92" name="Image 92"/>
                          <pic:cNvPicPr/>
                        </pic:nvPicPr>
                        <pic:blipFill>
                          <a:blip r:embed="rId66" cstate="print"/>
                          <a:stretch>
                            <a:fillRect/>
                          </a:stretch>
                        </pic:blipFill>
                        <pic:spPr>
                          <a:xfrm>
                            <a:off x="426719" y="3799840"/>
                            <a:ext cx="4522470" cy="4726940"/>
                          </a:xfrm>
                          <a:prstGeom prst="rect">
                            <a:avLst/>
                          </a:prstGeom>
                        </pic:spPr>
                      </pic:pic>
                      <pic:pic xmlns:pic="http://schemas.openxmlformats.org/drawingml/2006/picture">
                        <pic:nvPicPr>
                          <pic:cNvPr id="93" name="Image 93"/>
                          <pic:cNvPicPr/>
                        </pic:nvPicPr>
                        <pic:blipFill>
                          <a:blip r:embed="rId67" cstate="print"/>
                          <a:stretch>
                            <a:fillRect/>
                          </a:stretch>
                        </pic:blipFill>
                        <pic:spPr>
                          <a:xfrm>
                            <a:off x="228600" y="3604895"/>
                            <a:ext cx="5941695" cy="2437129"/>
                          </a:xfrm>
                          <a:prstGeom prst="rect">
                            <a:avLst/>
                          </a:prstGeom>
                        </pic:spPr>
                      </pic:pic>
                      <pic:pic xmlns:pic="http://schemas.openxmlformats.org/drawingml/2006/picture">
                        <pic:nvPicPr>
                          <pic:cNvPr id="94" name="Image 94"/>
                          <pic:cNvPicPr/>
                        </pic:nvPicPr>
                        <pic:blipFill>
                          <a:blip r:embed="rId68" cstate="print"/>
                          <a:stretch>
                            <a:fillRect/>
                          </a:stretch>
                        </pic:blipFill>
                        <pic:spPr>
                          <a:xfrm>
                            <a:off x="228600" y="6209029"/>
                            <a:ext cx="6076315" cy="2801620"/>
                          </a:xfrm>
                          <a:prstGeom prst="rect">
                            <a:avLst/>
                          </a:prstGeom>
                        </pic:spPr>
                      </pic:pic>
                    </wpg:wgp>
                  </a:graphicData>
                </a:graphic>
              </wp:anchor>
            </w:drawing>
          </mc:Choice>
          <mc:Fallback>
            <w:pict>
              <v:group id="_x0000_s1026" o:spid="_x0000_s1026" o:spt="203" style="position:absolute;left:0pt;margin-left:22pt;margin-top:42.9pt;height:776.65pt;width:540.2pt;mso-position-horizontal-relative:page;mso-position-vertical-relative:page;z-index:-251630592;mso-width-relative:page;mso-height-relative:page;" coordsize="6860540,9863455" o:gfxdata="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qzukETSSMqIvzM7UQzJPEskbK6Ou5WRvvUAWaKydS1ix0qJG1C+gsImbar3Eqpv/76rW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JmloAKKKKACiikzQAtFFFABR&#10;RRQAUUUUAFFJS0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lAC0UmaM0AL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SYpaKAExRilooATFGKW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IbadbmJZY23o1TVgeGf8AVXf/&#10;AF3rf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&#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TFLRRQAmKWi&#10;igAooooAZsp1LRQAUmKWigBKKW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vJPi18bdI+Di6VBeaPrvi&#10;HWNX81dO0zw9pzXVxcOu3f8A7K/eT77VU/Zp+Nlz8fvh5d+JbzRW8PTRandWDad5/mvF5T7PmfYv&#10;zUAezUV4N8Xfj9feGPGlp4F8C+GJ/HHj+e2+2y2KXSWtpYWv/PW6uG+5/sp/HXpHgm88TX/hLTrr&#10;xVp9ppXiB1/0y0sZ/Nhibd/A/wDF8tAHY0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5Dxf4P03x54U1Pw5rVj9v0fUYHtLy381ov&#10;Nib7y702sv8AwGreg6NZ+HtF0/SrGDybKwgS3totzPtiRNqLub/Zrp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pM0tABRSZpaACikzRmgBaKKKACikzS0AFFJRmgBaKTNL&#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Blc54S8Kaf4N8NafoekW32PTLCBbe2t/NdvKR&#10;f9pvmrpq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VzOlaVY6UssVjaQWcU&#10;s73EqQxKm+WV9zu+3+J3+ffXT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lFAC0UUUAFFFJmgBaKKSgBa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JijFLRQ&#10;AUUUUAFFFFACYoxS0UAFFFFABSUt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BGm11Vh/F81S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Vb7Sn9//wAdoooA/9l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">
                <o:lock v:ext="edit" aspectratio="f"/>
                <v:shape id="Graphic 89" o:spid="_x0000_s1026" o:spt="100" style="position:absolute;left:0;top:0;height:9863455;width:6860540;" fillcolor="#000000" filled="t" stroked="f" coordsize="6860540,9863455" o:gfxdata="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fOoKC/&#10;AAAA2wAAAA8AAAAAAAAAAQAgAAAAIgAAAGRycy9kb3ducmV2LnhtbFBLAQIUABQAAAAIAIdO4kAz&#10;LwWeOwAAADkAAAAQAAAAAAAAAAEAIAAAAA4BAABkcnMvc2hhcGV4bWwueG1sUEsFBgAAAAAGAAYA&#10;WwEAALgDAAAAAA==&#10;" path="m6860540,0l6848475,0,6848475,635,6848475,12065,6848475,9850755,12065,9850755,12065,12065,6848475,12065,6848475,635,0,635,0,12065,0,9850755,0,9863455,6860540,9863455,6860540,9850755,6860540,0xe">
                  <v:fill on="t" focussize="0,0"/>
                  <v:stroke on="f"/>
                  <v:imagedata o:title=""/>
                  <o:lock v:ext="edit" aspectratio="f"/>
                  <v:textbox inset="0mm,0mm,0mm,0mm"/>
                </v:shape>
                <v:shape id="Image 90" o:spid="_x0000_s1026" o:spt="75" type="#_x0000_t75" style="position:absolute;left:435609;top:858519;height:2079625;width:4609465;" filled="f" o:preferrelative="t" stroked="f" coordsize="21600,21600" o:gfxdata="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ip9pBugAAANsA&#10;AAAPAAAAAAAAAAEAIAAAACIAAABkcnMvZG93bnJldi54bWxQSwECFAAUAAAACACHTuJAMy8FnjsA&#10;AAA5AAAAEAAAAAAAAAABACAAAAAJAQAAZHJzL3NoYXBleG1sLnhtbFBLBQYAAAAABgAGAFsBAACz&#10;AwAAAAA=&#10;">
                  <v:fill on="f" focussize="0,0"/>
                  <v:stroke on="f"/>
                  <v:imagedata r:id="rId64" o:title=""/>
                  <o:lock v:ext="edit" aspectratio="f"/>
                </v:shape>
                <v:shape id="Image 91" o:spid="_x0000_s1026" o:spt="75" type="#_x0000_t75" style="position:absolute;left:233679;top:619125;height:2739390;width:5854065;" filled="f" o:preferrelative="t" stroked="f" coordsize="21600,21600" o:gfxdata="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bkDbe/&#10;AAAA2wAAAA8AAAAAAAAAAQAgAAAAIgAAAGRycy9kb3ducmV2LnhtbFBLAQIUABQAAAAIAIdO4kAz&#10;LwWeOwAAADkAAAAQAAAAAAAAAAEAIAAAAA4BAABkcnMvc2hhcGV4bWwueG1sUEsFBgAAAAAGAAYA&#10;WwEAALgDAAAAAA==&#10;">
                  <v:fill on="f" focussize="0,0"/>
                  <v:stroke on="f"/>
                  <v:imagedata r:id="rId65" o:title=""/>
                  <o:lock v:ext="edit" aspectratio="f"/>
                </v:shape>
                <v:shape id="Image 92" o:spid="_x0000_s1026" o:spt="75" type="#_x0000_t75" style="position:absolute;left:426719;top:3799840;height:4726940;width:4522470;" filled="f" o:preferrelative="t" stroked="f" coordsize="21600,21600" o:gfxdata="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7tfqgvQAA&#10;ANsAAAAPAAAAAAAAAAEAIAAAACIAAABkcnMvZG93bnJldi54bWxQSwECFAAUAAAACACHTuJAMy8F&#10;njsAAAA5AAAAEAAAAAAAAAABACAAAAAMAQAAZHJzL3NoYXBleG1sLnhtbFBLBQYAAAAABgAGAFsB&#10;AAC2AwAAAAA=&#10;">
                  <v:fill on="f" focussize="0,0"/>
                  <v:stroke on="f"/>
                  <v:imagedata r:id="rId66" o:title=""/>
                  <o:lock v:ext="edit" aspectratio="f"/>
                </v:shape>
                <v:shape id="Image 93" o:spid="_x0000_s1026" o:spt="75" type="#_x0000_t75" style="position:absolute;left:228600;top:3604895;height:2437129;width:5941695;" filled="f" o:preferrelative="t" stroked="f" coordsize="21600,21600" o:gfxdata="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6bwAqugAAANsA&#10;AAAPAAAAAAAAAAEAIAAAACIAAABkcnMvZG93bnJldi54bWxQSwECFAAUAAAACACHTuJAMy8FnjsA&#10;AAA5AAAAEAAAAAAAAAABACAAAAAJAQAAZHJzL3NoYXBleG1sLnhtbFBLBQYAAAAABgAGAFsBAACz&#10;AwAAAAA=&#10;">
                  <v:fill on="f" focussize="0,0"/>
                  <v:stroke on="f"/>
                  <v:imagedata r:id="rId67" o:title=""/>
                  <o:lock v:ext="edit" aspectratio="f"/>
                </v:shape>
                <v:shape id="Image 94" o:spid="_x0000_s1026" o:spt="75" type="#_x0000_t75" style="position:absolute;left:228600;top:6209029;height:2801620;width:6076315;" filled="f" o:preferrelative="t" stroked="f" coordsize="21600,21600" o:gfxdata="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ZVk/u8AAAA&#10;2wAAAA8AAAAAAAAAAQAgAAAAIgAAAGRycy9kb3ducmV2LnhtbFBLAQIUABQAAAAIAIdO4kAzLwWe&#10;OwAAADkAAAAQAAAAAAAAAAEAIAAAAAsBAABkcnMvc2hhcGV4bWwueG1sUEsFBgAAAAAGAAYAWwEA&#10;ALUDAAAAAA==&#10;">
                  <v:fill on="f" focussize="0,0"/>
                  <v:stroke on="f"/>
                  <v:imagedata r:id="rId68" o:title=""/>
                  <o:lock v:ext="edit" aspectratio="f"/>
                </v:shape>
              </v:group>
            </w:pict>
          </mc:Fallback>
        </mc:AlternateContent>
      </w:r>
      <w:r>
        <w:rPr>
          <w:color w:val="1F1F1F"/>
          <w:spacing w:val="-5"/>
          <w:sz w:val="40"/>
        </w:rPr>
        <w:t>CSP</w:t>
      </w:r>
    </w:p>
    <w:p w14:paraId="49AE468C">
      <w:pPr>
        <w:spacing w:before="18"/>
        <w:ind w:left="102" w:right="0" w:firstLine="0"/>
        <w:jc w:val="left"/>
        <w:rPr>
          <w:sz w:val="32"/>
        </w:rPr>
      </w:pPr>
      <w:r>
        <w:rPr>
          <w:color w:val="1F1F1F"/>
          <w:spacing w:val="-2"/>
          <w:sz w:val="32"/>
        </w:rPr>
        <w:t>Responses</w:t>
      </w:r>
    </w:p>
    <w:p w14:paraId="1C544C3E">
      <w:pPr>
        <w:spacing w:after="0"/>
        <w:jc w:val="left"/>
        <w:rPr>
          <w:sz w:val="32"/>
        </w:rPr>
        <w:sectPr>
          <w:pgSz w:w="11900" w:h="16880"/>
          <w:pgMar w:top="880" w:right="1133" w:bottom="780" w:left="992" w:header="0" w:footer="587" w:gutter="0"/>
          <w:cols w:space="720" w:num="1"/>
        </w:sectPr>
      </w:pPr>
    </w:p>
    <w:p w14:paraId="2CD9ED8C">
      <w:pPr>
        <w:pStyle w:val="11"/>
        <w:spacing w:before="4"/>
        <w:rPr>
          <w:sz w:val="17"/>
        </w:rPr>
      </w:pPr>
      <w:r>
        <w:rPr>
          <w:sz w:val="17"/>
        </w:rPr>
        <mc:AlternateContent>
          <mc:Choice Requires="wpg">
            <w:drawing>
              <wp:anchor distT="0" distB="0" distL="0" distR="0" simplePos="0" relativeHeight="251660288" behindDoc="0" locked="0" layoutInCell="1" allowOverlap="1">
                <wp:simplePos x="0" y="0"/>
                <wp:positionH relativeFrom="page">
                  <wp:posOffset>279400</wp:posOffset>
                </wp:positionH>
                <wp:positionV relativeFrom="page">
                  <wp:posOffset>596900</wp:posOffset>
                </wp:positionV>
                <wp:extent cx="7085965" cy="9811385"/>
                <wp:effectExtent l="0" t="0" r="0" b="0"/>
                <wp:wrapNone/>
                <wp:docPr id="95" name="Group 95"/>
                <wp:cNvGraphicFramePr/>
                <a:graphic xmlns:a="http://schemas.openxmlformats.org/drawingml/2006/main">
                  <a:graphicData uri="http://schemas.microsoft.com/office/word/2010/wordprocessingGroup">
                    <wpg:wgp>
                      <wpg:cNvGrpSpPr/>
                      <wpg:grpSpPr>
                        <a:xfrm>
                          <a:off x="0" y="0"/>
                          <a:ext cx="7085965" cy="9811385"/>
                          <a:chOff x="0" y="0"/>
                          <a:chExt cx="7085965" cy="9811385"/>
                        </a:xfrm>
                      </wpg:grpSpPr>
                      <pic:pic xmlns:pic="http://schemas.openxmlformats.org/drawingml/2006/picture">
                        <pic:nvPicPr>
                          <pic:cNvPr id="96" name="Image 96"/>
                          <pic:cNvPicPr/>
                        </pic:nvPicPr>
                        <pic:blipFill>
                          <a:blip r:embed="rId69" cstate="print"/>
                          <a:stretch>
                            <a:fillRect/>
                          </a:stretch>
                        </pic:blipFill>
                        <pic:spPr>
                          <a:xfrm>
                            <a:off x="227965" y="24765"/>
                            <a:ext cx="6767830" cy="2804795"/>
                          </a:xfrm>
                          <a:prstGeom prst="rect">
                            <a:avLst/>
                          </a:prstGeom>
                        </pic:spPr>
                      </pic:pic>
                      <pic:pic xmlns:pic="http://schemas.openxmlformats.org/drawingml/2006/picture">
                        <pic:nvPicPr>
                          <pic:cNvPr id="97" name="Image 97"/>
                          <pic:cNvPicPr/>
                        </pic:nvPicPr>
                        <pic:blipFill>
                          <a:blip r:embed="rId70" cstate="print"/>
                          <a:stretch>
                            <a:fillRect/>
                          </a:stretch>
                        </pic:blipFill>
                        <pic:spPr>
                          <a:xfrm>
                            <a:off x="427355" y="3028950"/>
                            <a:ext cx="5087620" cy="4793614"/>
                          </a:xfrm>
                          <a:prstGeom prst="rect">
                            <a:avLst/>
                          </a:prstGeom>
                        </pic:spPr>
                      </pic:pic>
                      <pic:pic xmlns:pic="http://schemas.openxmlformats.org/drawingml/2006/picture">
                        <pic:nvPicPr>
                          <pic:cNvPr id="98" name="Image 98"/>
                          <pic:cNvPicPr/>
                        </pic:nvPicPr>
                        <pic:blipFill>
                          <a:blip r:embed="rId71" cstate="print"/>
                          <a:stretch>
                            <a:fillRect/>
                          </a:stretch>
                        </pic:blipFill>
                        <pic:spPr>
                          <a:xfrm>
                            <a:off x="229234" y="2828289"/>
                            <a:ext cx="5941695" cy="2292985"/>
                          </a:xfrm>
                          <a:prstGeom prst="rect">
                            <a:avLst/>
                          </a:prstGeom>
                        </pic:spPr>
                      </pic:pic>
                      <pic:pic xmlns:pic="http://schemas.openxmlformats.org/drawingml/2006/picture">
                        <pic:nvPicPr>
                          <pic:cNvPr id="99" name="Image 99"/>
                          <pic:cNvPicPr/>
                        </pic:nvPicPr>
                        <pic:blipFill>
                          <a:blip r:embed="rId72" cstate="print"/>
                          <a:stretch>
                            <a:fillRect/>
                          </a:stretch>
                        </pic:blipFill>
                        <pic:spPr>
                          <a:xfrm>
                            <a:off x="229234" y="5443854"/>
                            <a:ext cx="6856730" cy="2799715"/>
                          </a:xfrm>
                          <a:prstGeom prst="rect">
                            <a:avLst/>
                          </a:prstGeom>
                        </pic:spPr>
                      </pic:pic>
                      <wps:wsp>
                        <wps:cNvPr id="100" name="Graphic 100"/>
                        <wps:cNvSpPr/>
                        <wps:spPr>
                          <a:xfrm>
                            <a:off x="0" y="0"/>
                            <a:ext cx="6860540" cy="9811385"/>
                          </a:xfrm>
                          <a:custGeom>
                            <a:avLst/>
                            <a:gdLst/>
                            <a:ahLst/>
                            <a:cxnLst/>
                            <a:rect l="l" t="t" r="r" b="b"/>
                            <a:pathLst>
                              <a:path w="6860540" h="9811385">
                                <a:moveTo>
                                  <a:pt x="6860540" y="0"/>
                                </a:moveTo>
                                <a:lnTo>
                                  <a:pt x="6848475" y="0"/>
                                </a:lnTo>
                                <a:lnTo>
                                  <a:pt x="6848475" y="635"/>
                                </a:lnTo>
                                <a:lnTo>
                                  <a:pt x="0" y="635"/>
                                </a:lnTo>
                                <a:lnTo>
                                  <a:pt x="0" y="12065"/>
                                </a:lnTo>
                                <a:lnTo>
                                  <a:pt x="0" y="9799955"/>
                                </a:lnTo>
                                <a:lnTo>
                                  <a:pt x="0" y="9811385"/>
                                </a:lnTo>
                                <a:lnTo>
                                  <a:pt x="6860540" y="9811385"/>
                                </a:lnTo>
                                <a:lnTo>
                                  <a:pt x="6860540" y="9799955"/>
                                </a:lnTo>
                                <a:lnTo>
                                  <a:pt x="12065" y="9799955"/>
                                </a:lnTo>
                                <a:lnTo>
                                  <a:pt x="12065" y="12065"/>
                                </a:lnTo>
                                <a:lnTo>
                                  <a:pt x="6848475" y="12065"/>
                                </a:lnTo>
                                <a:lnTo>
                                  <a:pt x="6848475" y="9799320"/>
                                </a:lnTo>
                                <a:lnTo>
                                  <a:pt x="6860540" y="9799320"/>
                                </a:lnTo>
                                <a:lnTo>
                                  <a:pt x="6860540" y="0"/>
                                </a:lnTo>
                                <a:close/>
                              </a:path>
                            </a:pathLst>
                          </a:custGeom>
                          <a:solidFill>
                            <a:srgbClr val="000000"/>
                          </a:solidFill>
                        </wps:spPr>
                        <wps:bodyPr wrap="square" lIns="0" tIns="0" rIns="0" bIns="0" rtlCol="0">
                          <a:noAutofit/>
                        </wps:bodyPr>
                      </wps:wsp>
                    </wpg:wgp>
                  </a:graphicData>
                </a:graphic>
              </wp:anchor>
            </w:drawing>
          </mc:Choice>
          <mc:Fallback>
            <w:pict>
              <v:group id="_x0000_s1026" o:spid="_x0000_s1026" o:spt="203" style="position:absolute;left:0pt;margin-left:22pt;margin-top:47pt;height:772.55pt;width:557.95pt;mso-position-horizontal-relative:page;mso-position-vertical-relative:page;z-index:251660288;mso-width-relative:page;mso-height-relative:page;" coordsize="7085965,9811385" o:gfxdata="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DnNH/5Cyf9cH/9DSujrnNH/wCQsn/XB/8A0NK6OrqfEAUUUV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kzRmgBaKKKACiiigAooooAKKKKACiiigAqt9mi/55R/8AfFWa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&#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JRgelLRQ&#10;BU+xxf8APJf++ad9ji/uLU1FHPMjlgQ+RF/cX/vmn+XT6KOaQcsB2KMUtFBY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JiloooAKSlooAK&#10;KKKAExS0UUAFFFFABRRRQAUmKW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DNlHlJ/dp9FAEe3/AHqkoooAYqKnSkVNq/eapKKAGbKNnzbv4qfR&#10;QBy3jPwZpHjzwrqvh7WrP+0NK1S2e1urd5WTzYm++m9fmqxoGiWnh3SbLSNPj+z2VhBFbwRFmbbE&#10;q7UT5v8AdroaKAGbKNi7dlPooAZs/wBpqQRKn3fl+lSUUAM2rRsp9FADNi7dlG1afRQAzZT6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TNn+1T6KAI/KFLsp9FADNlHlLT6KAK32ZP7tRfY4v+eS/wDf&#10;NW80ZrH2US+eaM9NKgDfdX/vmraWyJ92pQKKuMYw2JnOc/jIfsqf3Fp/kJ/cp9FXzSM+WAbVo2U+&#10;igsZsp1LRQAUlL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DKKKKBhTjRRUSENoooqxD6KKKBhRRRQAUUUUAFFFFABRRRQAUUUUAFFFFABRR&#10;RQAUUUUAFFFFABRRRQAUUUUAFFFFABRRRQAUUUUAFFFFABRRRQAUUUUAFFFFABRRRQAUUUUAFFFF&#10;ABRRRQAUUUUAFFFFABRRRQAUUUUAFFFFABRRRQAUUUUAFFFFABRRRQAUUUUAFFFFABRRRQAUUUUA&#10;FFFFABRRRQAUUUUAFFFFABRRRQAUUUUAFFFFABRRRQAUUUUAFFFFABRRRQAUUUUAf//Z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">
                <o:lock v:ext="edit" aspectratio="f"/>
                <v:shape id="Image 96" o:spid="_x0000_s1026" o:spt="75" type="#_x0000_t75" style="position:absolute;left:227965;top:24765;height:2804795;width:6767830;" filled="f" o:preferrelative="t" stroked="f" coordsize="21600,21600" o:gfxdata="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EnR568AAAA&#10;2wAAAA8AAAAAAAAAAQAgAAAAIgAAAGRycy9kb3ducmV2LnhtbFBLAQIUABQAAAAIAIdO4kAzLwWe&#10;OwAAADkAAAAQAAAAAAAAAAEAIAAAAAsBAABkcnMvc2hhcGV4bWwueG1sUEsFBgAAAAAGAAYAWwEA&#10;ALUDAAAAAA==&#10;">
                  <v:fill on="f" focussize="0,0"/>
                  <v:stroke on="f"/>
                  <v:imagedata r:id="rId69" o:title=""/>
                  <o:lock v:ext="edit" aspectratio="f"/>
                </v:shape>
                <v:shape id="Image 97" o:spid="_x0000_s1026" o:spt="75" type="#_x0000_t75" style="position:absolute;left:427355;top:3028950;height:4793614;width:5087620;" filled="f" o:preferrelative="t" stroked="f" coordsize="21600,21600" o:gfxdata="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9AGH/bsAAADb&#10;AAAADwAAAAAAAAABACAAAAAiAAAAZHJzL2Rvd25yZXYueG1sUEsBAhQAFAAAAAgAh07iQDMvBZ47&#10;AAAAOQAAABAAAAAAAAAAAQAgAAAACgEAAGRycy9zaGFwZXhtbC54bWxQSwUGAAAAAAYABgBbAQAA&#10;tAMAAAAA&#10;">
                  <v:fill on="f" focussize="0,0"/>
                  <v:stroke on="f"/>
                  <v:imagedata r:id="rId70" o:title=""/>
                  <o:lock v:ext="edit" aspectratio="f"/>
                </v:shape>
                <v:shape id="Image 98" o:spid="_x0000_s1026" o:spt="75" type="#_x0000_t75" style="position:absolute;left:229234;top:2828289;height:2292985;width:5941695;" filled="f" o:preferrelative="t" stroked="f" coordsize="21600,21600" o:gfxdata="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GiPkyugAAANsA&#10;AAAPAAAAAAAAAAEAIAAAACIAAABkcnMvZG93bnJldi54bWxQSwECFAAUAAAACACHTuJAMy8FnjsA&#10;AAA5AAAAEAAAAAAAAAABACAAAAAJAQAAZHJzL3NoYXBleG1sLnhtbFBLBQYAAAAABgAGAFsBAACz&#10;AwAAAAA=&#10;">
                  <v:fill on="f" focussize="0,0"/>
                  <v:stroke on="f"/>
                  <v:imagedata r:id="rId71" o:title=""/>
                  <o:lock v:ext="edit" aspectratio="f"/>
                </v:shape>
                <v:shape id="Image 99" o:spid="_x0000_s1026" o:spt="75" type="#_x0000_t75" style="position:absolute;left:229234;top:5443854;height:2799715;width:6856730;" filled="f" o:preferrelative="t" stroked="f" coordsize="21600,21600" o:gfxdata="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5kgCYvQAA&#10;ANsAAAAPAAAAAAAAAAEAIAAAACIAAABkcnMvZG93bnJldi54bWxQSwECFAAUAAAACACHTuJAMy8F&#10;njsAAAA5AAAAEAAAAAAAAAABACAAAAAMAQAAZHJzL3NoYXBleG1sLnhtbFBLBQYAAAAABgAGAFsB&#10;AAC2AwAAAAA=&#10;">
                  <v:fill on="f" focussize="0,0"/>
                  <v:stroke on="f"/>
                  <v:imagedata r:id="rId72" o:title=""/>
                  <o:lock v:ext="edit" aspectratio="f"/>
                </v:shape>
                <v:shape id="Graphic 100" o:spid="_x0000_s1026" o:spt="100" style="position:absolute;left:0;top:0;height:9811385;width:6860540;" fillcolor="#000000" filled="t" stroked="f" coordsize="6860540,9811385" o:gfxdata="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m6psq74A&#10;AADcAAAADwAAAAAAAAABACAAAAAiAAAAZHJzL2Rvd25yZXYueG1sUEsBAhQAFAAAAAgAh07iQDMv&#10;BZ47AAAAOQAAABAAAAAAAAAAAQAgAAAADQEAAGRycy9zaGFwZXhtbC54bWxQSwUGAAAAAAYABgBb&#10;AQAAtwMAAAAA&#10;" path="m6860540,0l6848475,0,6848475,635,0,635,0,12065,0,9799955,0,9811385,6860540,9811385,6860540,9799955,12065,9799955,12065,12065,6848475,12065,6848475,9799320,6860540,9799320,6860540,0xe">
                  <v:fill on="t" focussize="0,0"/>
                  <v:stroke on="f"/>
                  <v:imagedata o:title=""/>
                  <o:lock v:ext="edit" aspectratio="f"/>
                  <v:textbox inset="0mm,0mm,0mm,0mm"/>
                </v:shape>
              </v:group>
            </w:pict>
          </mc:Fallback>
        </mc:AlternateContent>
      </w:r>
    </w:p>
    <w:p w14:paraId="4997E1EB">
      <w:pPr>
        <w:pStyle w:val="11"/>
        <w:spacing w:after="0"/>
        <w:rPr>
          <w:sz w:val="17"/>
        </w:rPr>
        <w:sectPr>
          <w:pgSz w:w="11900" w:h="16880"/>
          <w:pgMar w:top="1940" w:right="1133" w:bottom="780" w:left="992" w:header="0" w:footer="587" w:gutter="0"/>
          <w:cols w:space="720" w:num="1"/>
        </w:sectPr>
      </w:pPr>
    </w:p>
    <w:p w14:paraId="78718CC3">
      <w:pPr>
        <w:pStyle w:val="11"/>
        <w:spacing w:before="4"/>
        <w:rPr>
          <w:sz w:val="17"/>
        </w:rPr>
      </w:pPr>
      <w:r>
        <w:rPr>
          <w:sz w:val="17"/>
        </w:rPr>
        <mc:AlternateContent>
          <mc:Choice Requires="wpg">
            <w:drawing>
              <wp:anchor distT="0" distB="0" distL="0" distR="0" simplePos="0" relativeHeight="251661312" behindDoc="0" locked="0" layoutInCell="1" allowOverlap="1">
                <wp:simplePos x="0" y="0"/>
                <wp:positionH relativeFrom="page">
                  <wp:posOffset>279400</wp:posOffset>
                </wp:positionH>
                <wp:positionV relativeFrom="page">
                  <wp:posOffset>597535</wp:posOffset>
                </wp:positionV>
                <wp:extent cx="7085965" cy="9810750"/>
                <wp:effectExtent l="0" t="0" r="0" b="0"/>
                <wp:wrapNone/>
                <wp:docPr id="101" name="Group 101"/>
                <wp:cNvGraphicFramePr/>
                <a:graphic xmlns:a="http://schemas.openxmlformats.org/drawingml/2006/main">
                  <a:graphicData uri="http://schemas.microsoft.com/office/word/2010/wordprocessingGroup">
                    <wpg:wgp>
                      <wpg:cNvGrpSpPr/>
                      <wpg:grpSpPr>
                        <a:xfrm>
                          <a:off x="0" y="0"/>
                          <a:ext cx="7085965" cy="9810750"/>
                          <a:chOff x="0" y="0"/>
                          <a:chExt cx="7085965" cy="9810750"/>
                        </a:xfrm>
                      </wpg:grpSpPr>
                      <pic:pic xmlns:pic="http://schemas.openxmlformats.org/drawingml/2006/picture">
                        <pic:nvPicPr>
                          <pic:cNvPr id="102" name="Image 102"/>
                          <pic:cNvPicPr/>
                        </pic:nvPicPr>
                        <pic:blipFill>
                          <a:blip r:embed="rId73" cstate="print"/>
                          <a:stretch>
                            <a:fillRect/>
                          </a:stretch>
                        </pic:blipFill>
                        <pic:spPr>
                          <a:xfrm>
                            <a:off x="431800" y="254000"/>
                            <a:ext cx="5253990" cy="2100579"/>
                          </a:xfrm>
                          <a:prstGeom prst="rect">
                            <a:avLst/>
                          </a:prstGeom>
                        </pic:spPr>
                      </pic:pic>
                      <pic:pic xmlns:pic="http://schemas.openxmlformats.org/drawingml/2006/picture">
                        <pic:nvPicPr>
                          <pic:cNvPr id="103" name="Image 103"/>
                          <pic:cNvPicPr/>
                        </pic:nvPicPr>
                        <pic:blipFill>
                          <a:blip r:embed="rId74" cstate="print"/>
                          <a:stretch>
                            <a:fillRect/>
                          </a:stretch>
                        </pic:blipFill>
                        <pic:spPr>
                          <a:xfrm>
                            <a:off x="233679" y="24129"/>
                            <a:ext cx="5854065" cy="2691764"/>
                          </a:xfrm>
                          <a:prstGeom prst="rect">
                            <a:avLst/>
                          </a:prstGeom>
                        </pic:spPr>
                      </pic:pic>
                      <wps:wsp>
                        <wps:cNvPr id="104" name="Graphic 104"/>
                        <wps:cNvSpPr/>
                        <wps:spPr>
                          <a:xfrm>
                            <a:off x="0" y="0"/>
                            <a:ext cx="6860540" cy="9799320"/>
                          </a:xfrm>
                          <a:custGeom>
                            <a:avLst/>
                            <a:gdLst/>
                            <a:ahLst/>
                            <a:cxnLst/>
                            <a:rect l="l" t="t" r="r" b="b"/>
                            <a:pathLst>
                              <a:path w="6860540" h="9799320">
                                <a:moveTo>
                                  <a:pt x="6860540" y="0"/>
                                </a:moveTo>
                                <a:lnTo>
                                  <a:pt x="0" y="0"/>
                                </a:lnTo>
                                <a:lnTo>
                                  <a:pt x="0" y="11430"/>
                                </a:lnTo>
                                <a:lnTo>
                                  <a:pt x="0" y="9799320"/>
                                </a:lnTo>
                                <a:lnTo>
                                  <a:pt x="12065" y="9799320"/>
                                </a:lnTo>
                                <a:lnTo>
                                  <a:pt x="12065" y="11430"/>
                                </a:lnTo>
                                <a:lnTo>
                                  <a:pt x="6860540" y="11430"/>
                                </a:lnTo>
                                <a:lnTo>
                                  <a:pt x="6860540" y="0"/>
                                </a:lnTo>
                                <a:close/>
                              </a:path>
                            </a:pathLst>
                          </a:custGeom>
                          <a:solidFill>
                            <a:srgbClr val="000000"/>
                          </a:solidFill>
                        </wps:spPr>
                        <wps:bodyPr wrap="square" lIns="0" tIns="0" rIns="0" bIns="0" rtlCol="0">
                          <a:noAutofit/>
                        </wps:bodyPr>
                      </wps:wsp>
                      <pic:pic xmlns:pic="http://schemas.openxmlformats.org/drawingml/2006/picture">
                        <pic:nvPicPr>
                          <pic:cNvPr id="105" name="Image 105"/>
                          <pic:cNvPicPr/>
                        </pic:nvPicPr>
                        <pic:blipFill>
                          <a:blip r:embed="rId75" cstate="print"/>
                          <a:stretch>
                            <a:fillRect/>
                          </a:stretch>
                        </pic:blipFill>
                        <pic:spPr>
                          <a:xfrm>
                            <a:off x="427355" y="3855720"/>
                            <a:ext cx="4821555" cy="4793615"/>
                          </a:xfrm>
                          <a:prstGeom prst="rect">
                            <a:avLst/>
                          </a:prstGeom>
                        </pic:spPr>
                      </pic:pic>
                      <pic:pic xmlns:pic="http://schemas.openxmlformats.org/drawingml/2006/picture">
                        <pic:nvPicPr>
                          <pic:cNvPr id="106" name="Image 106"/>
                          <pic:cNvPicPr/>
                        </pic:nvPicPr>
                        <pic:blipFill>
                          <a:blip r:embed="rId76" cstate="print"/>
                          <a:stretch>
                            <a:fillRect/>
                          </a:stretch>
                        </pic:blipFill>
                        <pic:spPr>
                          <a:xfrm>
                            <a:off x="229234" y="3660140"/>
                            <a:ext cx="6856730" cy="2887344"/>
                          </a:xfrm>
                          <a:prstGeom prst="rect">
                            <a:avLst/>
                          </a:prstGeom>
                        </pic:spPr>
                      </pic:pic>
                      <pic:pic xmlns:pic="http://schemas.openxmlformats.org/drawingml/2006/picture">
                        <pic:nvPicPr>
                          <pic:cNvPr id="107" name="Image 107"/>
                          <pic:cNvPicPr/>
                        </pic:nvPicPr>
                        <pic:blipFill>
                          <a:blip r:embed="rId77" cstate="print"/>
                          <a:stretch>
                            <a:fillRect/>
                          </a:stretch>
                        </pic:blipFill>
                        <pic:spPr>
                          <a:xfrm>
                            <a:off x="361315" y="6548119"/>
                            <a:ext cx="6065520" cy="2734944"/>
                          </a:xfrm>
                          <a:prstGeom prst="rect">
                            <a:avLst/>
                          </a:prstGeom>
                        </pic:spPr>
                      </pic:pic>
                      <wps:wsp>
                        <wps:cNvPr id="108" name="Graphic 108"/>
                        <wps:cNvSpPr/>
                        <wps:spPr>
                          <a:xfrm>
                            <a:off x="0" y="11429"/>
                            <a:ext cx="6860540" cy="9799320"/>
                          </a:xfrm>
                          <a:custGeom>
                            <a:avLst/>
                            <a:gdLst/>
                            <a:ahLst/>
                            <a:cxnLst/>
                            <a:rect l="l" t="t" r="r" b="b"/>
                            <a:pathLst>
                              <a:path w="6860540" h="9799320">
                                <a:moveTo>
                                  <a:pt x="6860540" y="0"/>
                                </a:moveTo>
                                <a:lnTo>
                                  <a:pt x="6848475" y="0"/>
                                </a:lnTo>
                                <a:lnTo>
                                  <a:pt x="6848475" y="9787890"/>
                                </a:lnTo>
                                <a:lnTo>
                                  <a:pt x="0" y="9787890"/>
                                </a:lnTo>
                                <a:lnTo>
                                  <a:pt x="0" y="9799320"/>
                                </a:lnTo>
                                <a:lnTo>
                                  <a:pt x="6860540" y="9799320"/>
                                </a:lnTo>
                                <a:lnTo>
                                  <a:pt x="6860540" y="9787890"/>
                                </a:lnTo>
                                <a:lnTo>
                                  <a:pt x="6860540" y="0"/>
                                </a:lnTo>
                                <a:close/>
                              </a:path>
                            </a:pathLst>
                          </a:custGeom>
                          <a:solidFill>
                            <a:srgbClr val="000000"/>
                          </a:solidFill>
                        </wps:spPr>
                        <wps:bodyPr wrap="square" lIns="0" tIns="0" rIns="0" bIns="0" rtlCol="0">
                          <a:noAutofit/>
                        </wps:bodyPr>
                      </wps:wsp>
                    </wpg:wgp>
                  </a:graphicData>
                </a:graphic>
              </wp:anchor>
            </w:drawing>
          </mc:Choice>
          <mc:Fallback>
            <w:pict>
              <v:group id="_x0000_s1026" o:spid="_x0000_s1026" o:spt="203" style="position:absolute;left:0pt;margin-left:22pt;margin-top:47.05pt;height:772.5pt;width:557.95pt;mso-position-horizontal-relative:page;mso-position-vertical-relative:page;z-index:251661312;mso-width-relative:page;mso-height-relative:page;" coordsize="7085965,9810750" o:gfxdata="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kxS0UAFFFFABRRRQAmKWiigAooooAKKKKACkxS0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Bmyjyk/u0+igCPb/vV&#10;JRRQAxUVOlIqbV+81SUUAM2UbPm3fxU+igDlvGfgzSPHnhXVfD2tWf8AaGlapbPa3Vu8rJ5sTffT&#10;evzVY0DRLTw7pNlpGnx/Z7Kwgit4IizNtiVdqJ83+7XQ0UAM2UbF27KfRQAzZ/tNSCJU+78v0qSi&#10;gBm1aNlPooAZsXbso2rT6KAGbKf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TNn+1T6KAGbKNlPooAZso2U+ilYCHy6i2L/AHP/&#10;AB2rVNrjnhoTL5mUv7Ni/wCeSf8AfNJ/Zsf9xf8Avmr1Fc39n4f+QftZ9yn9ii/55L/3zR9ij/ur&#10;/wB81corf6nQ/kF7WQwQ0/ZT6K6I0oQ2IGbKNlPoq+WIBRRRWg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DH+dK5H4eeBbT&#10;4b+DtK8L6bPNNp+l2yWtvNdsrSsi/wB/aq12N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9U6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maWgA&#10;ooooAKKKKACiikoAWikzS0AFFFJmgBaKKKACiiigAooooAKKKKACiiigAooooAKKKKACiiigAooo&#10;oAKKKKACiiigAooooAKKKKACiiigAooooAKKKKACiiigAooooAKKKKACiiigAooooAKKKKACiiig&#10;AooooAKKKKACiiigAopKW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&#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SgBaKSigBaKKKACikzRmlcBaKZRvqeZAPopm+ijmQD6&#10;KKTNWAtFJmigBaKKKACiiigAooooAKKKKACiiigAooooAKKKKACiiigAooooAKKKKACiiigAoooo&#10;AKKKKACiiigAooooAKKKKACiiigAooooAKKKKACiiigAooooAKKKKACiiigAooooAKKKKACiiigA&#10;ooooAKKKKACikpa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Sl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D//ZAQAA//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">
                <o:lock v:ext="edit" aspectratio="f"/>
                <v:shape id="Image 102" o:spid="_x0000_s1026" o:spt="75" type="#_x0000_t75" style="position:absolute;left:431800;top:254000;height:2100579;width:5253990;" filled="f" o:preferrelative="t" stroked="f" coordsize="21600,21600" o:gfxdata="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kw0VLugAAANwA&#10;AAAPAAAAAAAAAAEAIAAAACIAAABkcnMvZG93bnJldi54bWxQSwECFAAUAAAACACHTuJAMy8FnjsA&#10;AAA5AAAAEAAAAAAAAAABACAAAAAJAQAAZHJzL3NoYXBleG1sLnhtbFBLBQYAAAAABgAGAFsBAACz&#10;AwAAAAA=&#10;">
                  <v:fill on="f" focussize="0,0"/>
                  <v:stroke on="f"/>
                  <v:imagedata r:id="rId73" o:title=""/>
                  <o:lock v:ext="edit" aspectratio="f"/>
                </v:shape>
                <v:shape id="Image 103" o:spid="_x0000_s1026" o:spt="75" type="#_x0000_t75" style="position:absolute;left:233679;top:24129;height:2691764;width:5854065;" filled="f" o:preferrelative="t" stroked="f" coordsize="21600,21600" o:gfxdata="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HSnC+8AAAA&#10;3AAAAA8AAAAAAAAAAQAgAAAAIgAAAGRycy9kb3ducmV2LnhtbFBLAQIUABQAAAAIAIdO4kAzLwWe&#10;OwAAADkAAAAQAAAAAAAAAAEAIAAAAAsBAABkcnMvc2hhcGV4bWwueG1sUEsFBgAAAAAGAAYAWwEA&#10;ALUDAAAAAA==&#10;">
                  <v:fill on="f" focussize="0,0"/>
                  <v:stroke on="f"/>
                  <v:imagedata r:id="rId74" o:title=""/>
                  <o:lock v:ext="edit" aspectratio="f"/>
                </v:shape>
                <v:shape id="Graphic 104" o:spid="_x0000_s1026" o:spt="100" style="position:absolute;left:0;top:0;height:9799320;width:6860540;" fillcolor="#000000" filled="t" stroked="f" coordsize="6860540,9799320" o:gfxdata="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mO1Dq8AAAA&#10;3AAAAA8AAAAAAAAAAQAgAAAAIgAAAGRycy9kb3ducmV2LnhtbFBLAQIUABQAAAAIAIdO4kAzLwWe&#10;OwAAADkAAAAQAAAAAAAAAAEAIAAAAAsBAABkcnMvc2hhcGV4bWwueG1sUEsFBgAAAAAGAAYAWwEA&#10;ALUDAAAAAA==&#10;" path="m6860540,0l0,0,0,11430,0,9799320,12065,9799320,12065,11430,6860540,11430,6860540,0xe">
                  <v:fill on="t" focussize="0,0"/>
                  <v:stroke on="f"/>
                  <v:imagedata o:title=""/>
                  <o:lock v:ext="edit" aspectratio="f"/>
                  <v:textbox inset="0mm,0mm,0mm,0mm"/>
                </v:shape>
                <v:shape id="Image 105" o:spid="_x0000_s1026" o:spt="75" type="#_x0000_t75" style="position:absolute;left:427355;top:3855720;height:4793615;width:4821555;" filled="f" o:preferrelative="t" stroked="f" coordsize="21600,21600" o:gfxdata="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gVV7HrsAAADc&#10;AAAADwAAAAAAAAABACAAAAAiAAAAZHJzL2Rvd25yZXYueG1sUEsBAhQAFAAAAAgAh07iQDMvBZ47&#10;AAAAOQAAABAAAAAAAAAAAQAgAAAACgEAAGRycy9zaGFwZXhtbC54bWxQSwUGAAAAAAYABgBbAQAA&#10;tAMAAAAA&#10;">
                  <v:fill on="f" focussize="0,0"/>
                  <v:stroke on="f"/>
                  <v:imagedata r:id="rId75" o:title=""/>
                  <o:lock v:ext="edit" aspectratio="f"/>
                </v:shape>
                <v:shape id="Image 106" o:spid="_x0000_s1026" o:spt="75" type="#_x0000_t75" style="position:absolute;left:229234;top:3660140;height:2887344;width:6856730;" filled="f" o:preferrelative="t" stroked="f" coordsize="21600,21600" o:gfxdata="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IAPvZ25AAAA3AAA&#10;AA8AAAAAAAAAAQAgAAAAIgAAAGRycy9kb3ducmV2LnhtbFBLAQIUABQAAAAIAIdO4kAzLwWeOwAA&#10;ADkAAAAQAAAAAAAAAAEAIAAAAAgBAABkcnMvc2hhcGV4bWwueG1sUEsFBgAAAAAGAAYAWwEAALID&#10;AAAAAA==&#10;">
                  <v:fill on="f" focussize="0,0"/>
                  <v:stroke on="f"/>
                  <v:imagedata r:id="rId76" o:title=""/>
                  <o:lock v:ext="edit" aspectratio="f"/>
                </v:shape>
                <v:shape id="Image 107" o:spid="_x0000_s1026" o:spt="75" type="#_x0000_t75" style="position:absolute;left:361315;top:6548119;height:2734944;width:6065520;" filled="f" o:preferrelative="t" stroked="f" coordsize="21600,21600" o:gfxdata="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GYP8TvQAA&#10;ANwAAAAPAAAAAAAAAAEAIAAAACIAAABkcnMvZG93bnJldi54bWxQSwECFAAUAAAACACHTuJAMy8F&#10;njsAAAA5AAAAEAAAAAAAAAABACAAAAAMAQAAZHJzL3NoYXBleG1sLnhtbFBLBQYAAAAABgAGAFsB&#10;AAC2AwAAAAA=&#10;">
                  <v:fill on="f" focussize="0,0"/>
                  <v:stroke on="f"/>
                  <v:imagedata r:id="rId77" o:title=""/>
                  <o:lock v:ext="edit" aspectratio="f"/>
                </v:shape>
                <v:shape id="Graphic 108" o:spid="_x0000_s1026" o:spt="100" style="position:absolute;left:0;top:11429;height:9799320;width:6860540;" fillcolor="#000000" filled="t" stroked="f" coordsize="6860540,9799320" o:gfxdata="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Yw94/&#10;wAAAANwAAAAPAAAAAAAAAAEAIAAAACIAAABkcnMvZG93bnJldi54bWxQSwECFAAUAAAACACHTuJA&#10;My8FnjsAAAA5AAAAEAAAAAAAAAABACAAAAAPAQAAZHJzL3NoYXBleG1sLnhtbFBLBQYAAAAABgAG&#10;AFsBAAC5AwAAAAA=&#10;" path="m6860540,0l6848475,0,6848475,9787890,0,9787890,0,9799320,6860540,9799320,6860540,9787890,6860540,0xe">
                  <v:fill on="t" focussize="0,0"/>
                  <v:stroke on="f"/>
                  <v:imagedata o:title=""/>
                  <o:lock v:ext="edit" aspectratio="f"/>
                  <v:textbox inset="0mm,0mm,0mm,0mm"/>
                </v:shape>
              </v:group>
            </w:pict>
          </mc:Fallback>
        </mc:AlternateContent>
      </w:r>
    </w:p>
    <w:p w14:paraId="668262ED">
      <w:pPr>
        <w:pStyle w:val="11"/>
        <w:spacing w:after="0"/>
        <w:rPr>
          <w:sz w:val="17"/>
        </w:rPr>
        <w:sectPr>
          <w:pgSz w:w="11900" w:h="16880"/>
          <w:pgMar w:top="1940" w:right="1133" w:bottom="780" w:left="992" w:header="0" w:footer="587" w:gutter="0"/>
          <w:cols w:space="720" w:num="1"/>
        </w:sectPr>
      </w:pPr>
    </w:p>
    <w:p w14:paraId="27297B3E">
      <w:pPr>
        <w:pStyle w:val="11"/>
        <w:spacing w:before="4"/>
        <w:rPr>
          <w:sz w:val="17"/>
        </w:rPr>
      </w:pPr>
      <w:r>
        <w:rPr>
          <w:sz w:val="17"/>
        </w:rPr>
        <mc:AlternateContent>
          <mc:Choice Requires="wpg">
            <w:drawing>
              <wp:anchor distT="0" distB="0" distL="0" distR="0" simplePos="0" relativeHeight="251661312" behindDoc="0" locked="0" layoutInCell="1" allowOverlap="1">
                <wp:simplePos x="0" y="0"/>
                <wp:positionH relativeFrom="page">
                  <wp:posOffset>279400</wp:posOffset>
                </wp:positionH>
                <wp:positionV relativeFrom="page">
                  <wp:posOffset>596900</wp:posOffset>
                </wp:positionV>
                <wp:extent cx="7086600" cy="9811385"/>
                <wp:effectExtent l="0" t="0" r="0" b="0"/>
                <wp:wrapNone/>
                <wp:docPr id="109" name="Group 109"/>
                <wp:cNvGraphicFramePr/>
                <a:graphic xmlns:a="http://schemas.openxmlformats.org/drawingml/2006/main">
                  <a:graphicData uri="http://schemas.microsoft.com/office/word/2010/wordprocessingGroup">
                    <wpg:wgp>
                      <wpg:cNvGrpSpPr/>
                      <wpg:grpSpPr>
                        <a:xfrm>
                          <a:off x="0" y="0"/>
                          <a:ext cx="7086600" cy="9811385"/>
                          <a:chOff x="0" y="0"/>
                          <a:chExt cx="7086600" cy="9811385"/>
                        </a:xfrm>
                      </wpg:grpSpPr>
                      <pic:pic xmlns:pic="http://schemas.openxmlformats.org/drawingml/2006/picture">
                        <pic:nvPicPr>
                          <pic:cNvPr id="110" name="Image 110"/>
                          <pic:cNvPicPr/>
                        </pic:nvPicPr>
                        <pic:blipFill>
                          <a:blip r:embed="rId78" cstate="print"/>
                          <a:stretch>
                            <a:fillRect/>
                          </a:stretch>
                        </pic:blipFill>
                        <pic:spPr>
                          <a:xfrm>
                            <a:off x="431165" y="257175"/>
                            <a:ext cx="5415915" cy="2287270"/>
                          </a:xfrm>
                          <a:prstGeom prst="rect">
                            <a:avLst/>
                          </a:prstGeom>
                        </pic:spPr>
                      </pic:pic>
                      <pic:pic xmlns:pic="http://schemas.openxmlformats.org/drawingml/2006/picture">
                        <pic:nvPicPr>
                          <pic:cNvPr id="111" name="Image 111"/>
                          <pic:cNvPicPr/>
                        </pic:nvPicPr>
                        <pic:blipFill>
                          <a:blip r:embed="rId79" cstate="print"/>
                          <a:stretch>
                            <a:fillRect/>
                          </a:stretch>
                        </pic:blipFill>
                        <pic:spPr>
                          <a:xfrm>
                            <a:off x="229234" y="27305"/>
                            <a:ext cx="6857365" cy="2887345"/>
                          </a:xfrm>
                          <a:prstGeom prst="rect">
                            <a:avLst/>
                          </a:prstGeom>
                        </pic:spPr>
                      </pic:pic>
                      <wps:wsp>
                        <wps:cNvPr id="112" name="Graphic 112"/>
                        <wps:cNvSpPr/>
                        <wps:spPr>
                          <a:xfrm>
                            <a:off x="0" y="0"/>
                            <a:ext cx="6860540" cy="9811385"/>
                          </a:xfrm>
                          <a:custGeom>
                            <a:avLst/>
                            <a:gdLst/>
                            <a:ahLst/>
                            <a:cxnLst/>
                            <a:rect l="l" t="t" r="r" b="b"/>
                            <a:pathLst>
                              <a:path w="6860540" h="9811385">
                                <a:moveTo>
                                  <a:pt x="6860540" y="0"/>
                                </a:moveTo>
                                <a:lnTo>
                                  <a:pt x="6848475" y="0"/>
                                </a:lnTo>
                                <a:lnTo>
                                  <a:pt x="6848475" y="635"/>
                                </a:lnTo>
                                <a:lnTo>
                                  <a:pt x="0" y="635"/>
                                </a:lnTo>
                                <a:lnTo>
                                  <a:pt x="0" y="12065"/>
                                </a:lnTo>
                                <a:lnTo>
                                  <a:pt x="0" y="9799955"/>
                                </a:lnTo>
                                <a:lnTo>
                                  <a:pt x="0" y="9811385"/>
                                </a:lnTo>
                                <a:lnTo>
                                  <a:pt x="6860540" y="9811385"/>
                                </a:lnTo>
                                <a:lnTo>
                                  <a:pt x="6860540" y="9799955"/>
                                </a:lnTo>
                                <a:lnTo>
                                  <a:pt x="12065" y="9799955"/>
                                </a:lnTo>
                                <a:lnTo>
                                  <a:pt x="12065" y="12065"/>
                                </a:lnTo>
                                <a:lnTo>
                                  <a:pt x="6848475" y="12065"/>
                                </a:lnTo>
                                <a:lnTo>
                                  <a:pt x="6848475" y="9799320"/>
                                </a:lnTo>
                                <a:lnTo>
                                  <a:pt x="6860540" y="9799320"/>
                                </a:lnTo>
                                <a:lnTo>
                                  <a:pt x="6860540" y="0"/>
                                </a:lnTo>
                                <a:close/>
                              </a:path>
                            </a:pathLst>
                          </a:custGeom>
                          <a:solidFill>
                            <a:srgbClr val="000000"/>
                          </a:solidFill>
                        </wps:spPr>
                        <wps:bodyPr wrap="square" lIns="0" tIns="0" rIns="0" bIns="0" rtlCol="0">
                          <a:noAutofit/>
                        </wps:bodyPr>
                      </wps:wsp>
                      <pic:pic xmlns:pic="http://schemas.openxmlformats.org/drawingml/2006/picture">
                        <pic:nvPicPr>
                          <pic:cNvPr id="113" name="Image 113"/>
                          <pic:cNvPicPr/>
                        </pic:nvPicPr>
                        <pic:blipFill>
                          <a:blip r:embed="rId80" cstate="print"/>
                          <a:stretch>
                            <a:fillRect/>
                          </a:stretch>
                        </pic:blipFill>
                        <pic:spPr>
                          <a:xfrm>
                            <a:off x="394970" y="3609975"/>
                            <a:ext cx="4811776" cy="2082799"/>
                          </a:xfrm>
                          <a:prstGeom prst="rect">
                            <a:avLst/>
                          </a:prstGeom>
                        </pic:spPr>
                      </pic:pic>
                      <pic:pic xmlns:pic="http://schemas.openxmlformats.org/drawingml/2006/picture">
                        <pic:nvPicPr>
                          <pic:cNvPr id="114" name="Image 114"/>
                          <pic:cNvPicPr/>
                        </pic:nvPicPr>
                        <pic:blipFill>
                          <a:blip r:embed="rId81" cstate="print"/>
                          <a:stretch>
                            <a:fillRect/>
                          </a:stretch>
                        </pic:blipFill>
                        <pic:spPr>
                          <a:xfrm>
                            <a:off x="427990" y="6706869"/>
                            <a:ext cx="5420995" cy="1785620"/>
                          </a:xfrm>
                          <a:prstGeom prst="rect">
                            <a:avLst/>
                          </a:prstGeom>
                        </pic:spPr>
                      </pic:pic>
                    </wpg:wgp>
                  </a:graphicData>
                </a:graphic>
              </wp:anchor>
            </w:drawing>
          </mc:Choice>
          <mc:Fallback>
            <w:pict>
              <v:group id="_x0000_s1026" o:spid="_x0000_s1026" o:spt="203" style="position:absolute;left:0pt;margin-left:22pt;margin-top:47pt;height:772.55pt;width:558pt;mso-position-horizontal-relative:page;mso-position-vertical-relative:page;z-index:251661312;mso-width-relative:page;mso-height-relative:page;" coordsize="7086600,9811385" o:gfxdata="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pM0ALRRRQAUUUUAFFFJmgBa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1T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&#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pnmU+gAopM0ZoAW&#10;ikzRmgBaKTNGaAFoopM0ALRRSZoAWikpaACiiigAooooAKKKKACiiigAooooAKKKKACiiigAoooo&#10;AKKKKACiiigAooooAKKKKACiiigAooooAKKKKACiiigAooooAKKKKACiiigAooooAKKKKACiiigA&#10;ooooAKKKKACiiigAooooAKKKKACiikzQAtFJS0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SUtFABS&#10;Ut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pKAFoopM0ALRSZpaACiiigAooooAKKKTNA&#10;C0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GbVp9FFABRRRQAjfdNV0hSHbtX/x2rNFABTN&#10;q0+igBm1afRRQAUUUUAMTbT6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">
                <o:lock v:ext="edit" aspectratio="f"/>
                <v:shape id="Image 110" o:spid="_x0000_s1026" o:spt="75" type="#_x0000_t75" style="position:absolute;left:431165;top:257175;height:2287270;width:5415915;" filled="f" o:preferrelative="t" stroked="f" coordsize="21600,21600" o:gfxdata="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Y69KO8AAAA&#10;3AAAAA8AAAAAAAAAAQAgAAAAIgAAAGRycy9kb3ducmV2LnhtbFBLAQIUABQAAAAIAIdO4kAzLwWe&#10;OwAAADkAAAAQAAAAAAAAAAEAIAAAAAsBAABkcnMvc2hhcGV4bWwueG1sUEsFBgAAAAAGAAYAWwEA&#10;ALUDAAAAAA==&#10;">
                  <v:fill on="f" focussize="0,0"/>
                  <v:stroke on="f"/>
                  <v:imagedata r:id="rId78" o:title=""/>
                  <o:lock v:ext="edit" aspectratio="f"/>
                </v:shape>
                <v:shape id="Image 111" o:spid="_x0000_s1026" o:spt="75" type="#_x0000_t75" style="position:absolute;left:229234;top:27305;height:2887345;width:6857365;" filled="f" o:preferrelative="t" stroked="f" coordsize="21600,21600" o:gfxdata="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DpTXSugAAANwA&#10;AAAPAAAAAAAAAAEAIAAAACIAAABkcnMvZG93bnJldi54bWxQSwECFAAUAAAACACHTuJAMy8FnjsA&#10;AAA5AAAAEAAAAAAAAAABACAAAAAJAQAAZHJzL3NoYXBleG1sLnhtbFBLBQYAAAAABgAGAFsBAACz&#10;AwAAAAA=&#10;">
                  <v:fill on="f" focussize="0,0"/>
                  <v:stroke on="f"/>
                  <v:imagedata r:id="rId79" o:title=""/>
                  <o:lock v:ext="edit" aspectratio="f"/>
                </v:shape>
                <v:shape id="Graphic 112" o:spid="_x0000_s1026" o:spt="100" style="position:absolute;left:0;top:0;height:9811385;width:6860540;" fillcolor="#000000" filled="t" stroked="f" coordsize="6860540,9811385" o:gfxdata="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B7cGaugAAANwA&#10;AAAPAAAAAAAAAAEAIAAAACIAAABkcnMvZG93bnJldi54bWxQSwECFAAUAAAACACHTuJAMy8FnjsA&#10;AAA5AAAAEAAAAAAAAAABACAAAAAJAQAAZHJzL3NoYXBleG1sLnhtbFBLBQYAAAAABgAGAFsBAACz&#10;AwAAAAA=&#10;" path="m6860540,0l6848475,0,6848475,635,0,635,0,12065,0,9799955,0,9811385,6860540,9811385,6860540,9799955,12065,9799955,12065,12065,6848475,12065,6848475,9799320,6860540,9799320,6860540,0xe">
                  <v:fill on="t" focussize="0,0"/>
                  <v:stroke on="f"/>
                  <v:imagedata o:title=""/>
                  <o:lock v:ext="edit" aspectratio="f"/>
                  <v:textbox inset="0mm,0mm,0mm,0mm"/>
                </v:shape>
                <v:shape id="Image 113" o:spid="_x0000_s1026" o:spt="75" type="#_x0000_t75" style="position:absolute;left:394970;top:3609975;height:2082799;width:4811776;" filled="f" o:preferrelative="t" stroked="f" coordsize="21600,21600" o:gfxdata="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IQ+86/&#10;AAAA3AAAAA8AAAAAAAAAAQAgAAAAIgAAAGRycy9kb3ducmV2LnhtbFBLAQIUABQAAAAIAIdO4kAz&#10;LwWeOwAAADkAAAAQAAAAAAAAAAEAIAAAAA4BAABkcnMvc2hhcGV4bWwueG1sUEsFBgAAAAAGAAYA&#10;WwEAALgDAAAAAA==&#10;">
                  <v:fill on="f" focussize="0,0"/>
                  <v:stroke on="f"/>
                  <v:imagedata r:id="rId80" o:title=""/>
                  <o:lock v:ext="edit" aspectratio="f"/>
                </v:shape>
                <v:shape id="Image 114" o:spid="_x0000_s1026" o:spt="75" type="#_x0000_t75" style="position:absolute;left:427990;top:6706869;height:1785620;width:5420995;" filled="f" o:preferrelative="t" stroked="f" coordsize="21600,21600" o:gfxdata="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HGuyrsAAADc&#10;AAAADwAAAAAAAAABACAAAAAiAAAAZHJzL2Rvd25yZXYueG1sUEsBAhQAFAAAAAgAh07iQDMvBZ47&#10;AAAAOQAAABAAAAAAAAAAAQAgAAAACgEAAGRycy9zaGFwZXhtbC54bWxQSwUGAAAAAAYABgBbAQAA&#10;tAMAAAAA&#10;">
                  <v:fill on="f" focussize="0,0"/>
                  <v:stroke on="f"/>
                  <v:imagedata r:id="rId81" o:title=""/>
                  <o:lock v:ext="edit" aspectratio="f"/>
                </v:shape>
              </v:group>
            </w:pict>
          </mc:Fallback>
        </mc:AlternateContent>
      </w:r>
    </w:p>
    <w:p w14:paraId="0081EC0B">
      <w:pPr>
        <w:pStyle w:val="11"/>
        <w:spacing w:after="0"/>
        <w:rPr>
          <w:sz w:val="17"/>
        </w:rPr>
        <w:sectPr>
          <w:pgSz w:w="11900" w:h="16880"/>
          <w:pgMar w:top="1940" w:right="1133" w:bottom="780" w:left="992" w:header="0" w:footer="587" w:gutter="0"/>
          <w:cols w:space="720" w:num="1"/>
        </w:sectPr>
      </w:pPr>
    </w:p>
    <w:p w14:paraId="3E554FA9">
      <w:pPr>
        <w:pStyle w:val="11"/>
        <w:spacing w:before="4"/>
        <w:rPr>
          <w:sz w:val="17"/>
        </w:rPr>
      </w:pPr>
      <w:r>
        <w:rPr>
          <w:sz w:val="17"/>
        </w:rPr>
        <mc:AlternateContent>
          <mc:Choice Requires="wpg">
            <w:drawing>
              <wp:anchor distT="0" distB="0" distL="0" distR="0" simplePos="0" relativeHeight="251662336" behindDoc="0" locked="0" layoutInCell="1" allowOverlap="1">
                <wp:simplePos x="0" y="0"/>
                <wp:positionH relativeFrom="page">
                  <wp:posOffset>279400</wp:posOffset>
                </wp:positionH>
                <wp:positionV relativeFrom="page">
                  <wp:posOffset>825500</wp:posOffset>
                </wp:positionV>
                <wp:extent cx="6860540" cy="9582785"/>
                <wp:effectExtent l="0" t="0" r="0" b="0"/>
                <wp:wrapNone/>
                <wp:docPr id="115" name="Group 115"/>
                <wp:cNvGraphicFramePr/>
                <a:graphic xmlns:a="http://schemas.openxmlformats.org/drawingml/2006/main">
                  <a:graphicData uri="http://schemas.microsoft.com/office/word/2010/wordprocessingGroup">
                    <wpg:wgp>
                      <wpg:cNvGrpSpPr/>
                      <wpg:grpSpPr>
                        <a:xfrm>
                          <a:off x="0" y="0"/>
                          <a:ext cx="6860540" cy="9582785"/>
                          <a:chOff x="0" y="0"/>
                          <a:chExt cx="6860540" cy="9582785"/>
                        </a:xfrm>
                      </wpg:grpSpPr>
                      <pic:pic xmlns:pic="http://schemas.openxmlformats.org/drawingml/2006/picture">
                        <pic:nvPicPr>
                          <pic:cNvPr id="116" name="Image 116"/>
                          <pic:cNvPicPr/>
                        </pic:nvPicPr>
                        <pic:blipFill>
                          <a:blip r:embed="rId82" cstate="print"/>
                          <a:stretch>
                            <a:fillRect/>
                          </a:stretch>
                        </pic:blipFill>
                        <pic:spPr>
                          <a:xfrm>
                            <a:off x="422909" y="241934"/>
                            <a:ext cx="5187950" cy="1931034"/>
                          </a:xfrm>
                          <a:prstGeom prst="rect">
                            <a:avLst/>
                          </a:prstGeom>
                        </pic:spPr>
                      </pic:pic>
                      <pic:pic xmlns:pic="http://schemas.openxmlformats.org/drawingml/2006/picture">
                        <pic:nvPicPr>
                          <pic:cNvPr id="117" name="Image 117"/>
                          <pic:cNvPicPr/>
                        </pic:nvPicPr>
                        <pic:blipFill>
                          <a:blip r:embed="rId83" cstate="print"/>
                          <a:stretch>
                            <a:fillRect/>
                          </a:stretch>
                        </pic:blipFill>
                        <pic:spPr>
                          <a:xfrm>
                            <a:off x="233679" y="24764"/>
                            <a:ext cx="5398134" cy="2273300"/>
                          </a:xfrm>
                          <a:prstGeom prst="rect">
                            <a:avLst/>
                          </a:prstGeom>
                        </pic:spPr>
                      </pic:pic>
                      <wps:wsp>
                        <wps:cNvPr id="118" name="Graphic 118"/>
                        <wps:cNvSpPr/>
                        <wps:spPr>
                          <a:xfrm>
                            <a:off x="0" y="0"/>
                            <a:ext cx="6860540" cy="9582785"/>
                          </a:xfrm>
                          <a:custGeom>
                            <a:avLst/>
                            <a:gdLst/>
                            <a:ahLst/>
                            <a:cxnLst/>
                            <a:rect l="l" t="t" r="r" b="b"/>
                            <a:pathLst>
                              <a:path w="6860540" h="9582785">
                                <a:moveTo>
                                  <a:pt x="6860540" y="0"/>
                                </a:moveTo>
                                <a:lnTo>
                                  <a:pt x="6848475" y="0"/>
                                </a:lnTo>
                                <a:lnTo>
                                  <a:pt x="6848475" y="635"/>
                                </a:lnTo>
                                <a:lnTo>
                                  <a:pt x="0" y="635"/>
                                </a:lnTo>
                                <a:lnTo>
                                  <a:pt x="0" y="12065"/>
                                </a:lnTo>
                                <a:lnTo>
                                  <a:pt x="0" y="9571355"/>
                                </a:lnTo>
                                <a:lnTo>
                                  <a:pt x="0" y="9582785"/>
                                </a:lnTo>
                                <a:lnTo>
                                  <a:pt x="6860540" y="9582785"/>
                                </a:lnTo>
                                <a:lnTo>
                                  <a:pt x="6860540" y="9571355"/>
                                </a:lnTo>
                                <a:lnTo>
                                  <a:pt x="12065" y="9571355"/>
                                </a:lnTo>
                                <a:lnTo>
                                  <a:pt x="12065" y="12065"/>
                                </a:lnTo>
                                <a:lnTo>
                                  <a:pt x="6848475" y="12065"/>
                                </a:lnTo>
                                <a:lnTo>
                                  <a:pt x="6848475" y="9570720"/>
                                </a:lnTo>
                                <a:lnTo>
                                  <a:pt x="6860540" y="9570720"/>
                                </a:lnTo>
                                <a:lnTo>
                                  <a:pt x="6860540" y="0"/>
                                </a:lnTo>
                                <a:close/>
                              </a:path>
                            </a:pathLst>
                          </a:custGeom>
                          <a:solidFill>
                            <a:srgbClr val="000000"/>
                          </a:solidFill>
                        </wps:spPr>
                        <wps:bodyPr wrap="square" lIns="0" tIns="0" rIns="0" bIns="0" rtlCol="0">
                          <a:noAutofit/>
                        </wps:bodyPr>
                      </wps:wsp>
                      <pic:pic xmlns:pic="http://schemas.openxmlformats.org/drawingml/2006/picture">
                        <pic:nvPicPr>
                          <pic:cNvPr id="119" name="Image 119"/>
                          <pic:cNvPicPr/>
                        </pic:nvPicPr>
                        <pic:blipFill>
                          <a:blip r:embed="rId84" cstate="print"/>
                          <a:stretch>
                            <a:fillRect/>
                          </a:stretch>
                        </pic:blipFill>
                        <pic:spPr>
                          <a:xfrm>
                            <a:off x="419100" y="2785745"/>
                            <a:ext cx="5541010" cy="1934210"/>
                          </a:xfrm>
                          <a:prstGeom prst="rect">
                            <a:avLst/>
                          </a:prstGeom>
                        </pic:spPr>
                      </pic:pic>
                      <pic:pic xmlns:pic="http://schemas.openxmlformats.org/drawingml/2006/picture">
                        <pic:nvPicPr>
                          <pic:cNvPr id="120" name="Image 120"/>
                          <pic:cNvPicPr/>
                        </pic:nvPicPr>
                        <pic:blipFill>
                          <a:blip r:embed="rId85" cstate="print"/>
                          <a:stretch>
                            <a:fillRect/>
                          </a:stretch>
                        </pic:blipFill>
                        <pic:spPr>
                          <a:xfrm>
                            <a:off x="228600" y="2437129"/>
                            <a:ext cx="5941695" cy="2437765"/>
                          </a:xfrm>
                          <a:prstGeom prst="rect">
                            <a:avLst/>
                          </a:prstGeom>
                        </pic:spPr>
                      </pic:pic>
                      <pic:pic xmlns:pic="http://schemas.openxmlformats.org/drawingml/2006/picture">
                        <pic:nvPicPr>
                          <pic:cNvPr id="121" name="Image 121"/>
                          <pic:cNvPicPr/>
                        </pic:nvPicPr>
                        <pic:blipFill>
                          <a:blip r:embed="rId86" cstate="print"/>
                          <a:stretch>
                            <a:fillRect/>
                          </a:stretch>
                        </pic:blipFill>
                        <pic:spPr>
                          <a:xfrm>
                            <a:off x="335279" y="5184140"/>
                            <a:ext cx="5385943" cy="2084705"/>
                          </a:xfrm>
                          <a:prstGeom prst="rect">
                            <a:avLst/>
                          </a:prstGeom>
                        </pic:spPr>
                      </pic:pic>
                    </wpg:wgp>
                  </a:graphicData>
                </a:graphic>
              </wp:anchor>
            </w:drawing>
          </mc:Choice>
          <mc:Fallback>
            <w:pict>
              <v:group id="_x0000_s1026" o:spid="_x0000_s1026" o:spt="203" style="position:absolute;left:0pt;margin-left:22pt;margin-top:65pt;height:754.55pt;width:540.2pt;mso-position-horizontal-relative:page;mso-position-vertical-relative:page;z-index:251662336;mso-width-relative:page;mso-height-relative:page;" coordsize="6860540,9582785" o:gfxdata="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BjpvWmLEwbduqa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SgBa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Bj/&#10;AHa+b/25LBrn4OSzr/ywvInr6QftXjP7WOlNqvwI8URRLveKBZf++HRq7MDLkxUJHFi489CUT8xa&#10;KP7tFf0Zhf4R+Zz3CiiiugkKKKKACiiigAooooAKKKKACiiigAooooAKKKKACiiigAooooAKKKKA&#10;CiiigAooooAKKKKACiiigAooooAKKKKACiiigAT79fp1+yZp/wBh+BnhpP70TS/99O1fmLv2fNX6&#10;wfA2w/sr4VeGrbbs2WMX/oFfl/GMvdhE+oySP7yR6AlPpn8dPr8vPsw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Jil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V&#10;z3iHw9Y+KtE1DSNTtlvNPv4Ht7q3f7ksTJtdK6GigDE0TRLXw9pFlpmnwLbafZQJbwW6fwRIm1Er&#10;b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SZozQAtFFFABRSUZoAWikooAWiikzQAt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CYpaKKACiiigApMUtFABSUtFABRRRQAUUUUAFFFFABRRRQAUUUUAFFFFA&#10;BRRRQAUUUUAFFFFABRRRQAUUUUAFFFFABRRRQAUUUUAFFFFABRRRQAUUUUAFFFFABRRRQAUUUUAF&#10;FFFABRRRQAUUUUAFFFFABRRRQAUUUUAFFFFABRRRQAUUUUAFFFFABRRRQAUUUUAFFFFABRRRQAUU&#10;UUAFFFFABRRRQAUVRs7yO5g8yL/gS/3av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ofJXdv3VNRQBD5P+1U1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V5z40+MfhPwDd29nrmr/AGa9ulZ4rRVaWVl/v7E/hoA9&#10;GorjvCHjnR/HmgxaxoOpRalp7syLNC38S/fT/ersa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">
                <o:lock v:ext="edit" aspectratio="f"/>
                <v:shape id="Image 116" o:spid="_x0000_s1026" o:spt="75" type="#_x0000_t75" style="position:absolute;left:422909;top:241934;height:1931034;width:5187950;" filled="f" o:preferrelative="t" stroked="f" coordsize="21600,21600" o:gfxdata="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B1H5K8AAAA&#10;3AAAAA8AAAAAAAAAAQAgAAAAIgAAAGRycy9kb3ducmV2LnhtbFBLAQIUABQAAAAIAIdO4kAzLwWe&#10;OwAAADkAAAAQAAAAAAAAAAEAIAAAAAsBAABkcnMvc2hhcGV4bWwueG1sUEsFBgAAAAAGAAYAWwEA&#10;ALUDAAAAAA==&#10;">
                  <v:fill on="f" focussize="0,0"/>
                  <v:stroke on="f"/>
                  <v:imagedata r:id="rId82" o:title=""/>
                  <o:lock v:ext="edit" aspectratio="f"/>
                </v:shape>
                <v:shape id="Image 117" o:spid="_x0000_s1026" o:spt="75" type="#_x0000_t75" style="position:absolute;left:233679;top:24764;height:2273300;width:5398134;" filled="f" o:preferrelative="t" stroked="f" coordsize="21600,21600" o:gfxdata="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DTTTIStwAAANwAAAAP&#10;AAAAAAAAAAEAIAAAACIAAABkcnMvZG93bnJldi54bWxQSwECFAAUAAAACACHTuJAMy8FnjsAAAA5&#10;AAAAEAAAAAAAAAABACAAAAAGAQAAZHJzL3NoYXBleG1sLnhtbFBLBQYAAAAABgAGAFsBAACwAwAA&#10;AAA=&#10;">
                  <v:fill on="f" focussize="0,0"/>
                  <v:stroke on="f"/>
                  <v:imagedata r:id="rId83" o:title=""/>
                  <o:lock v:ext="edit" aspectratio="f"/>
                </v:shape>
                <v:shape id="Graphic 118" o:spid="_x0000_s1026" o:spt="100" style="position:absolute;left:0;top:0;height:9582785;width:6860540;" fillcolor="#000000" filled="t" stroked="f" coordsize="6860540,9582785" o:gfxdata="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YO/Mm/&#10;AAAA3AAAAA8AAAAAAAAAAQAgAAAAIgAAAGRycy9kb3ducmV2LnhtbFBLAQIUABQAAAAIAIdO4kAz&#10;LwWeOwAAADkAAAAQAAAAAAAAAAEAIAAAAA4BAABkcnMvc2hhcGV4bWwueG1sUEsFBgAAAAAGAAYA&#10;WwEAALgDAAAAAA==&#10;" path="m6860540,0l6848475,0,6848475,635,0,635,0,12065,0,9571355,0,9582785,6860540,9582785,6860540,9571355,12065,9571355,12065,12065,6848475,12065,6848475,9570720,6860540,9570720,6860540,0xe">
                  <v:fill on="t" focussize="0,0"/>
                  <v:stroke on="f"/>
                  <v:imagedata o:title=""/>
                  <o:lock v:ext="edit" aspectratio="f"/>
                  <v:textbox inset="0mm,0mm,0mm,0mm"/>
                </v:shape>
                <v:shape id="Image 119" o:spid="_x0000_s1026" o:spt="75" type="#_x0000_t75" style="position:absolute;left:419100;top:2785745;height:1934210;width:5541010;" filled="f" o:preferrelative="t" stroked="f" coordsize="21600,21600" o:gfxdata="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asB7QvQAA&#10;ANwAAAAPAAAAAAAAAAEAIAAAACIAAABkcnMvZG93bnJldi54bWxQSwECFAAUAAAACACHTuJAMy8F&#10;njsAAAA5AAAAEAAAAAAAAAABACAAAAAMAQAAZHJzL3NoYXBleG1sLnhtbFBLBQYAAAAABgAGAFsB&#10;AAC2AwAAAAA=&#10;">
                  <v:fill on="f" focussize="0,0"/>
                  <v:stroke on="f"/>
                  <v:imagedata r:id="rId84" o:title=""/>
                  <o:lock v:ext="edit" aspectratio="f"/>
                </v:shape>
                <v:shape id="Image 120" o:spid="_x0000_s1026" o:spt="75" type="#_x0000_t75" style="position:absolute;left:228600;top:2437129;height:2437765;width:5941695;" filled="f" o:preferrelative="t" stroked="f" coordsize="21600,21600" o:gfxdata="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R1tKx&#10;wAAAANwAAAAPAAAAAAAAAAEAIAAAACIAAABkcnMvZG93bnJldi54bWxQSwECFAAUAAAACACHTuJA&#10;My8FnjsAAAA5AAAAEAAAAAAAAAABACAAAAAPAQAAZHJzL3NoYXBleG1sLnhtbFBLBQYAAAAABgAG&#10;AFsBAAC5AwAAAAA=&#10;">
                  <v:fill on="f" focussize="0,0"/>
                  <v:stroke on="f"/>
                  <v:imagedata r:id="rId85" o:title=""/>
                  <o:lock v:ext="edit" aspectratio="f"/>
                </v:shape>
                <v:shape id="Image 121" o:spid="_x0000_s1026" o:spt="75" type="#_x0000_t75" style="position:absolute;left:335279;top:5184140;height:2084705;width:5385943;" filled="f" o:preferrelative="t" stroked="f" coordsize="21600,21600" o:gfxdata="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CEXOvQAA&#10;ANwAAAAPAAAAAAAAAAEAIAAAACIAAABkcnMvZG93bnJldi54bWxQSwECFAAUAAAACACHTuJAMy8F&#10;njsAAAA5AAAAEAAAAAAAAAABACAAAAAMAQAAZHJzL3NoYXBleG1sLnhtbFBLBQYAAAAABgAGAFsB&#10;AAC2AwAAAAA=&#10;">
                  <v:fill on="f" focussize="0,0"/>
                  <v:stroke on="f"/>
                  <v:imagedata r:id="rId86" o:title=""/>
                  <o:lock v:ext="edit" aspectratio="f"/>
                </v:shape>
              </v:group>
            </w:pict>
          </mc:Fallback>
        </mc:AlternateContent>
      </w:r>
    </w:p>
    <w:p w14:paraId="7F3F468A">
      <w:pPr>
        <w:pStyle w:val="11"/>
        <w:spacing w:after="0"/>
        <w:rPr>
          <w:sz w:val="17"/>
        </w:rPr>
        <w:sectPr>
          <w:pgSz w:w="11900" w:h="16880"/>
          <w:pgMar w:top="1940" w:right="1133" w:bottom="780" w:left="992" w:header="0" w:footer="587" w:gutter="0"/>
          <w:cols w:space="720" w:num="1"/>
        </w:sectPr>
      </w:pPr>
    </w:p>
    <w:p w14:paraId="1D3C9460">
      <w:pPr>
        <w:pStyle w:val="11"/>
        <w:spacing w:before="4"/>
        <w:rPr>
          <w:sz w:val="17"/>
        </w:rPr>
      </w:pPr>
      <w:r>
        <w:rPr>
          <w:sz w:val="17"/>
        </w:rPr>
        <mc:AlternateContent>
          <mc:Choice Requires="wpg">
            <w:drawing>
              <wp:anchor distT="0" distB="0" distL="0" distR="0" simplePos="0" relativeHeight="251662336" behindDoc="0" locked="0" layoutInCell="1" allowOverlap="1">
                <wp:simplePos x="0" y="0"/>
                <wp:positionH relativeFrom="page">
                  <wp:posOffset>279400</wp:posOffset>
                </wp:positionH>
                <wp:positionV relativeFrom="page">
                  <wp:posOffset>989965</wp:posOffset>
                </wp:positionV>
                <wp:extent cx="7276465" cy="9418320"/>
                <wp:effectExtent l="0" t="0" r="0" b="0"/>
                <wp:wrapNone/>
                <wp:docPr id="122" name="Group 122"/>
                <wp:cNvGraphicFramePr/>
                <a:graphic xmlns:a="http://schemas.openxmlformats.org/drawingml/2006/main">
                  <a:graphicData uri="http://schemas.microsoft.com/office/word/2010/wordprocessingGroup">
                    <wpg:wgp>
                      <wpg:cNvGrpSpPr/>
                      <wpg:grpSpPr>
                        <a:xfrm>
                          <a:off x="0" y="0"/>
                          <a:ext cx="7276465" cy="9418320"/>
                          <a:chOff x="0" y="0"/>
                          <a:chExt cx="7276465" cy="9418320"/>
                        </a:xfrm>
                      </wpg:grpSpPr>
                      <pic:pic xmlns:pic="http://schemas.openxmlformats.org/drawingml/2006/picture">
                        <pic:nvPicPr>
                          <pic:cNvPr id="123" name="Image 123"/>
                          <pic:cNvPicPr/>
                        </pic:nvPicPr>
                        <pic:blipFill>
                          <a:blip r:embed="rId87" cstate="print"/>
                          <a:stretch>
                            <a:fillRect/>
                          </a:stretch>
                        </pic:blipFill>
                        <pic:spPr>
                          <a:xfrm>
                            <a:off x="647700" y="5510529"/>
                            <a:ext cx="3721735" cy="1931670"/>
                          </a:xfrm>
                          <a:prstGeom prst="rect">
                            <a:avLst/>
                          </a:prstGeom>
                        </pic:spPr>
                      </pic:pic>
                      <pic:pic xmlns:pic="http://schemas.openxmlformats.org/drawingml/2006/picture">
                        <pic:nvPicPr>
                          <pic:cNvPr id="124" name="Image 124"/>
                          <pic:cNvPicPr/>
                        </pic:nvPicPr>
                        <pic:blipFill>
                          <a:blip r:embed="rId88" cstate="print"/>
                          <a:stretch>
                            <a:fillRect/>
                          </a:stretch>
                        </pic:blipFill>
                        <pic:spPr>
                          <a:xfrm>
                            <a:off x="460375" y="5293995"/>
                            <a:ext cx="6816090" cy="2887345"/>
                          </a:xfrm>
                          <a:prstGeom prst="rect">
                            <a:avLst/>
                          </a:prstGeom>
                        </pic:spPr>
                      </pic:pic>
                      <wps:wsp>
                        <wps:cNvPr id="125" name="Graphic 125"/>
                        <wps:cNvSpPr/>
                        <wps:spPr>
                          <a:xfrm>
                            <a:off x="0" y="0"/>
                            <a:ext cx="6860540" cy="9418320"/>
                          </a:xfrm>
                          <a:custGeom>
                            <a:avLst/>
                            <a:gdLst/>
                            <a:ahLst/>
                            <a:cxnLst/>
                            <a:rect l="l" t="t" r="r" b="b"/>
                            <a:pathLst>
                              <a:path w="6860540" h="9418320">
                                <a:moveTo>
                                  <a:pt x="6860540" y="0"/>
                                </a:moveTo>
                                <a:lnTo>
                                  <a:pt x="6848475" y="0"/>
                                </a:lnTo>
                                <a:lnTo>
                                  <a:pt x="0" y="0"/>
                                </a:lnTo>
                                <a:lnTo>
                                  <a:pt x="0" y="12700"/>
                                </a:lnTo>
                                <a:lnTo>
                                  <a:pt x="0" y="9406890"/>
                                </a:lnTo>
                                <a:lnTo>
                                  <a:pt x="0" y="9418320"/>
                                </a:lnTo>
                                <a:lnTo>
                                  <a:pt x="6860540" y="9418320"/>
                                </a:lnTo>
                                <a:lnTo>
                                  <a:pt x="6860540" y="9406890"/>
                                </a:lnTo>
                                <a:lnTo>
                                  <a:pt x="12065" y="9406890"/>
                                </a:lnTo>
                                <a:lnTo>
                                  <a:pt x="12065" y="12700"/>
                                </a:lnTo>
                                <a:lnTo>
                                  <a:pt x="6848475" y="12700"/>
                                </a:lnTo>
                                <a:lnTo>
                                  <a:pt x="6848475" y="9406255"/>
                                </a:lnTo>
                                <a:lnTo>
                                  <a:pt x="6860540" y="9406255"/>
                                </a:lnTo>
                                <a:lnTo>
                                  <a:pt x="6860540" y="0"/>
                                </a:lnTo>
                                <a:close/>
                              </a:path>
                            </a:pathLst>
                          </a:custGeom>
                          <a:solidFill>
                            <a:srgbClr val="000000"/>
                          </a:solidFill>
                        </wps:spPr>
                        <wps:bodyPr wrap="square" lIns="0" tIns="0" rIns="0" bIns="0" rtlCol="0">
                          <a:noAutofit/>
                        </wps:bodyPr>
                      </wps:wsp>
                      <pic:pic xmlns:pic="http://schemas.openxmlformats.org/drawingml/2006/picture">
                        <pic:nvPicPr>
                          <pic:cNvPr id="126" name="Image 126"/>
                          <pic:cNvPicPr/>
                        </pic:nvPicPr>
                        <pic:blipFill>
                          <a:blip r:embed="rId89" cstate="print"/>
                          <a:stretch>
                            <a:fillRect/>
                          </a:stretch>
                        </pic:blipFill>
                        <pic:spPr>
                          <a:xfrm>
                            <a:off x="623569" y="118871"/>
                            <a:ext cx="4304410" cy="2047748"/>
                          </a:xfrm>
                          <a:prstGeom prst="rect">
                            <a:avLst/>
                          </a:prstGeom>
                        </pic:spPr>
                      </pic:pic>
                      <pic:pic xmlns:pic="http://schemas.openxmlformats.org/drawingml/2006/picture">
                        <pic:nvPicPr>
                          <pic:cNvPr id="127" name="Image 127"/>
                          <pic:cNvPicPr/>
                        </pic:nvPicPr>
                        <pic:blipFill>
                          <a:blip r:embed="rId90" cstate="print"/>
                          <a:stretch>
                            <a:fillRect/>
                          </a:stretch>
                        </pic:blipFill>
                        <pic:spPr>
                          <a:xfrm>
                            <a:off x="632459" y="2641600"/>
                            <a:ext cx="5252720" cy="2101088"/>
                          </a:xfrm>
                          <a:prstGeom prst="rect">
                            <a:avLst/>
                          </a:prstGeom>
                        </pic:spPr>
                      </pic:pic>
                    </wpg:wgp>
                  </a:graphicData>
                </a:graphic>
              </wp:anchor>
            </w:drawing>
          </mc:Choice>
          <mc:Fallback>
            <w:pict>
              <v:group id="_x0000_s1026" o:spid="_x0000_s1026" o:spt="203" style="position:absolute;left:0pt;margin-left:22pt;margin-top:77.95pt;height:741.6pt;width:572.95pt;mso-position-horizontal-relative:page;mso-position-vertical-relative:page;z-index:251662336;mso-width-relative:page;mso-height-relative:page;" coordsize="7276465,9418320" o:gfxdata="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lAC0UmaM0ALRSZpaACikz&#10;RmgBaKTNGaAFopM0ZoAWiikoAWiiigAoopKAFooooAKKKKACiiigAooooAKKKKACiiigAooooAKK&#10;KKACiiigAooooAKKKKACiiigAooooAKKKKACiiigAooooAKKKKACiiigAooooAKKKKACiiigAooo&#10;oAKKKKACiiigAooooAKKKKACikpa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JijFLRQ&#10;AUUUUAFFFFABRRRQAUUUUAJS0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VG7rtagBdy0+uJ8D/E7QvH2o63Z6NeLcy6Rc/ZbzZ91Jf7tdtQAUUUUAFFFFABRRRQAUUUU&#10;AFFFFABRRRQAUUUUAFFFFABRRRQAUUm6l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">
                <o:lock v:ext="edit" aspectratio="f"/>
                <v:shape id="Image 123" o:spid="_x0000_s1026" o:spt="75" type="#_x0000_t75" style="position:absolute;left:647700;top:5510529;height:1931670;width:3721735;" filled="f" o:preferrelative="t" stroked="f" coordsize="21600,21600" o:gfxdata="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9tHXi8AAAA&#10;3AAAAA8AAAAAAAAAAQAgAAAAIgAAAGRycy9kb3ducmV2LnhtbFBLAQIUABQAAAAIAIdO4kAzLwWe&#10;OwAAADkAAAAQAAAAAAAAAAEAIAAAAAsBAABkcnMvc2hhcGV4bWwueG1sUEsFBgAAAAAGAAYAWwEA&#10;ALUDAAAAAA==&#10;">
                  <v:fill on="f" focussize="0,0"/>
                  <v:stroke on="f"/>
                  <v:imagedata r:id="rId87" o:title=""/>
                  <o:lock v:ext="edit" aspectratio="f"/>
                </v:shape>
                <v:shape id="Image 124" o:spid="_x0000_s1026" o:spt="75" type="#_x0000_t75" style="position:absolute;left:460375;top:5293995;height:2887345;width:6816090;" filled="f" o:preferrelative="t" stroked="f" coordsize="21600,21600" o:gfxdata="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TFQNdvQAA&#10;ANwAAAAPAAAAAAAAAAEAIAAAACIAAABkcnMvZG93bnJldi54bWxQSwECFAAUAAAACACHTuJAMy8F&#10;njsAAAA5AAAAEAAAAAAAAAABACAAAAAMAQAAZHJzL3NoYXBleG1sLnhtbFBLBQYAAAAABgAGAFsB&#10;AAC2AwAAAAA=&#10;">
                  <v:fill on="f" focussize="0,0"/>
                  <v:stroke on="f"/>
                  <v:imagedata r:id="rId88" o:title=""/>
                  <o:lock v:ext="edit" aspectratio="f"/>
                </v:shape>
                <v:shape id="Graphic 125" o:spid="_x0000_s1026" o:spt="100" style="position:absolute;left:0;top:0;height:9418320;width:6860540;" fillcolor="#000000" filled="t" stroked="f" coordsize="6860540,9418320" o:gfxdata="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hO4j0vQAA&#10;ANwAAAAPAAAAAAAAAAEAIAAAACIAAABkcnMvZG93bnJldi54bWxQSwECFAAUAAAACACHTuJAMy8F&#10;njsAAAA5AAAAEAAAAAAAAAABACAAAAAMAQAAZHJzL3NoYXBleG1sLnhtbFBLBQYAAAAABgAGAFsB&#10;AAC2AwAAAAA=&#10;" path="m6860540,0l6848475,0,0,0,0,12700,0,9406890,0,9418320,6860540,9418320,6860540,9406890,12065,9406890,12065,12700,6848475,12700,6848475,9406255,6860540,9406255,6860540,0xe">
                  <v:fill on="t" focussize="0,0"/>
                  <v:stroke on="f"/>
                  <v:imagedata o:title=""/>
                  <o:lock v:ext="edit" aspectratio="f"/>
                  <v:textbox inset="0mm,0mm,0mm,0mm"/>
                </v:shape>
                <v:shape id="Image 126" o:spid="_x0000_s1026" o:spt="75" type="#_x0000_t75" style="position:absolute;left:623569;top:118871;height:2047748;width:4304410;" filled="f" o:preferrelative="t" stroked="f" coordsize="21600,21600" o:gfxdata="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SCgUSLsAAADc&#10;AAAADwAAAAAAAAABACAAAAAiAAAAZHJzL2Rvd25yZXYueG1sUEsBAhQAFAAAAAgAh07iQDMvBZ47&#10;AAAAOQAAABAAAAAAAAAAAQAgAAAACgEAAGRycy9zaGFwZXhtbC54bWxQSwUGAAAAAAYABgBbAQAA&#10;tAMAAAAA&#10;">
                  <v:fill on="f" focussize="0,0"/>
                  <v:stroke on="f"/>
                  <v:imagedata r:id="rId89" o:title=""/>
                  <o:lock v:ext="edit" aspectratio="f"/>
                </v:shape>
                <v:shape id="Image 127" o:spid="_x0000_s1026" o:spt="75" type="#_x0000_t75" style="position:absolute;left:632459;top:2641600;height:2101088;width:5252720;" filled="f" o:preferrelative="t" stroked="f" coordsize="21600,21600" o:gfxdata="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CJ0Rc65AAAA3AAA&#10;AA8AAAAAAAAAAQAgAAAAIgAAAGRycy9kb3ducmV2LnhtbFBLAQIUABQAAAAIAIdO4kAzLwWeOwAA&#10;ADkAAAAQAAAAAAAAAAEAIAAAAAgBAABkcnMvc2hhcGV4bWwueG1sUEsFBgAAAAAGAAYAWwEAALID&#10;AAAAAA==&#10;">
                  <v:fill on="f" focussize="0,0"/>
                  <v:stroke on="f"/>
                  <v:imagedata r:id="rId90" o:title=""/>
                  <o:lock v:ext="edit" aspectratio="f"/>
                </v:shape>
              </v:group>
            </w:pict>
          </mc:Fallback>
        </mc:AlternateContent>
      </w:r>
    </w:p>
    <w:p w14:paraId="785A3C6C">
      <w:pPr>
        <w:pStyle w:val="11"/>
        <w:spacing w:after="0"/>
        <w:rPr>
          <w:sz w:val="17"/>
        </w:rPr>
        <w:sectPr>
          <w:pgSz w:w="11900" w:h="16880"/>
          <w:pgMar w:top="1940" w:right="1133" w:bottom="780" w:left="992" w:header="0" w:footer="587" w:gutter="0"/>
          <w:cols w:space="720" w:num="1"/>
        </w:sectPr>
      </w:pPr>
    </w:p>
    <w:p w14:paraId="2830BFD8">
      <w:pPr>
        <w:pStyle w:val="11"/>
        <w:spacing w:before="4"/>
        <w:rPr>
          <w:sz w:val="17"/>
        </w:rPr>
      </w:pPr>
      <w:r>
        <w:rPr>
          <w:sz w:val="17"/>
        </w:rPr>
        <mc:AlternateContent>
          <mc:Choice Requires="wpg">
            <w:drawing>
              <wp:anchor distT="0" distB="0" distL="0" distR="0" simplePos="0" relativeHeight="251663360" behindDoc="0" locked="0" layoutInCell="1" allowOverlap="1">
                <wp:simplePos x="0" y="0"/>
                <wp:positionH relativeFrom="page">
                  <wp:posOffset>279400</wp:posOffset>
                </wp:positionH>
                <wp:positionV relativeFrom="page">
                  <wp:posOffset>989965</wp:posOffset>
                </wp:positionV>
                <wp:extent cx="6860540" cy="9418320"/>
                <wp:effectExtent l="0" t="0" r="0" b="0"/>
                <wp:wrapNone/>
                <wp:docPr id="128" name="Group 128"/>
                <wp:cNvGraphicFramePr/>
                <a:graphic xmlns:a="http://schemas.openxmlformats.org/drawingml/2006/main">
                  <a:graphicData uri="http://schemas.microsoft.com/office/word/2010/wordprocessingGroup">
                    <wpg:wgp>
                      <wpg:cNvGrpSpPr/>
                      <wpg:grpSpPr>
                        <a:xfrm>
                          <a:off x="0" y="0"/>
                          <a:ext cx="6860540" cy="9418320"/>
                          <a:chOff x="0" y="0"/>
                          <a:chExt cx="6860540" cy="9418320"/>
                        </a:xfrm>
                      </wpg:grpSpPr>
                      <wps:wsp>
                        <wps:cNvPr id="129" name="Graphic 129"/>
                        <wps:cNvSpPr/>
                        <wps:spPr>
                          <a:xfrm>
                            <a:off x="0" y="0"/>
                            <a:ext cx="6860540" cy="9418320"/>
                          </a:xfrm>
                          <a:custGeom>
                            <a:avLst/>
                            <a:gdLst/>
                            <a:ahLst/>
                            <a:cxnLst/>
                            <a:rect l="l" t="t" r="r" b="b"/>
                            <a:pathLst>
                              <a:path w="6860540" h="9418320">
                                <a:moveTo>
                                  <a:pt x="6860540" y="0"/>
                                </a:moveTo>
                                <a:lnTo>
                                  <a:pt x="6848475" y="0"/>
                                </a:lnTo>
                                <a:lnTo>
                                  <a:pt x="0" y="0"/>
                                </a:lnTo>
                                <a:lnTo>
                                  <a:pt x="0" y="12700"/>
                                </a:lnTo>
                                <a:lnTo>
                                  <a:pt x="0" y="9406890"/>
                                </a:lnTo>
                                <a:lnTo>
                                  <a:pt x="0" y="9418320"/>
                                </a:lnTo>
                                <a:lnTo>
                                  <a:pt x="6860540" y="9418320"/>
                                </a:lnTo>
                                <a:lnTo>
                                  <a:pt x="6860540" y="9406890"/>
                                </a:lnTo>
                                <a:lnTo>
                                  <a:pt x="12065" y="9406890"/>
                                </a:lnTo>
                                <a:lnTo>
                                  <a:pt x="12065" y="12700"/>
                                </a:lnTo>
                                <a:lnTo>
                                  <a:pt x="6848475" y="12700"/>
                                </a:lnTo>
                                <a:lnTo>
                                  <a:pt x="6848475" y="9406255"/>
                                </a:lnTo>
                                <a:lnTo>
                                  <a:pt x="6860540" y="9406255"/>
                                </a:lnTo>
                                <a:lnTo>
                                  <a:pt x="6860540" y="0"/>
                                </a:lnTo>
                                <a:close/>
                              </a:path>
                            </a:pathLst>
                          </a:custGeom>
                          <a:solidFill>
                            <a:srgbClr val="000000"/>
                          </a:solidFill>
                        </wps:spPr>
                        <wps:bodyPr wrap="square" lIns="0" tIns="0" rIns="0" bIns="0" rtlCol="0">
                          <a:noAutofit/>
                        </wps:bodyPr>
                      </wps:wsp>
                      <pic:pic xmlns:pic="http://schemas.openxmlformats.org/drawingml/2006/picture">
                        <pic:nvPicPr>
                          <pic:cNvPr id="130" name="Image 130"/>
                          <pic:cNvPicPr/>
                        </pic:nvPicPr>
                        <pic:blipFill>
                          <a:blip r:embed="rId91" cstate="print"/>
                          <a:stretch>
                            <a:fillRect/>
                          </a:stretch>
                        </pic:blipFill>
                        <pic:spPr>
                          <a:xfrm>
                            <a:off x="393700" y="143255"/>
                            <a:ext cx="5608193" cy="2715133"/>
                          </a:xfrm>
                          <a:prstGeom prst="rect">
                            <a:avLst/>
                          </a:prstGeom>
                        </pic:spPr>
                      </pic:pic>
                      <pic:pic xmlns:pic="http://schemas.openxmlformats.org/drawingml/2006/picture">
                        <pic:nvPicPr>
                          <pic:cNvPr id="131" name="Image 131"/>
                          <pic:cNvPicPr/>
                        </pic:nvPicPr>
                        <pic:blipFill>
                          <a:blip r:embed="rId92" cstate="print"/>
                          <a:stretch>
                            <a:fillRect/>
                          </a:stretch>
                        </pic:blipFill>
                        <pic:spPr>
                          <a:xfrm>
                            <a:off x="427355" y="3729990"/>
                            <a:ext cx="4546854" cy="2153919"/>
                          </a:xfrm>
                          <a:prstGeom prst="rect">
                            <a:avLst/>
                          </a:prstGeom>
                        </pic:spPr>
                      </pic:pic>
                      <pic:pic xmlns:pic="http://schemas.openxmlformats.org/drawingml/2006/picture">
                        <pic:nvPicPr>
                          <pic:cNvPr id="132" name="Image 132"/>
                          <pic:cNvPicPr/>
                        </pic:nvPicPr>
                        <pic:blipFill>
                          <a:blip r:embed="rId93" cstate="print"/>
                          <a:stretch>
                            <a:fillRect/>
                          </a:stretch>
                        </pic:blipFill>
                        <pic:spPr>
                          <a:xfrm>
                            <a:off x="399415" y="6524625"/>
                            <a:ext cx="3889375" cy="1695195"/>
                          </a:xfrm>
                          <a:prstGeom prst="rect">
                            <a:avLst/>
                          </a:prstGeom>
                        </pic:spPr>
                      </pic:pic>
                    </wpg:wgp>
                  </a:graphicData>
                </a:graphic>
              </wp:anchor>
            </w:drawing>
          </mc:Choice>
          <mc:Fallback>
            <w:pict>
              <v:group id="_x0000_s1026" o:spid="_x0000_s1026" o:spt="203" style="position:absolute;left:0pt;margin-left:22pt;margin-top:77.95pt;height:741.6pt;width:540.2pt;mso-position-horizontal-relative:page;mso-position-vertical-relative:page;z-index:251663360;mso-width-relative:page;mso-height-relative:page;" coordsize="6860540,9418320" o:gfxdata="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V598XvitpXwp8Nf2hfBrm9uH8nT9Oi/1t5P8Awolcl+yv421f4kfBnT/EPiCVX1a6&#10;ubzzfk/1W24fYn/AKAPbqK+O/B+ifGT40LrviLR/iw3hvSm1i6tbPTm07zdkUUuz72+vp7wfpup6&#10;P4V02x1rU/7Y1WC2WK61Dytn2iX+N9tAHT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sC9/4+5f8AerfrAvf+PuX/AHqAN+iiigAo&#10;oooAKKKKACiiigAooooAKKKKAKOmf6h/+urVeqjpn+of/rq1Xq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MoooqJAFFFFREBlFFFEgCiiitgBKKKKCAoooqyR9MoormmbglPooqo/CSPooo&#10;rQAooooAKKKKACiiigAooooAKKKKACiiigAooooAKKKKACiiigAooooAKKKKACiiigAooooAKKKK&#10;ACiiigAooooAKKKKACiiigAooooAKKKKACiiigAooooAKKKKACiiigAooooAKKKKACiiigAooooA&#10;KKKKACiiigAooooAKKKKAP/ZAQAA//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">
                <o:lock v:ext="edit" aspectratio="f"/>
                <v:shape id="Graphic 129" o:spid="_x0000_s1026" o:spt="100" style="position:absolute;left:0;top:0;height:9418320;width:6860540;" fillcolor="#000000" filled="t" stroked="f" coordsize="6860540,9418320" o:gfxdata="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gdoLxvQAA&#10;ANwAAAAPAAAAAAAAAAEAIAAAACIAAABkcnMvZG93bnJldi54bWxQSwECFAAUAAAACACHTuJAMy8F&#10;njsAAAA5AAAAEAAAAAAAAAABACAAAAAMAQAAZHJzL3NoYXBleG1sLnhtbFBLBQYAAAAABgAGAFsB&#10;AAC2AwAAAAA=&#10;" path="m6860540,0l6848475,0,0,0,0,12700,0,9406890,0,9418320,6860540,9418320,6860540,9406890,12065,9406890,12065,12700,6848475,12700,6848475,9406255,6860540,9406255,6860540,0xe">
                  <v:fill on="t" focussize="0,0"/>
                  <v:stroke on="f"/>
                  <v:imagedata o:title=""/>
                  <o:lock v:ext="edit" aspectratio="f"/>
                  <v:textbox inset="0mm,0mm,0mm,0mm"/>
                </v:shape>
                <v:shape id="Image 130" o:spid="_x0000_s1026" o:spt="75" type="#_x0000_t75" style="position:absolute;left:393700;top:143255;height:2715133;width:5608193;" filled="f" o:preferrelative="t" stroked="f" coordsize="21600,21600" o:gfxdata="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zXC8b4A&#10;AADcAAAADwAAAAAAAAABACAAAAAiAAAAZHJzL2Rvd25yZXYueG1sUEsBAhQAFAAAAAgAh07iQDMv&#10;BZ47AAAAOQAAABAAAAAAAAAAAQAgAAAADQEAAGRycy9zaGFwZXhtbC54bWxQSwUGAAAAAAYABgBb&#10;AQAAtwMAAAAA&#10;">
                  <v:fill on="f" focussize="0,0"/>
                  <v:stroke on="f"/>
                  <v:imagedata r:id="rId91" o:title=""/>
                  <o:lock v:ext="edit" aspectratio="f"/>
                </v:shape>
                <v:shape id="Image 131" o:spid="_x0000_s1026" o:spt="75" type="#_x0000_t75" style="position:absolute;left:427355;top:3729990;height:2153919;width:4546854;" filled="f" o:preferrelative="t" stroked="f" coordsize="21600,21600" o:gfxdata="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Goxa6vQAA&#10;ANwAAAAPAAAAAAAAAAEAIAAAACIAAABkcnMvZG93bnJldi54bWxQSwECFAAUAAAACACHTuJAMy8F&#10;njsAAAA5AAAAEAAAAAAAAAABACAAAAAMAQAAZHJzL3NoYXBleG1sLnhtbFBLBQYAAAAABgAGAFsB&#10;AAC2AwAAAAA=&#10;">
                  <v:fill on="f" focussize="0,0"/>
                  <v:stroke on="f"/>
                  <v:imagedata r:id="rId92" o:title=""/>
                  <o:lock v:ext="edit" aspectratio="f"/>
                </v:shape>
                <v:shape id="Image 132" o:spid="_x0000_s1026" o:spt="75" type="#_x0000_t75" style="position:absolute;left:399415;top:6524625;height:1695195;width:3889375;" filled="f" o:preferrelative="t" stroked="f" coordsize="21600,21600" o:gfxdata="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SudZjvQAA&#10;ANwAAAAPAAAAAAAAAAEAIAAAACIAAABkcnMvZG93bnJldi54bWxQSwECFAAUAAAACACHTuJAMy8F&#10;njsAAAA5AAAAEAAAAAAAAAABACAAAAAMAQAAZHJzL3NoYXBleG1sLnhtbFBLBQYAAAAABgAGAFsB&#10;AAC2AwAAAAA=&#10;">
                  <v:fill on="f" focussize="0,0"/>
                  <v:stroke on="f"/>
                  <v:imagedata r:id="rId93" o:title=""/>
                  <o:lock v:ext="edit" aspectratio="f"/>
                </v:shape>
              </v:group>
            </w:pict>
          </mc:Fallback>
        </mc:AlternateContent>
      </w:r>
    </w:p>
    <w:p w14:paraId="0724344A">
      <w:pPr>
        <w:pStyle w:val="11"/>
        <w:spacing w:after="0"/>
        <w:rPr>
          <w:sz w:val="17"/>
        </w:rPr>
        <w:sectPr>
          <w:pgSz w:w="11900" w:h="16880"/>
          <w:pgMar w:top="1540" w:right="1133" w:bottom="780" w:left="992" w:header="0" w:footer="587" w:gutter="0"/>
          <w:cols w:space="720" w:num="1"/>
        </w:sectPr>
      </w:pPr>
    </w:p>
    <w:p w14:paraId="2AF28FA1">
      <w:pPr>
        <w:pStyle w:val="11"/>
        <w:spacing w:before="4"/>
        <w:rPr>
          <w:sz w:val="17"/>
        </w:rPr>
      </w:pPr>
      <w:r>
        <w:rPr>
          <w:sz w:val="17"/>
        </w:rPr>
        <mc:AlternateContent>
          <mc:Choice Requires="wpg">
            <w:drawing>
              <wp:anchor distT="0" distB="0" distL="0" distR="0" simplePos="0" relativeHeight="251663360" behindDoc="0" locked="0" layoutInCell="1" allowOverlap="1">
                <wp:simplePos x="0" y="0"/>
                <wp:positionH relativeFrom="page">
                  <wp:posOffset>279400</wp:posOffset>
                </wp:positionH>
                <wp:positionV relativeFrom="page">
                  <wp:posOffset>989965</wp:posOffset>
                </wp:positionV>
                <wp:extent cx="7085965" cy="9418320"/>
                <wp:effectExtent l="0" t="0" r="0" b="0"/>
                <wp:wrapNone/>
                <wp:docPr id="133" name="Group 133"/>
                <wp:cNvGraphicFramePr/>
                <a:graphic xmlns:a="http://schemas.openxmlformats.org/drawingml/2006/main">
                  <a:graphicData uri="http://schemas.microsoft.com/office/word/2010/wordprocessingGroup">
                    <wpg:wgp>
                      <wpg:cNvGrpSpPr/>
                      <wpg:grpSpPr>
                        <a:xfrm>
                          <a:off x="0" y="0"/>
                          <a:ext cx="7085965" cy="9418320"/>
                          <a:chOff x="0" y="0"/>
                          <a:chExt cx="7085965" cy="9418320"/>
                        </a:xfrm>
                      </wpg:grpSpPr>
                      <pic:pic xmlns:pic="http://schemas.openxmlformats.org/drawingml/2006/picture">
                        <pic:nvPicPr>
                          <pic:cNvPr id="134" name="Image 134"/>
                          <pic:cNvPicPr/>
                        </pic:nvPicPr>
                        <pic:blipFill>
                          <a:blip r:embed="rId94" cstate="print"/>
                          <a:stretch>
                            <a:fillRect/>
                          </a:stretch>
                        </pic:blipFill>
                        <pic:spPr>
                          <a:xfrm>
                            <a:off x="393700" y="320675"/>
                            <a:ext cx="4086860" cy="1997709"/>
                          </a:xfrm>
                          <a:prstGeom prst="rect">
                            <a:avLst/>
                          </a:prstGeom>
                        </pic:spPr>
                      </pic:pic>
                      <pic:pic xmlns:pic="http://schemas.openxmlformats.org/drawingml/2006/picture">
                        <pic:nvPicPr>
                          <pic:cNvPr id="135" name="Image 135"/>
                          <pic:cNvPicPr/>
                        </pic:nvPicPr>
                        <pic:blipFill>
                          <a:blip r:embed="rId95" cstate="print"/>
                          <a:stretch>
                            <a:fillRect/>
                          </a:stretch>
                        </pic:blipFill>
                        <pic:spPr>
                          <a:xfrm>
                            <a:off x="229234" y="120014"/>
                            <a:ext cx="6856730" cy="2887345"/>
                          </a:xfrm>
                          <a:prstGeom prst="rect">
                            <a:avLst/>
                          </a:prstGeom>
                        </pic:spPr>
                      </pic:pic>
                      <pic:pic xmlns:pic="http://schemas.openxmlformats.org/drawingml/2006/picture">
                        <pic:nvPicPr>
                          <pic:cNvPr id="136" name="Image 136"/>
                          <pic:cNvPicPr/>
                        </pic:nvPicPr>
                        <pic:blipFill>
                          <a:blip r:embed="rId96" cstate="print"/>
                          <a:stretch>
                            <a:fillRect/>
                          </a:stretch>
                        </pic:blipFill>
                        <pic:spPr>
                          <a:xfrm>
                            <a:off x="374015" y="3129279"/>
                            <a:ext cx="4097020" cy="1957070"/>
                          </a:xfrm>
                          <a:prstGeom prst="rect">
                            <a:avLst/>
                          </a:prstGeom>
                        </pic:spPr>
                      </pic:pic>
                      <pic:pic xmlns:pic="http://schemas.openxmlformats.org/drawingml/2006/picture">
                        <pic:nvPicPr>
                          <pic:cNvPr id="137" name="Image 137"/>
                          <pic:cNvPicPr/>
                        </pic:nvPicPr>
                        <pic:blipFill>
                          <a:blip r:embed="rId97" cstate="print"/>
                          <a:stretch>
                            <a:fillRect/>
                          </a:stretch>
                        </pic:blipFill>
                        <pic:spPr>
                          <a:xfrm>
                            <a:off x="229234" y="2933064"/>
                            <a:ext cx="5942965" cy="2827019"/>
                          </a:xfrm>
                          <a:prstGeom prst="rect">
                            <a:avLst/>
                          </a:prstGeom>
                        </pic:spPr>
                      </pic:pic>
                      <pic:pic xmlns:pic="http://schemas.openxmlformats.org/drawingml/2006/picture">
                        <pic:nvPicPr>
                          <pic:cNvPr id="138" name="Image 138"/>
                          <pic:cNvPicPr/>
                        </pic:nvPicPr>
                        <pic:blipFill>
                          <a:blip r:embed="rId98" cstate="print"/>
                          <a:stretch>
                            <a:fillRect/>
                          </a:stretch>
                        </pic:blipFill>
                        <pic:spPr>
                          <a:xfrm>
                            <a:off x="227965" y="5594350"/>
                            <a:ext cx="6501130" cy="2428875"/>
                          </a:xfrm>
                          <a:prstGeom prst="rect">
                            <a:avLst/>
                          </a:prstGeom>
                        </pic:spPr>
                      </pic:pic>
                      <wps:wsp>
                        <wps:cNvPr id="139" name="Graphic 139"/>
                        <wps:cNvSpPr/>
                        <wps:spPr>
                          <a:xfrm>
                            <a:off x="0" y="0"/>
                            <a:ext cx="6860540" cy="9418320"/>
                          </a:xfrm>
                          <a:custGeom>
                            <a:avLst/>
                            <a:gdLst/>
                            <a:ahLst/>
                            <a:cxnLst/>
                            <a:rect l="l" t="t" r="r" b="b"/>
                            <a:pathLst>
                              <a:path w="6860540" h="9418320">
                                <a:moveTo>
                                  <a:pt x="6860540" y="0"/>
                                </a:moveTo>
                                <a:lnTo>
                                  <a:pt x="6848475" y="0"/>
                                </a:lnTo>
                                <a:lnTo>
                                  <a:pt x="0" y="0"/>
                                </a:lnTo>
                                <a:lnTo>
                                  <a:pt x="0" y="12700"/>
                                </a:lnTo>
                                <a:lnTo>
                                  <a:pt x="0" y="9406890"/>
                                </a:lnTo>
                                <a:lnTo>
                                  <a:pt x="0" y="9418320"/>
                                </a:lnTo>
                                <a:lnTo>
                                  <a:pt x="6860540" y="9418320"/>
                                </a:lnTo>
                                <a:lnTo>
                                  <a:pt x="6860540" y="9406890"/>
                                </a:lnTo>
                                <a:lnTo>
                                  <a:pt x="12065" y="9406890"/>
                                </a:lnTo>
                                <a:lnTo>
                                  <a:pt x="12065" y="12700"/>
                                </a:lnTo>
                                <a:lnTo>
                                  <a:pt x="6848475" y="12700"/>
                                </a:lnTo>
                                <a:lnTo>
                                  <a:pt x="6848475" y="9406255"/>
                                </a:lnTo>
                                <a:lnTo>
                                  <a:pt x="6860540" y="9406255"/>
                                </a:lnTo>
                                <a:lnTo>
                                  <a:pt x="6860540" y="0"/>
                                </a:lnTo>
                                <a:close/>
                              </a:path>
                            </a:pathLst>
                          </a:custGeom>
                          <a:solidFill>
                            <a:srgbClr val="000000"/>
                          </a:solidFill>
                        </wps:spPr>
                        <wps:bodyPr wrap="square" lIns="0" tIns="0" rIns="0" bIns="0" rtlCol="0">
                          <a:noAutofit/>
                        </wps:bodyPr>
                      </wps:wsp>
                    </wpg:wgp>
                  </a:graphicData>
                </a:graphic>
              </wp:anchor>
            </w:drawing>
          </mc:Choice>
          <mc:Fallback>
            <w:pict>
              <v:group id="_x0000_s1026" o:spid="_x0000_s1026" o:spt="203" style="position:absolute;left:0pt;margin-left:22pt;margin-top:77.95pt;height:741.6pt;width:557.95pt;mso-position-horizontal-relative:page;mso-position-vertical-relative:page;z-index:251663360;mso-width-relative:page;mso-height-relative:page;" coordsize="7085965,9418320" o:gfxdata="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maAFooooAKKKKACiiigAo&#10;oooAKKKKACiiigAopM0tABRRSUALRRRQAUUUUAFFFFABRRRQAUUUUAFFFFABRRRQAUUUUAFFFFAB&#10;RRRQAUUUUAFFFFABRRRQAUUUUAFFFFABRRRQAUUUUAFFFFABRRRQAUUUUAFFFFABRRRQAUUUUAFF&#10;FFABRRRQAUUUUAFFJS0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eTftOWH9pfA/xhF/dsXl/wC+fm/9lr8t&#10;a/XX4h6I3iHwL4g0hfne/wBOntV/3miZa/Ir7lfp3B1X3atI+Mz2PvRkFFFFfqR8uFFFFABRRRQA&#10;UUUUAFFFFABRRRQAUUUUAFFFFABRRRQAUUUUAFFFFABRRRQAUUUUAFFFFABRRRQAUUUUAFFFFABR&#10;RRQAUUUUAFFFFABRRRQAUUUUAFFFFABRRRQB0vwxsP7V+I3hez+/5up26N/32lfrmn3Nv+zX5b/s&#10;06U2t/HXwZAq79t59ob/ALZI8v8A7JX6lfw1+L8W1OfGRj/dPtMmj+6lIsDpS0UV8OfTh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TFGKWigAooooAKKKKACiiigAooooASl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TNLQAUUUUAFF&#10;JmloAKKKTNAC0UUUAFFFFABRRRQAUUlGaAFopKKAFoopKAFooooAKKKKACiiigAooooAKKKKACii&#10;igAooooAKKKKACiiigAooooAKKKKACiiigAooooAKKKKACiiigAooooAKKKKACiiigAooooAKKKK&#10;ACiiigAooooAKKKKACikzS0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&#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ExS0UUAJiloooAKK&#10;KKACiiigBMUtFFABRRRQAUmKW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qHzFDbdy7m+7TJpo4U3SsqL/tt&#10;QBZoqtDeQTNtjljd/wC6jVZ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qXP3UooufupRQBbooooAKKKKACiiigAooooAKKKKACiiigAooo&#10;oAKKKKACqN//AKgf7y1eqjf/AOoH+8tAF6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H//2QEAAP//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">
                <o:lock v:ext="edit" aspectratio="f"/>
                <v:shape id="Image 134" o:spid="_x0000_s1026" o:spt="75" type="#_x0000_t75" style="position:absolute;left:393700;top:320675;height:1997709;width:4086860;" filled="f" o:preferrelative="t" stroked="f" coordsize="21600,21600" o:gfxdata="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oyYYQvQAA&#10;ANwAAAAPAAAAAAAAAAEAIAAAACIAAABkcnMvZG93bnJldi54bWxQSwECFAAUAAAACACHTuJAMy8F&#10;njsAAAA5AAAAEAAAAAAAAAABACAAAAAMAQAAZHJzL3NoYXBleG1sLnhtbFBLBQYAAAAABgAGAFsB&#10;AAC2AwAAAAA=&#10;">
                  <v:fill on="f" focussize="0,0"/>
                  <v:stroke on="f"/>
                  <v:imagedata r:id="rId94" o:title=""/>
                  <o:lock v:ext="edit" aspectratio="f"/>
                </v:shape>
                <v:shape id="Image 135" o:spid="_x0000_s1026" o:spt="75" type="#_x0000_t75" style="position:absolute;left:229234;top:120014;height:2887345;width:6856730;" filled="f" o:preferrelative="t" stroked="f" coordsize="21600,21600" o:gfxdata="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qo6cr4A&#10;AADcAAAADwAAAAAAAAABACAAAAAiAAAAZHJzL2Rvd25yZXYueG1sUEsBAhQAFAAAAAgAh07iQDMv&#10;BZ47AAAAOQAAABAAAAAAAAAAAQAgAAAADQEAAGRycy9zaGFwZXhtbC54bWxQSwUGAAAAAAYABgBb&#10;AQAAtwMAAAAA&#10;">
                  <v:fill on="f" focussize="0,0"/>
                  <v:stroke on="f"/>
                  <v:imagedata r:id="rId95" o:title=""/>
                  <o:lock v:ext="edit" aspectratio="f"/>
                </v:shape>
                <v:shape id="Image 136" o:spid="_x0000_s1026" o:spt="75" type="#_x0000_t75" style="position:absolute;left:374015;top:3129279;height:1957070;width:4097020;" filled="f" o:preferrelative="t" stroked="f" coordsize="21600,21600" o:gfxdata="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EBZl7sAAADc&#10;AAAADwAAAAAAAAABACAAAAAiAAAAZHJzL2Rvd25yZXYueG1sUEsBAhQAFAAAAAgAh07iQDMvBZ47&#10;AAAAOQAAABAAAAAAAAAAAQAgAAAACgEAAGRycy9zaGFwZXhtbC54bWxQSwUGAAAAAAYABgBbAQAA&#10;tAMAAAAA&#10;">
                  <v:fill on="f" focussize="0,0"/>
                  <v:stroke on="f"/>
                  <v:imagedata r:id="rId96" o:title=""/>
                  <o:lock v:ext="edit" aspectratio="f"/>
                </v:shape>
                <v:shape id="Image 137" o:spid="_x0000_s1026" o:spt="75" type="#_x0000_t75" style="position:absolute;left:229234;top:2933064;height:2827019;width:5942965;" filled="f" o:preferrelative="t" stroked="f" coordsize="21600,21600" o:gfxdata="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v1ajb4A&#10;AADcAAAADwAAAAAAAAABACAAAAAiAAAAZHJzL2Rvd25yZXYueG1sUEsBAhQAFAAAAAgAh07iQDMv&#10;BZ47AAAAOQAAABAAAAAAAAAAAQAgAAAADQEAAGRycy9zaGFwZXhtbC54bWxQSwUGAAAAAAYABgBb&#10;AQAAtwMAAAAA&#10;">
                  <v:fill on="f" focussize="0,0"/>
                  <v:stroke on="f"/>
                  <v:imagedata r:id="rId97" o:title=""/>
                  <o:lock v:ext="edit" aspectratio="f"/>
                </v:shape>
                <v:shape id="Image 138" o:spid="_x0000_s1026" o:spt="75" type="#_x0000_t75" style="position:absolute;left:227965;top:5594350;height:2428875;width:6501130;" filled="f" o:preferrelative="t" stroked="f" coordsize="21600,21600" o:gfxdata="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LU7+vQAA&#10;ANwAAAAPAAAAAAAAAAEAIAAAACIAAABkcnMvZG93bnJldi54bWxQSwECFAAUAAAACACHTuJAMy8F&#10;njsAAAA5AAAAEAAAAAAAAAABACAAAAAMAQAAZHJzL3NoYXBleG1sLnhtbFBLBQYAAAAABgAGAFsB&#10;AAC2AwAAAAA=&#10;">
                  <v:fill on="f" focussize="0,0"/>
                  <v:stroke on="f"/>
                  <v:imagedata r:id="rId98" o:title=""/>
                  <o:lock v:ext="edit" aspectratio="f"/>
                </v:shape>
                <v:shape id="Graphic 139" o:spid="_x0000_s1026" o:spt="100" style="position:absolute;left:0;top:0;height:9418320;width:6860540;" fillcolor="#000000" filled="t" stroked="f" coordsize="6860540,9418320" o:gfxdata="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5a8ULL4A&#10;AADcAAAADwAAAAAAAAABACAAAAAiAAAAZHJzL2Rvd25yZXYueG1sUEsBAhQAFAAAAAgAh07iQDMv&#10;BZ47AAAAOQAAABAAAAAAAAAAAQAgAAAADQEAAGRycy9zaGFwZXhtbC54bWxQSwUGAAAAAAYABgBb&#10;AQAAtwMAAAAA&#10;" path="m6860540,0l6848475,0,0,0,0,12700,0,9406890,0,9418320,6860540,9418320,6860540,9406890,12065,9406890,12065,12700,6848475,12700,6848475,9406255,6860540,9406255,6860540,0xe">
                  <v:fill on="t" focussize="0,0"/>
                  <v:stroke on="f"/>
                  <v:imagedata o:title=""/>
                  <o:lock v:ext="edit" aspectratio="f"/>
                  <v:textbox inset="0mm,0mm,0mm,0mm"/>
                </v:shape>
              </v:group>
            </w:pict>
          </mc:Fallback>
        </mc:AlternateContent>
      </w:r>
    </w:p>
    <w:p w14:paraId="040B7518">
      <w:pPr>
        <w:pStyle w:val="11"/>
        <w:spacing w:after="0"/>
        <w:rPr>
          <w:sz w:val="17"/>
        </w:rPr>
        <w:sectPr>
          <w:pgSz w:w="11900" w:h="16880"/>
          <w:pgMar w:top="1940" w:right="1133" w:bottom="780" w:left="992" w:header="0" w:footer="587" w:gutter="0"/>
          <w:cols w:space="720" w:num="1"/>
        </w:sectPr>
      </w:pPr>
    </w:p>
    <w:p w14:paraId="76B4C988">
      <w:pPr>
        <w:pStyle w:val="11"/>
        <w:spacing w:before="4"/>
        <w:rPr>
          <w:sz w:val="17"/>
        </w:rPr>
      </w:pPr>
      <w:r>
        <w:rPr>
          <w:sz w:val="17"/>
        </w:rPr>
        <mc:AlternateContent>
          <mc:Choice Requires="wpg">
            <w:drawing>
              <wp:anchor distT="0" distB="0" distL="0" distR="0" simplePos="0" relativeHeight="251686912" behindDoc="1" locked="0" layoutInCell="1" allowOverlap="1">
                <wp:simplePos x="0" y="0"/>
                <wp:positionH relativeFrom="page">
                  <wp:posOffset>432435</wp:posOffset>
                </wp:positionH>
                <wp:positionV relativeFrom="page">
                  <wp:posOffset>989965</wp:posOffset>
                </wp:positionV>
                <wp:extent cx="6797040" cy="9418320"/>
                <wp:effectExtent l="0" t="0" r="0" b="0"/>
                <wp:wrapNone/>
                <wp:docPr id="142" name="Group 142"/>
                <wp:cNvGraphicFramePr/>
                <a:graphic xmlns:a="http://schemas.openxmlformats.org/drawingml/2006/main">
                  <a:graphicData uri="http://schemas.microsoft.com/office/word/2010/wordprocessingGroup">
                    <wpg:wgp>
                      <wpg:cNvGrpSpPr/>
                      <wpg:grpSpPr>
                        <a:xfrm>
                          <a:off x="0" y="0"/>
                          <a:ext cx="6797040" cy="9418320"/>
                          <a:chOff x="0" y="0"/>
                          <a:chExt cx="6797040" cy="9418320"/>
                        </a:xfrm>
                      </wpg:grpSpPr>
                      <wps:wsp>
                        <wps:cNvPr id="143" name="Graphic 143"/>
                        <wps:cNvSpPr/>
                        <wps:spPr>
                          <a:xfrm>
                            <a:off x="0" y="0"/>
                            <a:ext cx="6797040" cy="9418320"/>
                          </a:xfrm>
                          <a:custGeom>
                            <a:avLst/>
                            <a:gdLst/>
                            <a:ahLst/>
                            <a:cxnLst/>
                            <a:rect l="l" t="t" r="r" b="b"/>
                            <a:pathLst>
                              <a:path w="6797040" h="9418320">
                                <a:moveTo>
                                  <a:pt x="6797040" y="0"/>
                                </a:moveTo>
                                <a:lnTo>
                                  <a:pt x="6784340" y="0"/>
                                </a:lnTo>
                                <a:lnTo>
                                  <a:pt x="0" y="0"/>
                                </a:lnTo>
                                <a:lnTo>
                                  <a:pt x="0" y="12700"/>
                                </a:lnTo>
                                <a:lnTo>
                                  <a:pt x="0" y="9406890"/>
                                </a:lnTo>
                                <a:lnTo>
                                  <a:pt x="0" y="9418320"/>
                                </a:lnTo>
                                <a:lnTo>
                                  <a:pt x="6797040" y="9418320"/>
                                </a:lnTo>
                                <a:lnTo>
                                  <a:pt x="6797040" y="9406890"/>
                                </a:lnTo>
                                <a:lnTo>
                                  <a:pt x="12065" y="9406890"/>
                                </a:lnTo>
                                <a:lnTo>
                                  <a:pt x="12065" y="12700"/>
                                </a:lnTo>
                                <a:lnTo>
                                  <a:pt x="6784340" y="12700"/>
                                </a:lnTo>
                                <a:lnTo>
                                  <a:pt x="6784340" y="9406255"/>
                                </a:lnTo>
                                <a:lnTo>
                                  <a:pt x="6797040" y="9406255"/>
                                </a:lnTo>
                                <a:lnTo>
                                  <a:pt x="6797040" y="0"/>
                                </a:lnTo>
                                <a:close/>
                              </a:path>
                            </a:pathLst>
                          </a:custGeom>
                          <a:solidFill>
                            <a:srgbClr val="000000"/>
                          </a:solidFill>
                        </wps:spPr>
                        <wps:bodyPr wrap="square" lIns="0" tIns="0" rIns="0" bIns="0" rtlCol="0">
                          <a:noAutofit/>
                        </wps:bodyPr>
                      </wps:wsp>
                      <pic:pic xmlns:pic="http://schemas.openxmlformats.org/drawingml/2006/picture">
                        <pic:nvPicPr>
                          <pic:cNvPr id="144" name="Image 144"/>
                          <pic:cNvPicPr/>
                        </pic:nvPicPr>
                        <pic:blipFill>
                          <a:blip r:embed="rId99" cstate="print"/>
                          <a:stretch>
                            <a:fillRect/>
                          </a:stretch>
                        </pic:blipFill>
                        <pic:spPr>
                          <a:xfrm>
                            <a:off x="322579" y="262127"/>
                            <a:ext cx="5258689" cy="2162555"/>
                          </a:xfrm>
                          <a:prstGeom prst="rect">
                            <a:avLst/>
                          </a:prstGeom>
                        </pic:spPr>
                      </pic:pic>
                      <pic:pic xmlns:pic="http://schemas.openxmlformats.org/drawingml/2006/picture">
                        <pic:nvPicPr>
                          <pic:cNvPr id="145" name="Image 145"/>
                          <pic:cNvPicPr/>
                        </pic:nvPicPr>
                        <pic:blipFill>
                          <a:blip r:embed="rId100" cstate="print"/>
                          <a:stretch>
                            <a:fillRect/>
                          </a:stretch>
                        </pic:blipFill>
                        <pic:spPr>
                          <a:xfrm>
                            <a:off x="211454" y="2738120"/>
                            <a:ext cx="4763135" cy="2317496"/>
                          </a:xfrm>
                          <a:prstGeom prst="rect">
                            <a:avLst/>
                          </a:prstGeom>
                        </pic:spPr>
                      </pic:pic>
                      <pic:pic xmlns:pic="http://schemas.openxmlformats.org/drawingml/2006/picture">
                        <pic:nvPicPr>
                          <pic:cNvPr id="146" name="Image 146"/>
                          <pic:cNvPicPr/>
                        </pic:nvPicPr>
                        <pic:blipFill>
                          <a:blip r:embed="rId101" cstate="print"/>
                          <a:stretch>
                            <a:fillRect/>
                          </a:stretch>
                        </pic:blipFill>
                        <pic:spPr>
                          <a:xfrm>
                            <a:off x="208279" y="5477509"/>
                            <a:ext cx="4959604" cy="2076450"/>
                          </a:xfrm>
                          <a:prstGeom prst="rect">
                            <a:avLst/>
                          </a:prstGeom>
                        </pic:spPr>
                      </pic:pic>
                    </wpg:wgp>
                  </a:graphicData>
                </a:graphic>
              </wp:anchor>
            </w:drawing>
          </mc:Choice>
          <mc:Fallback>
            <w:pict>
              <v:group id="_x0000_s1026" o:spid="_x0000_s1026" o:spt="203" style="position:absolute;left:0pt;margin-left:34.05pt;margin-top:77.95pt;height:741.6pt;width:535.2pt;mso-position-horizontal-relative:page;mso-position-vertical-relative:page;z-index:-251629568;mso-width-relative:page;mso-height-relative:page;" coordsize="6797040,9418320" o:gfxdata="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pM0tABRSZpaACiiigAoopM0AL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ByPxF03+2PA2u6ft3/arGeL/AL6Rq/Iq&#10;v2VvE327r/sV+P8A4q0dvD3ijWNKlXY9neS2/wD3y9ff8IVP3soHyWex+GRlUUUV+wnyIUUUUAFF&#10;FFABRRRQAUUUUAFFFFABRRRQAUUUUAFFFFABRRRQAUUUUAFFFFABRRRQAUUUUAFFFFABRRRQAUUU&#10;UAFFFFABRRRQAUUUUAFFFFABRRRXLV0gM+2v+Ceum7NE8W6h/wA9bmC3X/gKM3/s9fY1fNP7DeiN&#10;o/wee5Zdn9o6jLcf+gxf+yV9Jn71fz7m1Tnx1WR+kZfHkw0SaiiivLPS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&#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&#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DM/xbaf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c9quh2OqxRJqFjBfpBIssSXEay7XX7jru/iroa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">
                <o:lock v:ext="edit" aspectratio="f"/>
                <v:shape id="Graphic 143" o:spid="_x0000_s1026" o:spt="100" style="position:absolute;left:0;top:0;height:9418320;width:6797040;" fillcolor="#000000" filled="t" stroked="f" coordsize="6797040,9418320" o:gfxdata="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vCXCL4A&#10;AADcAAAADwAAAAAAAAABACAAAAAiAAAAZHJzL2Rvd25yZXYueG1sUEsBAhQAFAAAAAgAh07iQDMv&#10;BZ47AAAAOQAAABAAAAAAAAAAAQAgAAAADQEAAGRycy9zaGFwZXhtbC54bWxQSwUGAAAAAAYABgBb&#10;AQAAtwMAAAAA&#10;" path="m6797040,0l6784340,0,0,0,0,12700,0,9406890,0,9418320,6797040,9418320,6797040,9406890,12065,9406890,12065,12700,6784340,12700,6784340,9406255,6797040,9406255,6797040,0xe">
                  <v:fill on="t" focussize="0,0"/>
                  <v:stroke on="f"/>
                  <v:imagedata o:title=""/>
                  <o:lock v:ext="edit" aspectratio="f"/>
                  <v:textbox inset="0mm,0mm,0mm,0mm"/>
                </v:shape>
                <v:shape id="Image 144" o:spid="_x0000_s1026" o:spt="75" type="#_x0000_t75" style="position:absolute;left:322579;top:262127;height:2162555;width:5258689;" filled="f" o:preferrelative="t" stroked="f" coordsize="21600,21600" o:gfxdata="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F6Nhm8AAAA&#10;3AAAAA8AAAAAAAAAAQAgAAAAIgAAAGRycy9kb3ducmV2LnhtbFBLAQIUABQAAAAIAIdO4kAzLwWe&#10;OwAAADkAAAAQAAAAAAAAAAEAIAAAAAsBAABkcnMvc2hhcGV4bWwueG1sUEsFBgAAAAAGAAYAWwEA&#10;ALUDAAAAAA==&#10;">
                  <v:fill on="f" focussize="0,0"/>
                  <v:stroke on="f"/>
                  <v:imagedata r:id="rId99" o:title=""/>
                  <o:lock v:ext="edit" aspectratio="f"/>
                </v:shape>
                <v:shape id="Image 145" o:spid="_x0000_s1026" o:spt="75" type="#_x0000_t75" style="position:absolute;left:211454;top:2738120;height:2317496;width:4763135;" filled="f" o:preferrelative="t" stroked="f" coordsize="21600,21600" o:gfxdata="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crctS8AAAA&#10;3AAAAA8AAAAAAAAAAQAgAAAAIgAAAGRycy9kb3ducmV2LnhtbFBLAQIUABQAAAAIAIdO4kAzLwWe&#10;OwAAADkAAAAQAAAAAAAAAAEAIAAAAAsBAABkcnMvc2hhcGV4bWwueG1sUEsFBgAAAAAGAAYAWwEA&#10;ALUDAAAAAA==&#10;">
                  <v:fill on="f" focussize="0,0"/>
                  <v:stroke on="f"/>
                  <v:imagedata r:id="rId100" o:title=""/>
                  <o:lock v:ext="edit" aspectratio="f"/>
                </v:shape>
                <v:shape id="Image 146" o:spid="_x0000_s1026" o:spt="75" type="#_x0000_t75" style="position:absolute;left:208279;top:5477509;height:2076450;width:4959604;" filled="f" o:preferrelative="t" stroked="f" coordsize="21600,21600" o:gfxdata="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mRgx9vQAA&#10;ANwAAAAPAAAAAAAAAAEAIAAAACIAAABkcnMvZG93bnJldi54bWxQSwECFAAUAAAACACHTuJAMy8F&#10;njsAAAA5AAAAEAAAAAAAAAABACAAAAAMAQAAZHJzL3NoYXBleG1sLnhtbFBLBQYAAAAABgAGAFsB&#10;AAC2AwAAAAA=&#10;">
                  <v:fill on="f" focussize="0,0"/>
                  <v:stroke on="f"/>
                  <v:imagedata r:id="rId101" o:title=""/>
                  <o:lock v:ext="edit" aspectratio="f"/>
                </v:shape>
              </v:group>
            </w:pict>
          </mc:Fallback>
        </mc:AlternateContent>
      </w:r>
    </w:p>
    <w:p w14:paraId="131C25DB">
      <w:pPr>
        <w:pStyle w:val="11"/>
        <w:spacing w:after="0"/>
        <w:rPr>
          <w:sz w:val="17"/>
        </w:rPr>
        <w:sectPr>
          <w:footerReference r:id="rId26" w:type="default"/>
          <w:footerReference r:id="rId27" w:type="even"/>
          <w:pgSz w:w="11960" w:h="16880"/>
          <w:pgMar w:top="1540" w:right="850" w:bottom="780" w:left="850" w:header="0" w:footer="587" w:gutter="0"/>
          <w:pgNumType w:start="34"/>
          <w:cols w:space="720" w:num="1"/>
        </w:sectPr>
      </w:pPr>
    </w:p>
    <w:p w14:paraId="666A459E">
      <w:pPr>
        <w:pStyle w:val="11"/>
        <w:spacing w:before="4"/>
        <w:rPr>
          <w:sz w:val="17"/>
        </w:rPr>
      </w:pPr>
      <w:r>
        <w:rPr>
          <w:sz w:val="17"/>
        </w:rPr>
        <mc:AlternateContent>
          <mc:Choice Requires="wpg">
            <w:drawing>
              <wp:anchor distT="0" distB="0" distL="0" distR="0" simplePos="0" relativeHeight="251686912" behindDoc="1" locked="0" layoutInCell="1" allowOverlap="1">
                <wp:simplePos x="0" y="0"/>
                <wp:positionH relativeFrom="page">
                  <wp:posOffset>432435</wp:posOffset>
                </wp:positionH>
                <wp:positionV relativeFrom="page">
                  <wp:posOffset>901700</wp:posOffset>
                </wp:positionV>
                <wp:extent cx="6797040" cy="9506585"/>
                <wp:effectExtent l="0" t="0" r="0" b="0"/>
                <wp:wrapNone/>
                <wp:docPr id="147" name="Group 147"/>
                <wp:cNvGraphicFramePr/>
                <a:graphic xmlns:a="http://schemas.openxmlformats.org/drawingml/2006/main">
                  <a:graphicData uri="http://schemas.microsoft.com/office/word/2010/wordprocessingGroup">
                    <wpg:wgp>
                      <wpg:cNvGrpSpPr/>
                      <wpg:grpSpPr>
                        <a:xfrm>
                          <a:off x="0" y="0"/>
                          <a:ext cx="6797040" cy="9506585"/>
                          <a:chOff x="0" y="0"/>
                          <a:chExt cx="6797040" cy="9506585"/>
                        </a:xfrm>
                      </wpg:grpSpPr>
                      <pic:pic xmlns:pic="http://schemas.openxmlformats.org/drawingml/2006/picture">
                        <pic:nvPicPr>
                          <pic:cNvPr id="148" name="Image 148"/>
                          <pic:cNvPicPr/>
                        </pic:nvPicPr>
                        <pic:blipFill>
                          <a:blip r:embed="rId93" cstate="print"/>
                          <a:stretch>
                            <a:fillRect/>
                          </a:stretch>
                        </pic:blipFill>
                        <pic:spPr>
                          <a:xfrm>
                            <a:off x="656590" y="24764"/>
                            <a:ext cx="4414520" cy="1922780"/>
                          </a:xfrm>
                          <a:prstGeom prst="rect">
                            <a:avLst/>
                          </a:prstGeom>
                        </pic:spPr>
                      </pic:pic>
                      <wps:wsp>
                        <wps:cNvPr id="149" name="Graphic 149"/>
                        <wps:cNvSpPr/>
                        <wps:spPr>
                          <a:xfrm>
                            <a:off x="0" y="0"/>
                            <a:ext cx="6797040" cy="9506585"/>
                          </a:xfrm>
                          <a:custGeom>
                            <a:avLst/>
                            <a:gdLst/>
                            <a:ahLst/>
                            <a:cxnLst/>
                            <a:rect l="l" t="t" r="r" b="b"/>
                            <a:pathLst>
                              <a:path w="6797040" h="9506585">
                                <a:moveTo>
                                  <a:pt x="6797040" y="0"/>
                                </a:moveTo>
                                <a:lnTo>
                                  <a:pt x="6784340" y="0"/>
                                </a:lnTo>
                                <a:lnTo>
                                  <a:pt x="6784340" y="635"/>
                                </a:lnTo>
                                <a:lnTo>
                                  <a:pt x="0" y="635"/>
                                </a:lnTo>
                                <a:lnTo>
                                  <a:pt x="0" y="12065"/>
                                </a:lnTo>
                                <a:lnTo>
                                  <a:pt x="0" y="9495155"/>
                                </a:lnTo>
                                <a:lnTo>
                                  <a:pt x="0" y="9506585"/>
                                </a:lnTo>
                                <a:lnTo>
                                  <a:pt x="6797040" y="9506585"/>
                                </a:lnTo>
                                <a:lnTo>
                                  <a:pt x="6797040" y="9495155"/>
                                </a:lnTo>
                                <a:lnTo>
                                  <a:pt x="12065" y="9495155"/>
                                </a:lnTo>
                                <a:lnTo>
                                  <a:pt x="12065" y="12065"/>
                                </a:lnTo>
                                <a:lnTo>
                                  <a:pt x="6784340" y="12065"/>
                                </a:lnTo>
                                <a:lnTo>
                                  <a:pt x="6784340" y="9494520"/>
                                </a:lnTo>
                                <a:lnTo>
                                  <a:pt x="6797040" y="9494520"/>
                                </a:lnTo>
                                <a:lnTo>
                                  <a:pt x="6797040" y="0"/>
                                </a:lnTo>
                                <a:close/>
                              </a:path>
                            </a:pathLst>
                          </a:custGeom>
                          <a:solidFill>
                            <a:srgbClr val="000000"/>
                          </a:solidFill>
                        </wps:spPr>
                        <wps:bodyPr wrap="square" lIns="0" tIns="0" rIns="0" bIns="0" rtlCol="0">
                          <a:noAutofit/>
                        </wps:bodyPr>
                      </wps:wsp>
                      <pic:pic xmlns:pic="http://schemas.openxmlformats.org/drawingml/2006/picture">
                        <pic:nvPicPr>
                          <pic:cNvPr id="150" name="Image 150"/>
                          <pic:cNvPicPr/>
                        </pic:nvPicPr>
                        <pic:blipFill>
                          <a:blip r:embed="rId102" cstate="print"/>
                          <a:stretch>
                            <a:fillRect/>
                          </a:stretch>
                        </pic:blipFill>
                        <pic:spPr>
                          <a:xfrm>
                            <a:off x="309245" y="2840608"/>
                            <a:ext cx="6351270" cy="2376170"/>
                          </a:xfrm>
                          <a:prstGeom prst="rect">
                            <a:avLst/>
                          </a:prstGeom>
                        </pic:spPr>
                      </pic:pic>
                      <pic:pic xmlns:pic="http://schemas.openxmlformats.org/drawingml/2006/picture">
                        <pic:nvPicPr>
                          <pic:cNvPr id="151" name="Image 151"/>
                          <pic:cNvPicPr/>
                        </pic:nvPicPr>
                        <pic:blipFill>
                          <a:blip r:embed="rId103" cstate="print"/>
                          <a:stretch>
                            <a:fillRect/>
                          </a:stretch>
                        </pic:blipFill>
                        <pic:spPr>
                          <a:xfrm>
                            <a:off x="315595" y="5876925"/>
                            <a:ext cx="5674741" cy="1844039"/>
                          </a:xfrm>
                          <a:prstGeom prst="rect">
                            <a:avLst/>
                          </a:prstGeom>
                        </pic:spPr>
                      </pic:pic>
                    </wpg:wgp>
                  </a:graphicData>
                </a:graphic>
              </wp:anchor>
            </w:drawing>
          </mc:Choice>
          <mc:Fallback>
            <w:pict>
              <v:group id="_x0000_s1026" o:spid="_x0000_s1026" o:spt="203" style="position:absolute;left:0pt;margin-left:34.05pt;margin-top:71pt;height:748.55pt;width:535.2pt;mso-position-horizontal-relative:page;mso-position-vertical-relative:page;z-index:-251629568;mso-width-relative:page;mso-height-relative:page;" coordsize="6797040,9506585" o:gfxdata="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">
                <o:lock v:ext="edit" aspectratio="f"/>
                <v:shape id="Image 148" o:spid="_x0000_s1026" o:spt="75" type="#_x0000_t75" style="position:absolute;left:656590;top:24764;height:1922780;width:4414520;" filled="f" o:preferrelative="t" stroked="f" coordsize="21600,21600" o:gfxdata="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K1eS&#10;9MEAAADcAAAADwAAAAAAAAABACAAAAAiAAAAZHJzL2Rvd25yZXYueG1sUEsBAhQAFAAAAAgAh07i&#10;QDMvBZ47AAAAOQAAABAAAAAAAAAAAQAgAAAAEAEAAGRycy9zaGFwZXhtbC54bWxQSwUGAAAAAAYA&#10;BgBbAQAAugMAAAAA&#10;">
                  <v:fill on="f" focussize="0,0"/>
                  <v:stroke on="f"/>
                  <v:imagedata r:id="rId93" o:title=""/>
                  <o:lock v:ext="edit" aspectratio="f"/>
                </v:shape>
                <v:shape id="Graphic 149" o:spid="_x0000_s1026" o:spt="100" style="position:absolute;left:0;top:0;height:9506585;width:6797040;" fillcolor="#000000" filled="t" stroked="f" coordsize="6797040,9506585" o:gfxdata="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17mMlvQAA&#10;ANwAAAAPAAAAAAAAAAEAIAAAACIAAABkcnMvZG93bnJldi54bWxQSwECFAAUAAAACACHTuJAMy8F&#10;njsAAAA5AAAAEAAAAAAAAAABACAAAAAMAQAAZHJzL3NoYXBleG1sLnhtbFBLBQYAAAAABgAGAFsB&#10;AAC2AwAAAAA=&#10;" path="m6797040,0l6784340,0,6784340,635,0,635,0,12065,0,9495155,0,9506585,6797040,9506585,6797040,9495155,12065,9495155,12065,12065,6784340,12065,6784340,9494520,6797040,9494520,6797040,0xe">
                  <v:fill on="t" focussize="0,0"/>
                  <v:stroke on="f"/>
                  <v:imagedata o:title=""/>
                  <o:lock v:ext="edit" aspectratio="f"/>
                  <v:textbox inset="0mm,0mm,0mm,0mm"/>
                </v:shape>
                <v:shape id="Image 150" o:spid="_x0000_s1026" o:spt="75" type="#_x0000_t75" style="position:absolute;left:309245;top:2840608;height:2376170;width:6351270;" filled="f" o:preferrelative="t" stroked="f" coordsize="21600,21600" o:gfxdata="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mAVTJ74A&#10;AADcAAAADwAAAAAAAAABACAAAAAiAAAAZHJzL2Rvd25yZXYueG1sUEsBAhQAFAAAAAgAh07iQDMv&#10;BZ47AAAAOQAAABAAAAAAAAAAAQAgAAAADQEAAGRycy9zaGFwZXhtbC54bWxQSwUGAAAAAAYABgBb&#10;AQAAtwMAAAAA&#10;">
                  <v:fill on="f" focussize="0,0"/>
                  <v:stroke on="f"/>
                  <v:imagedata r:id="rId102" o:title=""/>
                  <o:lock v:ext="edit" aspectratio="f"/>
                </v:shape>
                <v:shape id="Image 151" o:spid="_x0000_s1026" o:spt="75" type="#_x0000_t75" style="position:absolute;left:315595;top:5876925;height:1844039;width:5674741;" filled="f" o:preferrelative="t" stroked="f" coordsize="21600,21600" o:gfxdata="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Kz6Ve8AAAA&#10;3AAAAA8AAAAAAAAAAQAgAAAAIgAAAGRycy9kb3ducmV2LnhtbFBLAQIUABQAAAAIAIdO4kAzLwWe&#10;OwAAADkAAAAQAAAAAAAAAAEAIAAAAAsBAABkcnMvc2hhcGV4bWwueG1sUEsFBgAAAAAGAAYAWwEA&#10;ALUDAAAAAA==&#10;">
                  <v:fill on="f" focussize="0,0"/>
                  <v:stroke on="f"/>
                  <v:imagedata r:id="rId103" o:title=""/>
                  <o:lock v:ext="edit" aspectratio="f"/>
                </v:shape>
              </v:group>
            </w:pict>
          </mc:Fallback>
        </mc:AlternateContent>
      </w:r>
    </w:p>
    <w:p w14:paraId="53EB552E">
      <w:pPr>
        <w:pStyle w:val="11"/>
        <w:spacing w:after="0"/>
        <w:rPr>
          <w:sz w:val="17"/>
        </w:rPr>
        <w:sectPr>
          <w:pgSz w:w="11960" w:h="16880"/>
          <w:pgMar w:top="1400" w:right="850" w:bottom="780" w:left="850" w:header="0" w:footer="587" w:gutter="0"/>
          <w:cols w:space="720" w:num="1"/>
        </w:sectPr>
      </w:pPr>
    </w:p>
    <w:p w14:paraId="5BBCADB4">
      <w:pPr>
        <w:spacing w:before="95"/>
        <w:ind w:left="33" w:right="0" w:firstLine="0"/>
        <w:jc w:val="left"/>
        <w:rPr>
          <w:b/>
          <w:sz w:val="28"/>
        </w:rPr>
      </w:pPr>
      <w:r>
        <w:rPr>
          <w:b/>
          <w:sz w:val="28"/>
        </w:rPr>
        <mc:AlternateContent>
          <mc:Choice Requires="wps">
            <w:drawing>
              <wp:anchor distT="0" distB="0" distL="0" distR="0" simplePos="0" relativeHeight="251687936" behindDoc="1" locked="0" layoutInCell="1" allowOverlap="1">
                <wp:simplePos x="0" y="0"/>
                <wp:positionH relativeFrom="page">
                  <wp:posOffset>433070</wp:posOffset>
                </wp:positionH>
                <wp:positionV relativeFrom="page">
                  <wp:posOffset>941070</wp:posOffset>
                </wp:positionV>
                <wp:extent cx="6797040" cy="9467215"/>
                <wp:effectExtent l="0" t="0" r="0" b="0"/>
                <wp:wrapNone/>
                <wp:docPr id="152" name="Graphic 152"/>
                <wp:cNvGraphicFramePr/>
                <a:graphic xmlns:a="http://schemas.openxmlformats.org/drawingml/2006/main">
                  <a:graphicData uri="http://schemas.microsoft.com/office/word/2010/wordprocessingShape">
                    <wps:wsp>
                      <wps:cNvSpPr/>
                      <wps:spPr>
                        <a:xfrm>
                          <a:off x="0" y="0"/>
                          <a:ext cx="6797040" cy="9467215"/>
                        </a:xfrm>
                        <a:custGeom>
                          <a:avLst/>
                          <a:gdLst/>
                          <a:ahLst/>
                          <a:cxnLst/>
                          <a:rect l="l" t="t" r="r" b="b"/>
                          <a:pathLst>
                            <a:path w="6797040" h="9467215">
                              <a:moveTo>
                                <a:pt x="6797040" y="0"/>
                              </a:moveTo>
                              <a:lnTo>
                                <a:pt x="6784340" y="0"/>
                              </a:lnTo>
                              <a:lnTo>
                                <a:pt x="6784340" y="635"/>
                              </a:lnTo>
                              <a:lnTo>
                                <a:pt x="6784340" y="12065"/>
                              </a:lnTo>
                              <a:lnTo>
                                <a:pt x="6784340" y="9454515"/>
                              </a:lnTo>
                              <a:lnTo>
                                <a:pt x="12065" y="9454515"/>
                              </a:lnTo>
                              <a:lnTo>
                                <a:pt x="12065" y="12065"/>
                              </a:lnTo>
                              <a:lnTo>
                                <a:pt x="6784340" y="12065"/>
                              </a:lnTo>
                              <a:lnTo>
                                <a:pt x="6784340" y="635"/>
                              </a:lnTo>
                              <a:lnTo>
                                <a:pt x="0" y="635"/>
                              </a:lnTo>
                              <a:lnTo>
                                <a:pt x="0" y="12065"/>
                              </a:lnTo>
                              <a:lnTo>
                                <a:pt x="0" y="9454515"/>
                              </a:lnTo>
                              <a:lnTo>
                                <a:pt x="0" y="9467215"/>
                              </a:lnTo>
                              <a:lnTo>
                                <a:pt x="6797040" y="9467215"/>
                              </a:lnTo>
                              <a:lnTo>
                                <a:pt x="6797040" y="9454515"/>
                              </a:lnTo>
                              <a:lnTo>
                                <a:pt x="6797040" y="0"/>
                              </a:lnTo>
                              <a:close/>
                            </a:path>
                          </a:pathLst>
                        </a:custGeom>
                        <a:solidFill>
                          <a:srgbClr val="000000"/>
                        </a:solidFill>
                      </wps:spPr>
                      <wps:bodyPr wrap="square" lIns="0" tIns="0" rIns="0" bIns="0" rtlCol="0">
                        <a:noAutofit/>
                      </wps:bodyPr>
                    </wps:wsp>
                  </a:graphicData>
                </a:graphic>
              </wp:anchor>
            </w:drawing>
          </mc:Choice>
          <mc:Fallback>
            <w:pict>
              <v:shape id="Graphic 152" o:spid="_x0000_s1026" o:spt="100" style="position:absolute;left:0pt;margin-left:34.1pt;margin-top:74.1pt;height:745.45pt;width:535.2pt;mso-position-horizontal-relative:page;mso-position-vertical-relative:page;z-index:-251628544;mso-width-relative:page;mso-height-relative:page;" fillcolor="#000000" filled="t" stroked="f" coordsize="6797040,9467215" o:gfxdata="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" path="m6797040,0l6784340,0,6784340,635,6784340,12065,6784340,9454515,12065,9454515,12065,12065,6784340,12065,6784340,635,0,635,0,12065,0,9454515,0,9467215,6797040,9467215,6797040,9454515,6797040,0xe">
                <v:fill on="t" focussize="0,0"/>
                <v:stroke on="f"/>
                <v:imagedata o:title=""/>
                <o:lock v:ext="edit" aspectratio="f"/>
                <v:textbox inset="0mm,0mm,0mm,0mm"/>
              </v:shape>
            </w:pict>
          </mc:Fallback>
        </mc:AlternateContent>
      </w:r>
      <w:r>
        <w:rPr>
          <w:b/>
          <w:spacing w:val="-2"/>
          <w:sz w:val="28"/>
        </w:rPr>
        <w:t>Describe</w:t>
      </w:r>
      <w:r>
        <w:rPr>
          <w:b/>
          <w:spacing w:val="2"/>
          <w:sz w:val="28"/>
        </w:rPr>
        <w:t xml:space="preserve"> </w:t>
      </w:r>
      <w:r>
        <w:rPr>
          <w:b/>
          <w:spacing w:val="-2"/>
          <w:sz w:val="28"/>
        </w:rPr>
        <w:t>the</w:t>
      </w:r>
      <w:r>
        <w:rPr>
          <w:b/>
          <w:spacing w:val="-9"/>
          <w:sz w:val="28"/>
        </w:rPr>
        <w:t xml:space="preserve"> </w:t>
      </w:r>
      <w:r>
        <w:rPr>
          <w:b/>
          <w:spacing w:val="-2"/>
          <w:sz w:val="28"/>
        </w:rPr>
        <w:t>problems</w:t>
      </w:r>
      <w:r>
        <w:rPr>
          <w:b/>
          <w:spacing w:val="8"/>
          <w:sz w:val="28"/>
        </w:rPr>
        <w:t xml:space="preserve"> </w:t>
      </w:r>
      <w:r>
        <w:rPr>
          <w:b/>
          <w:spacing w:val="-2"/>
          <w:sz w:val="28"/>
        </w:rPr>
        <w:t>you</w:t>
      </w:r>
      <w:r>
        <w:rPr>
          <w:b/>
          <w:spacing w:val="-5"/>
          <w:sz w:val="28"/>
        </w:rPr>
        <w:t xml:space="preserve"> </w:t>
      </w:r>
      <w:r>
        <w:rPr>
          <w:b/>
          <w:spacing w:val="-2"/>
          <w:sz w:val="28"/>
        </w:rPr>
        <w:t>have</w:t>
      </w:r>
      <w:r>
        <w:rPr>
          <w:b/>
          <w:spacing w:val="-12"/>
          <w:sz w:val="28"/>
        </w:rPr>
        <w:t xml:space="preserve"> </w:t>
      </w:r>
      <w:r>
        <w:rPr>
          <w:b/>
          <w:spacing w:val="-2"/>
          <w:sz w:val="28"/>
        </w:rPr>
        <w:t>identified</w:t>
      </w:r>
      <w:r>
        <w:rPr>
          <w:b/>
          <w:spacing w:val="-10"/>
          <w:sz w:val="28"/>
        </w:rPr>
        <w:t xml:space="preserve"> </w:t>
      </w:r>
      <w:r>
        <w:rPr>
          <w:b/>
          <w:spacing w:val="-2"/>
          <w:sz w:val="28"/>
        </w:rPr>
        <w:t>in</w:t>
      </w:r>
      <w:r>
        <w:rPr>
          <w:b/>
          <w:spacing w:val="-15"/>
          <w:sz w:val="28"/>
        </w:rPr>
        <w:t xml:space="preserve"> </w:t>
      </w:r>
      <w:r>
        <w:rPr>
          <w:b/>
          <w:spacing w:val="-2"/>
          <w:sz w:val="28"/>
        </w:rPr>
        <w:t>the</w:t>
      </w:r>
      <w:r>
        <w:rPr>
          <w:b/>
          <w:spacing w:val="-12"/>
          <w:sz w:val="28"/>
        </w:rPr>
        <w:t xml:space="preserve"> </w:t>
      </w:r>
      <w:r>
        <w:rPr>
          <w:b/>
          <w:spacing w:val="-2"/>
          <w:sz w:val="28"/>
        </w:rPr>
        <w:t>community</w:t>
      </w:r>
    </w:p>
    <w:p w14:paraId="5FBB7320">
      <w:pPr>
        <w:pStyle w:val="11"/>
        <w:spacing w:before="111"/>
        <w:rPr>
          <w:b/>
          <w:sz w:val="28"/>
        </w:rPr>
      </w:pPr>
    </w:p>
    <w:p w14:paraId="04090BAF">
      <w:pPr>
        <w:pStyle w:val="13"/>
        <w:numPr>
          <w:ilvl w:val="0"/>
          <w:numId w:val="3"/>
        </w:numPr>
        <w:tabs>
          <w:tab w:val="left" w:pos="1598"/>
        </w:tabs>
        <w:spacing w:before="0" w:after="0" w:line="240" w:lineRule="auto"/>
        <w:ind w:left="1598" w:right="0" w:hanging="364"/>
        <w:jc w:val="left"/>
        <w:rPr>
          <w:sz w:val="24"/>
        </w:rPr>
      </w:pPr>
      <w:r>
        <w:rPr>
          <w:spacing w:val="-2"/>
          <w:sz w:val="24"/>
        </w:rPr>
        <w:t>lack</w:t>
      </w:r>
      <w:r>
        <w:rPr>
          <w:spacing w:val="-23"/>
          <w:sz w:val="24"/>
        </w:rPr>
        <w:t xml:space="preserve"> </w:t>
      </w:r>
      <w:r>
        <w:rPr>
          <w:spacing w:val="-2"/>
          <w:sz w:val="24"/>
        </w:rPr>
        <w:t>of</w:t>
      </w:r>
      <w:r>
        <w:rPr>
          <w:spacing w:val="-27"/>
          <w:sz w:val="24"/>
        </w:rPr>
        <w:t xml:space="preserve"> </w:t>
      </w:r>
      <w:r>
        <w:rPr>
          <w:spacing w:val="-2"/>
          <w:sz w:val="24"/>
        </w:rPr>
        <w:t>health</w:t>
      </w:r>
      <w:r>
        <w:rPr>
          <w:spacing w:val="-6"/>
          <w:sz w:val="24"/>
        </w:rPr>
        <w:t xml:space="preserve"> </w:t>
      </w:r>
      <w:r>
        <w:rPr>
          <w:spacing w:val="-2"/>
          <w:sz w:val="24"/>
        </w:rPr>
        <w:t>care</w:t>
      </w:r>
      <w:r>
        <w:rPr>
          <w:spacing w:val="-1"/>
          <w:sz w:val="24"/>
        </w:rPr>
        <w:t xml:space="preserve"> </w:t>
      </w:r>
      <w:r>
        <w:rPr>
          <w:spacing w:val="-2"/>
          <w:sz w:val="24"/>
        </w:rPr>
        <w:t>center’s</w:t>
      </w:r>
    </w:p>
    <w:p w14:paraId="36791C66">
      <w:pPr>
        <w:pStyle w:val="11"/>
      </w:pPr>
    </w:p>
    <w:p w14:paraId="057CD485">
      <w:pPr>
        <w:pStyle w:val="11"/>
        <w:spacing w:before="11"/>
      </w:pPr>
    </w:p>
    <w:p w14:paraId="3F9A5814">
      <w:pPr>
        <w:pStyle w:val="8"/>
        <w:ind w:left="172"/>
      </w:pPr>
      <w:r>
        <w:t>Lackof</w:t>
      </w:r>
      <w:r>
        <w:rPr>
          <w:spacing w:val="-25"/>
        </w:rPr>
        <w:t xml:space="preserve"> </w:t>
      </w:r>
      <w:r>
        <w:t>Health</w:t>
      </w:r>
      <w:r>
        <w:rPr>
          <w:spacing w:val="-13"/>
        </w:rPr>
        <w:t xml:space="preserve"> </w:t>
      </w:r>
      <w:r>
        <w:t>Care</w:t>
      </w:r>
      <w:r>
        <w:rPr>
          <w:spacing w:val="-14"/>
        </w:rPr>
        <w:t xml:space="preserve"> </w:t>
      </w:r>
      <w:r>
        <w:t>Centers</w:t>
      </w:r>
      <w:r>
        <w:rPr>
          <w:spacing w:val="-6"/>
        </w:rPr>
        <w:t xml:space="preserve"> </w:t>
      </w:r>
      <w:r>
        <w:rPr>
          <w:spacing w:val="-10"/>
        </w:rPr>
        <w:t>:</w:t>
      </w:r>
    </w:p>
    <w:p w14:paraId="7B5FE164">
      <w:pPr>
        <w:pStyle w:val="11"/>
        <w:spacing w:before="77"/>
        <w:rPr>
          <w:b/>
        </w:rPr>
      </w:pPr>
    </w:p>
    <w:p w14:paraId="3CBFB692">
      <w:pPr>
        <w:pStyle w:val="11"/>
        <w:spacing w:line="276" w:lineRule="auto"/>
        <w:ind w:left="172" w:right="126" w:firstLine="720"/>
        <w:jc w:val="both"/>
      </w:pPr>
      <w:r>
        <w:t>The</w:t>
      </w:r>
      <w:r>
        <w:rPr>
          <w:spacing w:val="-1"/>
        </w:rPr>
        <w:t xml:space="preserve"> </w:t>
      </w:r>
      <w:r>
        <w:t>progress</w:t>
      </w:r>
      <w:r>
        <w:rPr>
          <w:spacing w:val="-2"/>
        </w:rPr>
        <w:t xml:space="preserve"> </w:t>
      </w:r>
      <w:r>
        <w:t>and development of</w:t>
      </w:r>
      <w:r>
        <w:rPr>
          <w:spacing w:val="-8"/>
        </w:rPr>
        <w:t xml:space="preserve"> </w:t>
      </w:r>
      <w:r>
        <w:t>our country</w:t>
      </w:r>
      <w:r>
        <w:rPr>
          <w:spacing w:val="-10"/>
        </w:rPr>
        <w:t xml:space="preserve"> </w:t>
      </w:r>
      <w:r>
        <w:t>depend on</w:t>
      </w:r>
      <w:r>
        <w:rPr>
          <w:spacing w:val="-5"/>
        </w:rPr>
        <w:t xml:space="preserve"> </w:t>
      </w:r>
      <w:r>
        <w:t>the improved living conditions in rural areas where all the meaningful life supportive facilities, including healthcare facilities, will be adequately available for one and all. The places in Indian villages are surrounded by poverty, diseases, as</w:t>
      </w:r>
      <w:r>
        <w:rPr>
          <w:spacing w:val="-15"/>
        </w:rPr>
        <w:t xml:space="preserve"> </w:t>
      </w:r>
      <w:r>
        <w:t>well</w:t>
      </w:r>
      <w:r>
        <w:rPr>
          <w:spacing w:val="-15"/>
        </w:rPr>
        <w:t xml:space="preserve"> </w:t>
      </w:r>
      <w:r>
        <w:t>as</w:t>
      </w:r>
      <w:r>
        <w:rPr>
          <w:spacing w:val="-9"/>
        </w:rPr>
        <w:t xml:space="preserve"> </w:t>
      </w:r>
      <w:r>
        <w:t>lack</w:t>
      </w:r>
      <w:r>
        <w:rPr>
          <w:spacing w:val="-5"/>
        </w:rPr>
        <w:t xml:space="preserve"> </w:t>
      </w:r>
      <w:r>
        <w:t>of</w:t>
      </w:r>
      <w:r>
        <w:rPr>
          <w:spacing w:val="-15"/>
        </w:rPr>
        <w:t xml:space="preserve"> </w:t>
      </w:r>
      <w:r>
        <w:t>cleanliness.</w:t>
      </w:r>
      <w:r>
        <w:rPr>
          <w:spacing w:val="-2"/>
        </w:rPr>
        <w:t xml:space="preserve"> </w:t>
      </w:r>
      <w:r>
        <w:t>Due</w:t>
      </w:r>
      <w:r>
        <w:rPr>
          <w:spacing w:val="-11"/>
        </w:rPr>
        <w:t xml:space="preserve"> </w:t>
      </w:r>
      <w:r>
        <w:t>to</w:t>
      </w:r>
      <w:r>
        <w:rPr>
          <w:spacing w:val="-1"/>
        </w:rPr>
        <w:t xml:space="preserve"> </w:t>
      </w:r>
      <w:r>
        <w:t>a</w:t>
      </w:r>
      <w:r>
        <w:rPr>
          <w:spacing w:val="-11"/>
        </w:rPr>
        <w:t xml:space="preserve"> </w:t>
      </w:r>
      <w:r>
        <w:t>lack</w:t>
      </w:r>
      <w:r>
        <w:rPr>
          <w:spacing w:val="-6"/>
        </w:rPr>
        <w:t xml:space="preserve"> </w:t>
      </w:r>
      <w:r>
        <w:t>of</w:t>
      </w:r>
      <w:r>
        <w:rPr>
          <w:spacing w:val="-15"/>
        </w:rPr>
        <w:t xml:space="preserve"> </w:t>
      </w:r>
      <w:r>
        <w:t>facilities</w:t>
      </w:r>
      <w:r>
        <w:rPr>
          <w:spacing w:val="-7"/>
        </w:rPr>
        <w:t xml:space="preserve"> </w:t>
      </w:r>
      <w:r>
        <w:t>and improper management in</w:t>
      </w:r>
      <w:r>
        <w:rPr>
          <w:spacing w:val="24"/>
        </w:rPr>
        <w:t xml:space="preserve"> </w:t>
      </w:r>
      <w:r>
        <w:t>rural</w:t>
      </w:r>
      <w:r>
        <w:rPr>
          <w:spacing w:val="-15"/>
        </w:rPr>
        <w:t xml:space="preserve"> </w:t>
      </w:r>
      <w:r>
        <w:t>areas,</w:t>
      </w:r>
      <w:r>
        <w:rPr>
          <w:spacing w:val="-7"/>
        </w:rPr>
        <w:t xml:space="preserve"> </w:t>
      </w:r>
      <w:r>
        <w:t>people living in villages may suffer a lot due to various diseases.</w:t>
      </w:r>
    </w:p>
    <w:p w14:paraId="1ED9B513">
      <w:pPr>
        <w:pStyle w:val="11"/>
        <w:spacing w:before="44"/>
      </w:pPr>
    </w:p>
    <w:p w14:paraId="2B398061">
      <w:pPr>
        <w:pStyle w:val="11"/>
        <w:spacing w:line="276" w:lineRule="auto"/>
        <w:ind w:left="172" w:right="121" w:firstLine="720"/>
        <w:jc w:val="both"/>
      </w:pPr>
      <w:r>
        <w:t>Healthcare is not</w:t>
      </w:r>
      <w:r>
        <w:rPr>
          <w:spacing w:val="-2"/>
        </w:rPr>
        <w:t xml:space="preserve"> </w:t>
      </w:r>
      <w:r>
        <w:t>only</w:t>
      </w:r>
      <w:r>
        <w:rPr>
          <w:spacing w:val="-2"/>
        </w:rPr>
        <w:t xml:space="preserve"> </w:t>
      </w:r>
      <w:r>
        <w:t>for affluent people, but it's the right of</w:t>
      </w:r>
      <w:r>
        <w:rPr>
          <w:spacing w:val="-5"/>
        </w:rPr>
        <w:t xml:space="preserve"> </w:t>
      </w:r>
      <w:r>
        <w:t>every</w:t>
      </w:r>
      <w:r>
        <w:rPr>
          <w:spacing w:val="-6"/>
        </w:rPr>
        <w:t xml:space="preserve"> </w:t>
      </w:r>
      <w:r>
        <w:t>single person. However,</w:t>
      </w:r>
      <w:r>
        <w:rPr>
          <w:spacing w:val="-5"/>
        </w:rPr>
        <w:t xml:space="preserve"> </w:t>
      </w:r>
      <w:r>
        <w:t>the lack</w:t>
      </w:r>
      <w:r>
        <w:rPr>
          <w:spacing w:val="-5"/>
        </w:rPr>
        <w:t xml:space="preserve"> </w:t>
      </w:r>
      <w:r>
        <w:t>of</w:t>
      </w:r>
      <w:r>
        <w:rPr>
          <w:spacing w:val="-13"/>
        </w:rPr>
        <w:t xml:space="preserve"> </w:t>
      </w:r>
      <w:r>
        <w:t>better</w:t>
      </w:r>
      <w:r>
        <w:rPr>
          <w:spacing w:val="-9"/>
        </w:rPr>
        <w:t xml:space="preserve"> </w:t>
      </w:r>
      <w:r>
        <w:t>infrastructure</w:t>
      </w:r>
      <w:r>
        <w:rPr>
          <w:spacing w:val="-14"/>
        </w:rPr>
        <w:t xml:space="preserve"> </w:t>
      </w:r>
      <w:r>
        <w:t>on</w:t>
      </w:r>
      <w:r>
        <w:rPr>
          <w:spacing w:val="-15"/>
        </w:rPr>
        <w:t xml:space="preserve"> </w:t>
      </w:r>
      <w:r>
        <w:t>qualitative</w:t>
      </w:r>
      <w:r>
        <w:rPr>
          <w:spacing w:val="-1"/>
        </w:rPr>
        <w:t xml:space="preserve"> </w:t>
      </w:r>
      <w:r>
        <w:t>terms, lack</w:t>
      </w:r>
      <w:r>
        <w:rPr>
          <w:spacing w:val="-5"/>
        </w:rPr>
        <w:t xml:space="preserve"> </w:t>
      </w:r>
      <w:r>
        <w:t>of</w:t>
      </w:r>
      <w:r>
        <w:rPr>
          <w:spacing w:val="-15"/>
        </w:rPr>
        <w:t xml:space="preserve"> </w:t>
      </w:r>
      <w:r>
        <w:t>accessibility</w:t>
      </w:r>
      <w:r>
        <w:rPr>
          <w:spacing w:val="-10"/>
        </w:rPr>
        <w:t xml:space="preserve"> </w:t>
      </w:r>
      <w:r>
        <w:t>to medical</w:t>
      </w:r>
      <w:r>
        <w:rPr>
          <w:spacing w:val="-5"/>
        </w:rPr>
        <w:t xml:space="preserve"> </w:t>
      </w:r>
      <w:r>
        <w:t>facilities</w:t>
      </w:r>
      <w:r>
        <w:rPr>
          <w:spacing w:val="-8"/>
        </w:rPr>
        <w:t xml:space="preserve"> </w:t>
      </w:r>
      <w:r>
        <w:t>and medicines required in daily life and the scarcity of qualified medical specialists have prevented the healthcare facilities from</w:t>
      </w:r>
      <w:r>
        <w:rPr>
          <w:spacing w:val="-9"/>
        </w:rPr>
        <w:t xml:space="preserve"> </w:t>
      </w:r>
      <w:r>
        <w:t>reaching 60%of</w:t>
      </w:r>
      <w:r>
        <w:rPr>
          <w:spacing w:val="-8"/>
        </w:rPr>
        <w:t xml:space="preserve"> </w:t>
      </w:r>
      <w:r>
        <w:t>the</w:t>
      </w:r>
      <w:r>
        <w:rPr>
          <w:spacing w:val="-1"/>
        </w:rPr>
        <w:t xml:space="preserve"> </w:t>
      </w:r>
      <w:r>
        <w:t>Indian</w:t>
      </w:r>
      <w:r>
        <w:rPr>
          <w:spacing w:val="-5"/>
        </w:rPr>
        <w:t xml:space="preserve"> </w:t>
      </w:r>
      <w:r>
        <w:t>population. Medical facilities</w:t>
      </w:r>
      <w:r>
        <w:rPr>
          <w:spacing w:val="-2"/>
        </w:rPr>
        <w:t xml:space="preserve"> </w:t>
      </w:r>
      <w:r>
        <w:t>are mostly</w:t>
      </w:r>
      <w:r>
        <w:rPr>
          <w:spacing w:val="-5"/>
        </w:rPr>
        <w:t xml:space="preserve"> </w:t>
      </w:r>
      <w:r>
        <w:t>deplorable in village areas. Quality healthcare services must reach every village, and everyone must get these benefits irrespective of financial condition</w:t>
      </w:r>
      <w:r>
        <w:rPr>
          <w:color w:val="1F1F29"/>
        </w:rPr>
        <w:t>.</w:t>
      </w:r>
    </w:p>
    <w:p w14:paraId="04648FED">
      <w:pPr>
        <w:pStyle w:val="11"/>
        <w:spacing w:after="0" w:line="276" w:lineRule="auto"/>
        <w:jc w:val="both"/>
        <w:sectPr>
          <w:pgSz w:w="11960" w:h="16880"/>
          <w:pgMar w:top="1480" w:right="850" w:bottom="780" w:left="850" w:header="0" w:footer="587" w:gutter="0"/>
          <w:cols w:space="720" w:num="1"/>
        </w:sectPr>
      </w:pPr>
    </w:p>
    <w:p w14:paraId="55633E55">
      <w:pPr>
        <w:spacing w:before="113" w:line="228" w:lineRule="auto"/>
        <w:ind w:left="172" w:right="124" w:firstLine="0"/>
        <w:jc w:val="both"/>
        <w:rPr>
          <w:b/>
          <w:sz w:val="28"/>
        </w:rPr>
      </w:pPr>
      <w:r>
        <w:rPr>
          <w:b/>
          <w:sz w:val="28"/>
        </w:rPr>
        <mc:AlternateContent>
          <mc:Choice Requires="wps">
            <w:drawing>
              <wp:anchor distT="0" distB="0" distL="0" distR="0" simplePos="0" relativeHeight="251687936" behindDoc="1" locked="0" layoutInCell="1" allowOverlap="1">
                <wp:simplePos x="0" y="0"/>
                <wp:positionH relativeFrom="page">
                  <wp:posOffset>433070</wp:posOffset>
                </wp:positionH>
                <wp:positionV relativeFrom="page">
                  <wp:posOffset>864870</wp:posOffset>
                </wp:positionV>
                <wp:extent cx="6797040" cy="9543415"/>
                <wp:effectExtent l="0" t="0" r="0" b="0"/>
                <wp:wrapNone/>
                <wp:docPr id="153" name="Graphic 153"/>
                <wp:cNvGraphicFramePr/>
                <a:graphic xmlns:a="http://schemas.openxmlformats.org/drawingml/2006/main">
                  <a:graphicData uri="http://schemas.microsoft.com/office/word/2010/wordprocessingShape">
                    <wps:wsp>
                      <wps:cNvSpPr/>
                      <wps:spPr>
                        <a:xfrm>
                          <a:off x="0" y="0"/>
                          <a:ext cx="6797040" cy="9543415"/>
                        </a:xfrm>
                        <a:custGeom>
                          <a:avLst/>
                          <a:gdLst/>
                          <a:ahLst/>
                          <a:cxnLst/>
                          <a:rect l="l" t="t" r="r" b="b"/>
                          <a:pathLst>
                            <a:path w="6797040" h="9543415">
                              <a:moveTo>
                                <a:pt x="6797040" y="0"/>
                              </a:moveTo>
                              <a:lnTo>
                                <a:pt x="6784340" y="0"/>
                              </a:lnTo>
                              <a:lnTo>
                                <a:pt x="6784340" y="635"/>
                              </a:lnTo>
                              <a:lnTo>
                                <a:pt x="6784340" y="12065"/>
                              </a:lnTo>
                              <a:lnTo>
                                <a:pt x="6784340" y="9530715"/>
                              </a:lnTo>
                              <a:lnTo>
                                <a:pt x="12065" y="9530715"/>
                              </a:lnTo>
                              <a:lnTo>
                                <a:pt x="12065" y="12065"/>
                              </a:lnTo>
                              <a:lnTo>
                                <a:pt x="6784340" y="12065"/>
                              </a:lnTo>
                              <a:lnTo>
                                <a:pt x="6784340" y="635"/>
                              </a:lnTo>
                              <a:lnTo>
                                <a:pt x="0" y="635"/>
                              </a:lnTo>
                              <a:lnTo>
                                <a:pt x="0" y="12065"/>
                              </a:lnTo>
                              <a:lnTo>
                                <a:pt x="0" y="9530715"/>
                              </a:lnTo>
                              <a:lnTo>
                                <a:pt x="0" y="9543415"/>
                              </a:lnTo>
                              <a:lnTo>
                                <a:pt x="6797040" y="9543415"/>
                              </a:lnTo>
                              <a:lnTo>
                                <a:pt x="6797040" y="9530715"/>
                              </a:lnTo>
                              <a:lnTo>
                                <a:pt x="6797040" y="0"/>
                              </a:lnTo>
                              <a:close/>
                            </a:path>
                          </a:pathLst>
                        </a:custGeom>
                        <a:solidFill>
                          <a:srgbClr val="000000"/>
                        </a:solidFill>
                      </wps:spPr>
                      <wps:bodyPr wrap="square" lIns="0" tIns="0" rIns="0" bIns="0" rtlCol="0">
                        <a:noAutofit/>
                      </wps:bodyPr>
                    </wps:wsp>
                  </a:graphicData>
                </a:graphic>
              </wp:anchor>
            </w:drawing>
          </mc:Choice>
          <mc:Fallback>
            <w:pict>
              <v:shape id="Graphic 153" o:spid="_x0000_s1026" o:spt="100" style="position:absolute;left:0pt;margin-left:34.1pt;margin-top:68.1pt;height:751.45pt;width:535.2pt;mso-position-horizontal-relative:page;mso-position-vertical-relative:page;z-index:-251628544;mso-width-relative:page;mso-height-relative:page;" fillcolor="#000000" filled="t" stroked="f" coordsize="6797040,9543415" o:gfxdata="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" path="m6797040,0l6784340,0,6784340,635,6784340,12065,6784340,9530715,12065,9530715,12065,12065,6784340,12065,6784340,635,0,635,0,12065,0,9530715,0,9543415,6797040,9543415,6797040,9530715,6797040,0xe">
                <v:fill on="t" focussize="0,0"/>
                <v:stroke on="f"/>
                <v:imagedata o:title=""/>
                <o:lock v:ext="edit" aspectratio="f"/>
                <v:textbox inset="0mm,0mm,0mm,0mm"/>
              </v:shape>
            </w:pict>
          </mc:Fallback>
        </mc:AlternateContent>
      </w:r>
      <w:r>
        <w:rPr>
          <w:b/>
          <w:sz w:val="28"/>
        </w:rPr>
        <w:t xml:space="preserve">Short-term and long-term action plan for possible solutions for the problems identified and that could be recommended to the concerned authorities for </w:t>
      </w:r>
      <w:r>
        <w:rPr>
          <w:b/>
          <w:spacing w:val="-2"/>
          <w:sz w:val="28"/>
        </w:rPr>
        <w:t>implementation.</w:t>
      </w:r>
    </w:p>
    <w:p w14:paraId="6A69625B">
      <w:pPr>
        <w:spacing w:before="245" w:line="436" w:lineRule="auto"/>
        <w:ind w:left="172" w:right="6494" w:firstLine="0"/>
        <w:jc w:val="both"/>
        <w:rPr>
          <w:b/>
          <w:sz w:val="28"/>
        </w:rPr>
      </w:pPr>
      <w:r>
        <w:rPr>
          <w:b/>
          <w:sz w:val="28"/>
        </w:rPr>
        <w:t>for lack</w:t>
      </w:r>
      <w:r>
        <w:rPr>
          <w:b/>
          <w:spacing w:val="-1"/>
          <w:sz w:val="28"/>
        </w:rPr>
        <w:t xml:space="preserve"> </w:t>
      </w:r>
      <w:r>
        <w:rPr>
          <w:b/>
          <w:sz w:val="28"/>
        </w:rPr>
        <w:t>of health</w:t>
      </w:r>
      <w:r>
        <w:rPr>
          <w:b/>
          <w:spacing w:val="-5"/>
          <w:sz w:val="28"/>
        </w:rPr>
        <w:t xml:space="preserve"> </w:t>
      </w:r>
      <w:r>
        <w:rPr>
          <w:b/>
          <w:sz w:val="28"/>
        </w:rPr>
        <w:t>care centers Short term</w:t>
      </w:r>
      <w:r>
        <w:rPr>
          <w:b/>
          <w:spacing w:val="-6"/>
          <w:sz w:val="28"/>
        </w:rPr>
        <w:t xml:space="preserve"> </w:t>
      </w:r>
      <w:r>
        <w:rPr>
          <w:b/>
          <w:sz w:val="28"/>
        </w:rPr>
        <w:t>solution:</w:t>
      </w:r>
    </w:p>
    <w:p w14:paraId="44C46261">
      <w:pPr>
        <w:spacing w:before="230"/>
        <w:ind w:left="172" w:right="0" w:firstLine="0"/>
        <w:jc w:val="both"/>
        <w:rPr>
          <w:b/>
          <w:sz w:val="28"/>
        </w:rPr>
      </w:pPr>
      <w:r>
        <w:rPr>
          <w:b/>
          <w:spacing w:val="-2"/>
          <w:sz w:val="28"/>
        </w:rPr>
        <w:t>Rural</w:t>
      </w:r>
      <w:r>
        <w:rPr>
          <w:b/>
          <w:spacing w:val="-17"/>
          <w:sz w:val="28"/>
        </w:rPr>
        <w:t xml:space="preserve"> </w:t>
      </w:r>
      <w:r>
        <w:rPr>
          <w:b/>
          <w:spacing w:val="-2"/>
          <w:sz w:val="28"/>
        </w:rPr>
        <w:t>medical</w:t>
      </w:r>
      <w:r>
        <w:rPr>
          <w:b/>
          <w:spacing w:val="-12"/>
          <w:sz w:val="28"/>
        </w:rPr>
        <w:t xml:space="preserve"> </w:t>
      </w:r>
      <w:r>
        <w:rPr>
          <w:b/>
          <w:spacing w:val="-2"/>
          <w:sz w:val="28"/>
        </w:rPr>
        <w:t>camps</w:t>
      </w:r>
    </w:p>
    <w:p w14:paraId="36FF5713">
      <w:pPr>
        <w:pStyle w:val="11"/>
        <w:spacing w:before="253" w:line="276" w:lineRule="auto"/>
        <w:ind w:left="33" w:right="123" w:firstLine="792"/>
        <w:jc w:val="both"/>
      </w:pPr>
      <w:r>
        <w:t>To control</w:t>
      </w:r>
      <w:r>
        <w:rPr>
          <w:spacing w:val="-4"/>
        </w:rPr>
        <w:t xml:space="preserve"> </w:t>
      </w:r>
      <w:r>
        <w:t>the</w:t>
      </w:r>
      <w:r>
        <w:rPr>
          <w:spacing w:val="69"/>
        </w:rPr>
        <w:t xml:space="preserve"> </w:t>
      </w:r>
      <w:r>
        <w:t>spread of</w:t>
      </w:r>
      <w:r>
        <w:rPr>
          <w:spacing w:val="61"/>
        </w:rPr>
        <w:t xml:space="preserve"> </w:t>
      </w:r>
      <w:r>
        <w:t>diseases and</w:t>
      </w:r>
      <w:r>
        <w:rPr>
          <w:spacing w:val="80"/>
          <w:w w:val="150"/>
        </w:rPr>
        <w:t xml:space="preserve"> </w:t>
      </w:r>
      <w:r>
        <w:t>reduce the</w:t>
      </w:r>
      <w:r>
        <w:rPr>
          <w:spacing w:val="70"/>
        </w:rPr>
        <w:t xml:space="preserve"> </w:t>
      </w:r>
      <w:r>
        <w:t>growing</w:t>
      </w:r>
      <w:r>
        <w:rPr>
          <w:spacing w:val="72"/>
        </w:rPr>
        <w:t xml:space="preserve">  </w:t>
      </w:r>
      <w:r>
        <w:t>rates of</w:t>
      </w:r>
      <w:r>
        <w:rPr>
          <w:spacing w:val="68"/>
        </w:rPr>
        <w:t xml:space="preserve">  </w:t>
      </w:r>
      <w:r>
        <w:t>mortality</w:t>
      </w:r>
      <w:r>
        <w:rPr>
          <w:spacing w:val="70"/>
        </w:rPr>
        <w:t xml:space="preserve">  </w:t>
      </w:r>
      <w:r>
        <w:t>due to</w:t>
      </w:r>
      <w:r>
        <w:rPr>
          <w:spacing w:val="11"/>
        </w:rPr>
        <w:t xml:space="preserve"> </w:t>
      </w:r>
      <w:r>
        <w:t>lack of</w:t>
      </w:r>
      <w:r>
        <w:rPr>
          <w:spacing w:val="-2"/>
        </w:rPr>
        <w:t xml:space="preserve"> </w:t>
      </w:r>
      <w:r>
        <w:t>adequate health facilities, special attention needs to be given to the health care in rural</w:t>
      </w:r>
      <w:r>
        <w:rPr>
          <w:spacing w:val="-4"/>
        </w:rPr>
        <w:t xml:space="preserve"> </w:t>
      </w:r>
      <w:r>
        <w:t>areas. The key challenges in the healthcare sector are low quality of care, poor accountability, lack of awareness and limited access to facilities.It should</w:t>
      </w:r>
      <w:r>
        <w:rPr>
          <w:spacing w:val="40"/>
        </w:rPr>
        <w:t xml:space="preserve"> </w:t>
      </w:r>
      <w:r>
        <w:t>include educating people to work towards building an environment of</w:t>
      </w:r>
      <w:r>
        <w:rPr>
          <w:spacing w:val="-11"/>
        </w:rPr>
        <w:t xml:space="preserve"> </w:t>
      </w:r>
      <w:r>
        <w:t>well-being by</w:t>
      </w:r>
      <w:r>
        <w:rPr>
          <w:spacing w:val="-12"/>
        </w:rPr>
        <w:t xml:space="preserve"> </w:t>
      </w:r>
      <w:r>
        <w:t>proper sanitary</w:t>
      </w:r>
      <w:r>
        <w:rPr>
          <w:spacing w:val="-12"/>
        </w:rPr>
        <w:t xml:space="preserve"> </w:t>
      </w:r>
      <w:r>
        <w:t>habits and explain how they</w:t>
      </w:r>
      <w:r>
        <w:rPr>
          <w:spacing w:val="-11"/>
        </w:rPr>
        <w:t xml:space="preserve"> </w:t>
      </w:r>
      <w:r>
        <w:t>can</w:t>
      </w:r>
      <w:r>
        <w:rPr>
          <w:spacing w:val="-1"/>
        </w:rPr>
        <w:t xml:space="preserve"> </w:t>
      </w:r>
      <w:r>
        <w:t>bring a difference at community level.</w:t>
      </w:r>
    </w:p>
    <w:p w14:paraId="6BFC28FB">
      <w:pPr>
        <w:pStyle w:val="11"/>
        <w:spacing w:before="29"/>
      </w:pPr>
    </w:p>
    <w:p w14:paraId="25B950EB">
      <w:pPr>
        <w:pStyle w:val="8"/>
        <w:ind w:left="172"/>
        <w:jc w:val="both"/>
        <w:rPr>
          <w:b w:val="0"/>
        </w:rPr>
      </w:pPr>
      <w:r>
        <w:t>Long-term</w:t>
      </w:r>
      <w:r>
        <w:rPr>
          <w:spacing w:val="-12"/>
        </w:rPr>
        <w:t xml:space="preserve"> </w:t>
      </w:r>
      <w:r>
        <w:rPr>
          <w:spacing w:val="-2"/>
        </w:rPr>
        <w:t>solution</w:t>
      </w:r>
      <w:r>
        <w:rPr>
          <w:b w:val="0"/>
          <w:spacing w:val="-2"/>
        </w:rPr>
        <w:t>:</w:t>
      </w:r>
    </w:p>
    <w:p w14:paraId="07BDE6D3">
      <w:pPr>
        <w:pStyle w:val="11"/>
        <w:spacing w:before="77"/>
      </w:pPr>
    </w:p>
    <w:p w14:paraId="7F0A2FD3">
      <w:pPr>
        <w:pStyle w:val="11"/>
        <w:spacing w:before="1" w:line="362" w:lineRule="auto"/>
        <w:ind w:left="172" w:right="4808"/>
        <w:jc w:val="both"/>
      </w:pPr>
      <w:r>
        <w:t>Construction</w:t>
      </w:r>
      <w:r>
        <w:rPr>
          <w:spacing w:val="-12"/>
        </w:rPr>
        <w:t xml:space="preserve"> </w:t>
      </w:r>
      <w:r>
        <w:t>of</w:t>
      </w:r>
      <w:r>
        <w:rPr>
          <w:spacing w:val="-12"/>
        </w:rPr>
        <w:t xml:space="preserve"> </w:t>
      </w:r>
      <w:r>
        <w:t>multi-speciality</w:t>
      </w:r>
      <w:r>
        <w:rPr>
          <w:spacing w:val="-15"/>
        </w:rPr>
        <w:t xml:space="preserve"> </w:t>
      </w:r>
      <w:r>
        <w:t>Hospitals</w:t>
      </w:r>
      <w:r>
        <w:rPr>
          <w:spacing w:val="-1"/>
        </w:rPr>
        <w:t xml:space="preserve"> </w:t>
      </w:r>
      <w:r>
        <w:t>in</w:t>
      </w:r>
      <w:r>
        <w:rPr>
          <w:spacing w:val="-8"/>
        </w:rPr>
        <w:t xml:space="preserve"> </w:t>
      </w:r>
      <w:r>
        <w:t>ruralareas What</w:t>
      </w:r>
      <w:r>
        <w:rPr>
          <w:spacing w:val="40"/>
        </w:rPr>
        <w:t xml:space="preserve"> </w:t>
      </w:r>
      <w:r>
        <w:t>is a Multi-Speciality Hospital?</w:t>
      </w:r>
    </w:p>
    <w:p w14:paraId="1CAF7A6C">
      <w:pPr>
        <w:pStyle w:val="11"/>
        <w:spacing w:line="266" w:lineRule="auto"/>
        <w:ind w:left="172" w:right="260" w:firstLine="652"/>
        <w:jc w:val="both"/>
      </w:pPr>
      <w:r>
        <w:t>A</w:t>
      </w:r>
      <w:r>
        <w:rPr>
          <w:spacing w:val="-6"/>
        </w:rPr>
        <w:t xml:space="preserve"> </w:t>
      </w:r>
      <w:r>
        <w:t>Multi-speciality</w:t>
      </w:r>
      <w:r>
        <w:rPr>
          <w:spacing w:val="-5"/>
        </w:rPr>
        <w:t xml:space="preserve"> </w:t>
      </w:r>
      <w:r>
        <w:t>Hospital</w:t>
      </w:r>
      <w:r>
        <w:rPr>
          <w:spacing w:val="-5"/>
        </w:rPr>
        <w:t xml:space="preserve"> </w:t>
      </w:r>
      <w:r>
        <w:t>is</w:t>
      </w:r>
      <w:r>
        <w:rPr>
          <w:spacing w:val="-2"/>
        </w:rPr>
        <w:t xml:space="preserve"> </w:t>
      </w:r>
      <w:r>
        <w:t>one</w:t>
      </w:r>
      <w:r>
        <w:rPr>
          <w:spacing w:val="-1"/>
        </w:rPr>
        <w:t xml:space="preserve"> </w:t>
      </w:r>
      <w:r>
        <w:t>that has facilities for all</w:t>
      </w:r>
      <w:r>
        <w:rPr>
          <w:spacing w:val="-5"/>
        </w:rPr>
        <w:t xml:space="preserve"> </w:t>
      </w:r>
      <w:r>
        <w:t>ailments</w:t>
      </w:r>
      <w:r>
        <w:rPr>
          <w:spacing w:val="-2"/>
        </w:rPr>
        <w:t xml:space="preserve"> </w:t>
      </w:r>
      <w:r>
        <w:t>and diseases</w:t>
      </w:r>
      <w:r>
        <w:rPr>
          <w:spacing w:val="-2"/>
        </w:rPr>
        <w:t xml:space="preserve"> </w:t>
      </w:r>
      <w:r>
        <w:t>with</w:t>
      </w:r>
      <w:r>
        <w:rPr>
          <w:spacing w:val="-5"/>
        </w:rPr>
        <w:t xml:space="preserve"> </w:t>
      </w:r>
      <w:r>
        <w:t>an</w:t>
      </w:r>
      <w:r>
        <w:rPr>
          <w:spacing w:val="-5"/>
        </w:rPr>
        <w:t xml:space="preserve"> </w:t>
      </w:r>
      <w:r>
        <w:t>expert team</w:t>
      </w:r>
      <w:r>
        <w:rPr>
          <w:spacing w:val="-15"/>
        </w:rPr>
        <w:t xml:space="preserve"> </w:t>
      </w:r>
      <w:r>
        <w:t>of</w:t>
      </w:r>
      <w:r>
        <w:rPr>
          <w:spacing w:val="-15"/>
        </w:rPr>
        <w:t xml:space="preserve"> </w:t>
      </w:r>
      <w:r>
        <w:t>doctors</w:t>
      </w:r>
      <w:r>
        <w:rPr>
          <w:spacing w:val="-15"/>
        </w:rPr>
        <w:t xml:space="preserve"> </w:t>
      </w:r>
      <w:r>
        <w:t>and</w:t>
      </w:r>
      <w:r>
        <w:rPr>
          <w:spacing w:val="-13"/>
        </w:rPr>
        <w:t xml:space="preserve"> </w:t>
      </w:r>
      <w:r>
        <w:t>specialists.</w:t>
      </w:r>
      <w:r>
        <w:rPr>
          <w:spacing w:val="10"/>
        </w:rPr>
        <w:t xml:space="preserve"> </w:t>
      </w:r>
      <w:r>
        <w:t>The</w:t>
      </w:r>
      <w:r>
        <w:rPr>
          <w:spacing w:val="-12"/>
        </w:rPr>
        <w:t xml:space="preserve"> </w:t>
      </w:r>
      <w:r>
        <w:t>patients are</w:t>
      </w:r>
      <w:r>
        <w:rPr>
          <w:spacing w:val="-12"/>
        </w:rPr>
        <w:t xml:space="preserve"> </w:t>
      </w:r>
      <w:r>
        <w:t>so</w:t>
      </w:r>
      <w:r>
        <w:rPr>
          <w:spacing w:val="-3"/>
        </w:rPr>
        <w:t xml:space="preserve"> </w:t>
      </w:r>
      <w:r>
        <w:t>immensely</w:t>
      </w:r>
      <w:r>
        <w:rPr>
          <w:spacing w:val="-6"/>
        </w:rPr>
        <w:t xml:space="preserve"> </w:t>
      </w:r>
      <w:r>
        <w:t>taken</w:t>
      </w:r>
      <w:r>
        <w:rPr>
          <w:spacing w:val="-11"/>
        </w:rPr>
        <w:t xml:space="preserve"> </w:t>
      </w:r>
      <w:r>
        <w:t>careof</w:t>
      </w:r>
      <w:r>
        <w:rPr>
          <w:spacing w:val="-9"/>
        </w:rPr>
        <w:t xml:space="preserve"> </w:t>
      </w:r>
      <w:r>
        <w:t>with</w:t>
      </w:r>
      <w:r>
        <w:rPr>
          <w:spacing w:val="-11"/>
        </w:rPr>
        <w:t xml:space="preserve"> </w:t>
      </w:r>
      <w:r>
        <w:t>air-conditioned</w:t>
      </w:r>
      <w:r>
        <w:rPr>
          <w:spacing w:val="-1"/>
        </w:rPr>
        <w:t xml:space="preserve"> </w:t>
      </w:r>
      <w:r>
        <w:t>rooms and canteens inside and personalized care.</w:t>
      </w:r>
    </w:p>
    <w:p w14:paraId="5D366B42">
      <w:pPr>
        <w:pStyle w:val="11"/>
      </w:pPr>
    </w:p>
    <w:p w14:paraId="7F0B6B70">
      <w:pPr>
        <w:pStyle w:val="11"/>
      </w:pPr>
    </w:p>
    <w:p w14:paraId="5624E9C7">
      <w:pPr>
        <w:pStyle w:val="11"/>
        <w:spacing w:before="21"/>
      </w:pPr>
    </w:p>
    <w:p w14:paraId="709A43FB">
      <w:pPr>
        <w:pStyle w:val="8"/>
        <w:ind w:left="33"/>
      </w:pPr>
      <w:r>
        <w:fldChar w:fldCharType="begin"/>
      </w:r>
      <w:r>
        <w:instrText xml:space="preserve"> HYPERLINK "https://www.chaudharyhospital.in/five-reasons-to-choose-a-multi-speciality-hospital/" \h </w:instrText>
      </w:r>
      <w:r>
        <w:fldChar w:fldCharType="separate"/>
      </w:r>
      <w:r>
        <w:t>Five</w:t>
      </w:r>
      <w:r>
        <w:rPr>
          <w:spacing w:val="-15"/>
        </w:rPr>
        <w:t xml:space="preserve"> </w:t>
      </w:r>
      <w:r>
        <w:t>Reasons</w:t>
      </w:r>
      <w:r>
        <w:rPr>
          <w:spacing w:val="-15"/>
        </w:rPr>
        <w:t xml:space="preserve"> </w:t>
      </w:r>
      <w:r>
        <w:t>to</w:t>
      </w:r>
      <w:r>
        <w:rPr>
          <w:spacing w:val="-15"/>
        </w:rPr>
        <w:t xml:space="preserve"> </w:t>
      </w:r>
      <w:r>
        <w:t>Choose</w:t>
      </w:r>
      <w:r>
        <w:rPr>
          <w:spacing w:val="-10"/>
        </w:rPr>
        <w:t xml:space="preserve"> </w:t>
      </w:r>
      <w:r>
        <w:t>a</w:t>
      </w:r>
      <w:r>
        <w:rPr>
          <w:spacing w:val="-15"/>
        </w:rPr>
        <w:t xml:space="preserve"> </w:t>
      </w:r>
      <w:r>
        <w:t>Multi</w:t>
      </w:r>
      <w:r>
        <w:rPr>
          <w:spacing w:val="-2"/>
        </w:rPr>
        <w:t xml:space="preserve"> </w:t>
      </w:r>
      <w:r>
        <w:t>Speciality</w:t>
      </w:r>
      <w:r>
        <w:rPr>
          <w:spacing w:val="-6"/>
        </w:rPr>
        <w:t xml:space="preserve"> </w:t>
      </w:r>
      <w:r>
        <w:rPr>
          <w:spacing w:val="-2"/>
        </w:rPr>
        <w:t>Hospital</w:t>
      </w:r>
      <w:r>
        <w:rPr>
          <w:spacing w:val="-2"/>
        </w:rPr>
        <w:fldChar w:fldCharType="end"/>
      </w:r>
      <w:r>
        <w:rPr>
          <w:spacing w:val="-2"/>
        </w:rPr>
        <w:t>:</w:t>
      </w:r>
    </w:p>
    <w:p w14:paraId="70F9A23D">
      <w:pPr>
        <w:pStyle w:val="11"/>
        <w:rPr>
          <w:b/>
        </w:rPr>
      </w:pPr>
    </w:p>
    <w:p w14:paraId="533FBA3F">
      <w:pPr>
        <w:pStyle w:val="11"/>
        <w:spacing w:before="18"/>
        <w:rPr>
          <w:b/>
        </w:rPr>
      </w:pPr>
    </w:p>
    <w:p w14:paraId="27F7F1CA">
      <w:pPr>
        <w:pStyle w:val="11"/>
        <w:tabs>
          <w:tab w:val="left" w:pos="898"/>
        </w:tabs>
        <w:ind w:left="559"/>
        <w:rPr>
          <w:position w:val="1"/>
        </w:rPr>
      </w:pPr>
      <w:r>
        <w:drawing>
          <wp:inline distT="0" distB="0" distL="0" distR="0">
            <wp:extent cx="76835" cy="94615"/>
            <wp:effectExtent l="0" t="0" r="0" b="0"/>
            <wp:docPr id="154" name="Image 154"/>
            <wp:cNvGraphicFramePr/>
            <a:graphic xmlns:a="http://schemas.openxmlformats.org/drawingml/2006/main">
              <a:graphicData uri="http://schemas.openxmlformats.org/drawingml/2006/picture">
                <pic:pic xmlns:pic="http://schemas.openxmlformats.org/drawingml/2006/picture">
                  <pic:nvPicPr>
                    <pic:cNvPr id="154" name="Image 154"/>
                    <pic:cNvPicPr/>
                  </pic:nvPicPr>
                  <pic:blipFill>
                    <a:blip r:embed="rId48" cstate="print"/>
                    <a:stretch>
                      <a:fillRect/>
                    </a:stretch>
                  </pic:blipFill>
                  <pic:spPr>
                    <a:xfrm>
                      <a:off x="0" y="0"/>
                      <a:ext cx="77469" cy="95074"/>
                    </a:xfrm>
                    <a:prstGeom prst="rect">
                      <a:avLst/>
                    </a:prstGeom>
                  </pic:spPr>
                </pic:pic>
              </a:graphicData>
            </a:graphic>
          </wp:inline>
        </w:drawing>
      </w:r>
      <w:r>
        <w:rPr>
          <w:position w:val="1"/>
          <w:sz w:val="20"/>
        </w:rPr>
        <w:tab/>
      </w:r>
      <w:r>
        <w:rPr>
          <w:spacing w:val="-2"/>
          <w:position w:val="1"/>
        </w:rPr>
        <w:t>Easy</w:t>
      </w:r>
      <w:r>
        <w:rPr>
          <w:spacing w:val="-35"/>
          <w:position w:val="1"/>
        </w:rPr>
        <w:t xml:space="preserve"> </w:t>
      </w:r>
      <w:r>
        <w:rPr>
          <w:spacing w:val="-2"/>
          <w:position w:val="1"/>
        </w:rPr>
        <w:t>Treatments,</w:t>
      </w:r>
    </w:p>
    <w:p w14:paraId="6EC42B37">
      <w:pPr>
        <w:pStyle w:val="11"/>
        <w:tabs>
          <w:tab w:val="left" w:pos="898"/>
        </w:tabs>
        <w:spacing w:before="156"/>
        <w:ind w:left="559"/>
      </w:pPr>
      <w:r>
        <w:drawing>
          <wp:inline distT="0" distB="0" distL="0" distR="0">
            <wp:extent cx="76835" cy="94615"/>
            <wp:effectExtent l="0" t="0" r="0" b="0"/>
            <wp:docPr id="155" name="Image 155"/>
            <wp:cNvGraphicFramePr/>
            <a:graphic xmlns:a="http://schemas.openxmlformats.org/drawingml/2006/main">
              <a:graphicData uri="http://schemas.openxmlformats.org/drawingml/2006/picture">
                <pic:pic xmlns:pic="http://schemas.openxmlformats.org/drawingml/2006/picture">
                  <pic:nvPicPr>
                    <pic:cNvPr id="155" name="Image 155"/>
                    <pic:cNvPicPr/>
                  </pic:nvPicPr>
                  <pic:blipFill>
                    <a:blip r:embed="rId48" cstate="print"/>
                    <a:stretch>
                      <a:fillRect/>
                    </a:stretch>
                  </pic:blipFill>
                  <pic:spPr>
                    <a:xfrm>
                      <a:off x="0" y="0"/>
                      <a:ext cx="77469" cy="95074"/>
                    </a:xfrm>
                    <a:prstGeom prst="rect">
                      <a:avLst/>
                    </a:prstGeom>
                  </pic:spPr>
                </pic:pic>
              </a:graphicData>
            </a:graphic>
          </wp:inline>
        </w:drawing>
      </w:r>
      <w:r>
        <w:rPr>
          <w:sz w:val="20"/>
        </w:rPr>
        <w:tab/>
      </w:r>
      <w:r>
        <w:t>Larger</w:t>
      </w:r>
      <w:r>
        <w:rPr>
          <w:spacing w:val="-2"/>
        </w:rPr>
        <w:t xml:space="preserve"> </w:t>
      </w:r>
      <w:r>
        <w:t>teams</w:t>
      </w:r>
      <w:r>
        <w:rPr>
          <w:spacing w:val="-5"/>
        </w:rPr>
        <w:t xml:space="preserve"> </w:t>
      </w:r>
      <w:r>
        <w:t>with</w:t>
      </w:r>
      <w:r>
        <w:rPr>
          <w:spacing w:val="-8"/>
        </w:rPr>
        <w:t xml:space="preserve"> </w:t>
      </w:r>
      <w:r>
        <w:t>Multiple</w:t>
      </w:r>
      <w:r>
        <w:rPr>
          <w:spacing w:val="-3"/>
        </w:rPr>
        <w:t xml:space="preserve"> </w:t>
      </w:r>
      <w:r>
        <w:rPr>
          <w:spacing w:val="-2"/>
        </w:rPr>
        <w:t>Specialities:</w:t>
      </w:r>
    </w:p>
    <w:p w14:paraId="03E7B4AB">
      <w:pPr>
        <w:pStyle w:val="11"/>
        <w:tabs>
          <w:tab w:val="left" w:pos="898"/>
        </w:tabs>
        <w:spacing w:before="132"/>
        <w:ind w:left="559"/>
      </w:pPr>
      <w:r>
        <w:drawing>
          <wp:inline distT="0" distB="0" distL="0" distR="0">
            <wp:extent cx="76835" cy="94615"/>
            <wp:effectExtent l="0" t="0" r="0" b="0"/>
            <wp:docPr id="156" name="Image 156"/>
            <wp:cNvGraphicFramePr/>
            <a:graphic xmlns:a="http://schemas.openxmlformats.org/drawingml/2006/main">
              <a:graphicData uri="http://schemas.openxmlformats.org/drawingml/2006/picture">
                <pic:pic xmlns:pic="http://schemas.openxmlformats.org/drawingml/2006/picture">
                  <pic:nvPicPr>
                    <pic:cNvPr id="156" name="Image 156"/>
                    <pic:cNvPicPr/>
                  </pic:nvPicPr>
                  <pic:blipFill>
                    <a:blip r:embed="rId48" cstate="print"/>
                    <a:stretch>
                      <a:fillRect/>
                    </a:stretch>
                  </pic:blipFill>
                  <pic:spPr>
                    <a:xfrm>
                      <a:off x="0" y="0"/>
                      <a:ext cx="77469" cy="95074"/>
                    </a:xfrm>
                    <a:prstGeom prst="rect">
                      <a:avLst/>
                    </a:prstGeom>
                  </pic:spPr>
                </pic:pic>
              </a:graphicData>
            </a:graphic>
          </wp:inline>
        </w:drawing>
      </w:r>
      <w:r>
        <w:rPr>
          <w:sz w:val="20"/>
        </w:rPr>
        <w:tab/>
      </w:r>
      <w:r>
        <w:rPr>
          <w:spacing w:val="-2"/>
        </w:rPr>
        <w:t>Varied</w:t>
      </w:r>
      <w:r>
        <w:rPr>
          <w:spacing w:val="-17"/>
        </w:rPr>
        <w:t xml:space="preserve"> </w:t>
      </w:r>
      <w:r>
        <w:rPr>
          <w:spacing w:val="-2"/>
        </w:rPr>
        <w:t>Equipment available</w:t>
      </w:r>
      <w:r>
        <w:rPr>
          <w:spacing w:val="-6"/>
        </w:rPr>
        <w:t xml:space="preserve"> </w:t>
      </w:r>
      <w:r>
        <w:rPr>
          <w:spacing w:val="-2"/>
        </w:rPr>
        <w:t>Under</w:t>
      </w:r>
      <w:r>
        <w:rPr>
          <w:spacing w:val="-13"/>
        </w:rPr>
        <w:t xml:space="preserve"> </w:t>
      </w:r>
      <w:r>
        <w:rPr>
          <w:spacing w:val="-2"/>
        </w:rPr>
        <w:t>One</w:t>
      </w:r>
      <w:r>
        <w:rPr>
          <w:spacing w:val="-18"/>
        </w:rPr>
        <w:t xml:space="preserve"> </w:t>
      </w:r>
      <w:r>
        <w:rPr>
          <w:spacing w:val="-4"/>
        </w:rPr>
        <w:t>Roof:</w:t>
      </w:r>
    </w:p>
    <w:p w14:paraId="28226A6D">
      <w:pPr>
        <w:pStyle w:val="11"/>
        <w:tabs>
          <w:tab w:val="left" w:pos="898"/>
        </w:tabs>
        <w:spacing w:before="137" w:line="360" w:lineRule="auto"/>
        <w:ind w:left="559" w:right="4273"/>
      </w:pPr>
      <w:r>
        <w:rPr>
          <w:position w:val="1"/>
        </w:rPr>
        <w:drawing>
          <wp:inline distT="0" distB="0" distL="0" distR="0">
            <wp:extent cx="76835" cy="94615"/>
            <wp:effectExtent l="0" t="0" r="0" b="0"/>
            <wp:docPr id="157" name="Image 157"/>
            <wp:cNvGraphicFramePr/>
            <a:graphic xmlns:a="http://schemas.openxmlformats.org/drawingml/2006/main">
              <a:graphicData uri="http://schemas.openxmlformats.org/drawingml/2006/picture">
                <pic:pic xmlns:pic="http://schemas.openxmlformats.org/drawingml/2006/picture">
                  <pic:nvPicPr>
                    <pic:cNvPr id="157" name="Image 157"/>
                    <pic:cNvPicPr/>
                  </pic:nvPicPr>
                  <pic:blipFill>
                    <a:blip r:embed="rId48" cstate="print"/>
                    <a:stretch>
                      <a:fillRect/>
                    </a:stretch>
                  </pic:blipFill>
                  <pic:spPr>
                    <a:xfrm>
                      <a:off x="0" y="0"/>
                      <a:ext cx="77469" cy="95074"/>
                    </a:xfrm>
                    <a:prstGeom prst="rect">
                      <a:avLst/>
                    </a:prstGeom>
                  </pic:spPr>
                </pic:pic>
              </a:graphicData>
            </a:graphic>
          </wp:inline>
        </w:drawing>
      </w:r>
      <w:r>
        <w:rPr>
          <w:sz w:val="20"/>
        </w:rPr>
        <w:tab/>
      </w:r>
      <w:r>
        <w:rPr>
          <w:spacing w:val="-2"/>
        </w:rPr>
        <w:t>Treating</w:t>
      </w:r>
      <w:r>
        <w:rPr>
          <w:spacing w:val="-12"/>
        </w:rPr>
        <w:t xml:space="preserve"> </w:t>
      </w:r>
      <w:r>
        <w:rPr>
          <w:spacing w:val="-2"/>
        </w:rPr>
        <w:t>Different Lifestyle</w:t>
      </w:r>
      <w:r>
        <w:rPr>
          <w:spacing w:val="-13"/>
        </w:rPr>
        <w:t xml:space="preserve"> </w:t>
      </w:r>
      <w:r>
        <w:rPr>
          <w:spacing w:val="-2"/>
        </w:rPr>
        <w:t>Diseases</w:t>
      </w:r>
      <w:r>
        <w:rPr>
          <w:spacing w:val="-14"/>
        </w:rPr>
        <w:t xml:space="preserve"> </w:t>
      </w:r>
      <w:r>
        <w:rPr>
          <w:spacing w:val="-2"/>
        </w:rPr>
        <w:t xml:space="preserve">Simultaneously: </w:t>
      </w:r>
      <w:r>
        <w:rPr>
          <w:position w:val="1"/>
        </w:rPr>
        <w:drawing>
          <wp:inline distT="0" distB="0" distL="0" distR="0">
            <wp:extent cx="76835" cy="94615"/>
            <wp:effectExtent l="0" t="0" r="0" b="0"/>
            <wp:docPr id="158" name="Image 158"/>
            <wp:cNvGraphicFramePr/>
            <a:graphic xmlns:a="http://schemas.openxmlformats.org/drawingml/2006/main">
              <a:graphicData uri="http://schemas.openxmlformats.org/drawingml/2006/picture">
                <pic:pic xmlns:pic="http://schemas.openxmlformats.org/drawingml/2006/picture">
                  <pic:nvPicPr>
                    <pic:cNvPr id="158" name="Image 158"/>
                    <pic:cNvPicPr/>
                  </pic:nvPicPr>
                  <pic:blipFill>
                    <a:blip r:embed="rId48" cstate="print"/>
                    <a:stretch>
                      <a:fillRect/>
                    </a:stretch>
                  </pic:blipFill>
                  <pic:spPr>
                    <a:xfrm>
                      <a:off x="0" y="0"/>
                      <a:ext cx="77469" cy="95074"/>
                    </a:xfrm>
                    <a:prstGeom prst="rect">
                      <a:avLst/>
                    </a:prstGeom>
                  </pic:spPr>
                </pic:pic>
              </a:graphicData>
            </a:graphic>
          </wp:inline>
        </w:drawing>
      </w:r>
      <w:r>
        <w:tab/>
      </w:r>
      <w:r>
        <w:t>Better Integration With Insurance Companies:</w:t>
      </w:r>
    </w:p>
    <w:p w14:paraId="3D83F1DE">
      <w:pPr>
        <w:pStyle w:val="11"/>
        <w:spacing w:after="0" w:line="360" w:lineRule="auto"/>
        <w:sectPr>
          <w:pgSz w:w="11960" w:h="16880"/>
          <w:pgMar w:top="1360" w:right="850" w:bottom="780" w:left="850" w:header="0" w:footer="587" w:gutter="0"/>
          <w:cols w:space="720" w:num="1"/>
        </w:sectPr>
      </w:pPr>
    </w:p>
    <w:p w14:paraId="64A008D9">
      <w:pPr>
        <w:spacing w:before="63"/>
        <w:ind w:left="33" w:right="0" w:firstLine="0"/>
        <w:jc w:val="left"/>
        <w:rPr>
          <w:b/>
          <w:sz w:val="28"/>
        </w:rPr>
      </w:pPr>
      <w:r>
        <w:rPr>
          <w:b/>
          <w:sz w:val="28"/>
        </w:rPr>
        <mc:AlternateContent>
          <mc:Choice Requires="wps">
            <w:drawing>
              <wp:anchor distT="0" distB="0" distL="0" distR="0" simplePos="0" relativeHeight="251688960" behindDoc="1" locked="0" layoutInCell="1" allowOverlap="1">
                <wp:simplePos x="0" y="0"/>
                <wp:positionH relativeFrom="page">
                  <wp:posOffset>433070</wp:posOffset>
                </wp:positionH>
                <wp:positionV relativeFrom="page">
                  <wp:posOffset>788670</wp:posOffset>
                </wp:positionV>
                <wp:extent cx="6797040" cy="9619615"/>
                <wp:effectExtent l="0" t="0" r="0" b="0"/>
                <wp:wrapNone/>
                <wp:docPr id="159" name="Graphic 159"/>
                <wp:cNvGraphicFramePr/>
                <a:graphic xmlns:a="http://schemas.openxmlformats.org/drawingml/2006/main">
                  <a:graphicData uri="http://schemas.microsoft.com/office/word/2010/wordprocessingShape">
                    <wps:wsp>
                      <wps:cNvSpPr/>
                      <wps:spPr>
                        <a:xfrm>
                          <a:off x="0" y="0"/>
                          <a:ext cx="6797040" cy="9619615"/>
                        </a:xfrm>
                        <a:custGeom>
                          <a:avLst/>
                          <a:gdLst/>
                          <a:ahLst/>
                          <a:cxnLst/>
                          <a:rect l="l" t="t" r="r" b="b"/>
                          <a:pathLst>
                            <a:path w="6797040" h="9619615">
                              <a:moveTo>
                                <a:pt x="6797040" y="0"/>
                              </a:moveTo>
                              <a:lnTo>
                                <a:pt x="6784340" y="0"/>
                              </a:lnTo>
                              <a:lnTo>
                                <a:pt x="6784340" y="635"/>
                              </a:lnTo>
                              <a:lnTo>
                                <a:pt x="6784340" y="12065"/>
                              </a:lnTo>
                              <a:lnTo>
                                <a:pt x="6784340" y="9606915"/>
                              </a:lnTo>
                              <a:lnTo>
                                <a:pt x="12065" y="9606915"/>
                              </a:lnTo>
                              <a:lnTo>
                                <a:pt x="12065" y="12065"/>
                              </a:lnTo>
                              <a:lnTo>
                                <a:pt x="6784340" y="12065"/>
                              </a:lnTo>
                              <a:lnTo>
                                <a:pt x="6784340" y="635"/>
                              </a:lnTo>
                              <a:lnTo>
                                <a:pt x="0" y="635"/>
                              </a:lnTo>
                              <a:lnTo>
                                <a:pt x="0" y="12065"/>
                              </a:lnTo>
                              <a:lnTo>
                                <a:pt x="0" y="9606915"/>
                              </a:lnTo>
                              <a:lnTo>
                                <a:pt x="0" y="9619615"/>
                              </a:lnTo>
                              <a:lnTo>
                                <a:pt x="6797040" y="9619615"/>
                              </a:lnTo>
                              <a:lnTo>
                                <a:pt x="6797040" y="9606915"/>
                              </a:lnTo>
                              <a:lnTo>
                                <a:pt x="6797040" y="0"/>
                              </a:lnTo>
                              <a:close/>
                            </a:path>
                          </a:pathLst>
                        </a:custGeom>
                        <a:solidFill>
                          <a:srgbClr val="000000"/>
                        </a:solidFill>
                      </wps:spPr>
                      <wps:bodyPr wrap="square" lIns="0" tIns="0" rIns="0" bIns="0" rtlCol="0">
                        <a:noAutofit/>
                      </wps:bodyPr>
                    </wps:wsp>
                  </a:graphicData>
                </a:graphic>
              </wp:anchor>
            </w:drawing>
          </mc:Choice>
          <mc:Fallback>
            <w:pict>
              <v:shape id="Graphic 159" o:spid="_x0000_s1026" o:spt="100" style="position:absolute;left:0pt;margin-left:34.1pt;margin-top:62.1pt;height:757.45pt;width:535.2pt;mso-position-horizontal-relative:page;mso-position-vertical-relative:page;z-index:-251627520;mso-width-relative:page;mso-height-relative:page;" fillcolor="#000000" filled="t" stroked="f" coordsize="6797040,9619615" o:gfxdata="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" path="m6797040,0l6784340,0,6784340,635,6784340,12065,6784340,9606915,12065,9606915,12065,12065,6784340,12065,6784340,635,0,635,0,12065,0,9606915,0,9619615,6797040,9619615,6797040,9606915,6797040,0xe">
                <v:fill on="t" focussize="0,0"/>
                <v:stroke on="f"/>
                <v:imagedata o:title=""/>
                <o:lock v:ext="edit" aspectratio="f"/>
                <v:textbox inset="0mm,0mm,0mm,0mm"/>
              </v:shape>
            </w:pict>
          </mc:Fallback>
        </mc:AlternateContent>
      </w:r>
      <w:r>
        <w:rPr>
          <w:b/>
          <w:sz w:val="28"/>
        </w:rPr>
        <w:t>Description</w:t>
      </w:r>
      <w:r>
        <w:rPr>
          <w:b/>
          <w:spacing w:val="-18"/>
          <w:sz w:val="28"/>
        </w:rPr>
        <w:t xml:space="preserve"> </w:t>
      </w:r>
      <w:r>
        <w:rPr>
          <w:b/>
          <w:sz w:val="28"/>
        </w:rPr>
        <w:t>of</w:t>
      </w:r>
      <w:r>
        <w:rPr>
          <w:b/>
          <w:spacing w:val="-14"/>
          <w:sz w:val="28"/>
        </w:rPr>
        <w:t xml:space="preserve"> </w:t>
      </w:r>
      <w:r>
        <w:rPr>
          <w:b/>
          <w:sz w:val="28"/>
        </w:rPr>
        <w:t>the</w:t>
      </w:r>
      <w:r>
        <w:rPr>
          <w:b/>
          <w:spacing w:val="-17"/>
          <w:sz w:val="28"/>
        </w:rPr>
        <w:t xml:space="preserve"> </w:t>
      </w:r>
      <w:r>
        <w:rPr>
          <w:b/>
          <w:sz w:val="28"/>
        </w:rPr>
        <w:t>Community</w:t>
      </w:r>
      <w:r>
        <w:rPr>
          <w:b/>
          <w:spacing w:val="-14"/>
          <w:sz w:val="28"/>
        </w:rPr>
        <w:t xml:space="preserve"> </w:t>
      </w:r>
      <w:r>
        <w:rPr>
          <w:b/>
          <w:sz w:val="28"/>
        </w:rPr>
        <w:t>awareness</w:t>
      </w:r>
      <w:r>
        <w:rPr>
          <w:b/>
          <w:spacing w:val="-8"/>
          <w:sz w:val="28"/>
        </w:rPr>
        <w:t xml:space="preserve"> </w:t>
      </w:r>
      <w:r>
        <w:rPr>
          <w:b/>
          <w:sz w:val="28"/>
        </w:rPr>
        <w:t>programmes</w:t>
      </w:r>
      <w:r>
        <w:rPr>
          <w:b/>
          <w:spacing w:val="-8"/>
          <w:sz w:val="28"/>
        </w:rPr>
        <w:t xml:space="preserve"> </w:t>
      </w:r>
      <w:r>
        <w:rPr>
          <w:b/>
          <w:sz w:val="28"/>
        </w:rPr>
        <w:t>conducted</w:t>
      </w:r>
      <w:r>
        <w:rPr>
          <w:b/>
          <w:spacing w:val="-10"/>
          <w:sz w:val="28"/>
        </w:rPr>
        <w:t xml:space="preserve"> </w:t>
      </w:r>
      <w:r>
        <w:rPr>
          <w:b/>
          <w:sz w:val="28"/>
        </w:rPr>
        <w:t>w.r.t</w:t>
      </w:r>
      <w:r>
        <w:rPr>
          <w:b/>
          <w:spacing w:val="-16"/>
          <w:sz w:val="28"/>
        </w:rPr>
        <w:t xml:space="preserve"> </w:t>
      </w:r>
      <w:r>
        <w:rPr>
          <w:b/>
          <w:sz w:val="28"/>
        </w:rPr>
        <w:t>the</w:t>
      </w:r>
      <w:r>
        <w:rPr>
          <w:b/>
          <w:spacing w:val="-18"/>
          <w:sz w:val="28"/>
        </w:rPr>
        <w:t xml:space="preserve"> </w:t>
      </w:r>
      <w:r>
        <w:rPr>
          <w:b/>
          <w:sz w:val="28"/>
        </w:rPr>
        <w:t>problems and their outcomes.</w:t>
      </w:r>
    </w:p>
    <w:p w14:paraId="4361C7E6">
      <w:pPr>
        <w:pStyle w:val="11"/>
        <w:spacing w:before="56"/>
        <w:rPr>
          <w:b/>
          <w:sz w:val="28"/>
        </w:rPr>
      </w:pPr>
    </w:p>
    <w:p w14:paraId="50A20073">
      <w:pPr>
        <w:pStyle w:val="8"/>
        <w:spacing w:before="1"/>
        <w:ind w:left="172"/>
        <w:jc w:val="both"/>
      </w:pPr>
      <w:r>
        <w:rPr>
          <w:spacing w:val="-2"/>
        </w:rPr>
        <w:t>Awareness</w:t>
      </w:r>
      <w:r>
        <w:rPr>
          <w:spacing w:val="1"/>
        </w:rPr>
        <w:t xml:space="preserve"> </w:t>
      </w:r>
      <w:r>
        <w:rPr>
          <w:spacing w:val="-2"/>
        </w:rPr>
        <w:t>about</w:t>
      </w:r>
      <w:r>
        <w:rPr>
          <w:spacing w:val="-5"/>
        </w:rPr>
        <w:t xml:space="preserve"> </w:t>
      </w:r>
      <w:r>
        <w:rPr>
          <w:spacing w:val="-2"/>
        </w:rPr>
        <w:t>communicable</w:t>
      </w:r>
      <w:r>
        <w:rPr>
          <w:spacing w:val="-7"/>
        </w:rPr>
        <w:t xml:space="preserve"> </w:t>
      </w:r>
      <w:r>
        <w:rPr>
          <w:spacing w:val="-2"/>
        </w:rPr>
        <w:t>diseases:</w:t>
      </w:r>
    </w:p>
    <w:p w14:paraId="55637729">
      <w:pPr>
        <w:pStyle w:val="11"/>
        <w:spacing w:before="165"/>
        <w:ind w:left="898"/>
        <w:jc w:val="both"/>
      </w:pPr>
      <w:r>
        <w:t>After</w:t>
      </w:r>
      <w:r>
        <w:rPr>
          <w:spacing w:val="-16"/>
        </w:rPr>
        <w:t xml:space="preserve"> </w:t>
      </w:r>
      <w:r>
        <w:t>the</w:t>
      </w:r>
      <w:r>
        <w:rPr>
          <w:spacing w:val="-11"/>
        </w:rPr>
        <w:t xml:space="preserve"> </w:t>
      </w:r>
      <w:r>
        <w:t>pandemic</w:t>
      </w:r>
      <w:r>
        <w:rPr>
          <w:spacing w:val="-6"/>
        </w:rPr>
        <w:t xml:space="preserve"> </w:t>
      </w:r>
      <w:r>
        <w:t>situation,</w:t>
      </w:r>
      <w:r>
        <w:rPr>
          <w:spacing w:val="-2"/>
        </w:rPr>
        <w:t xml:space="preserve"> </w:t>
      </w:r>
      <w:r>
        <w:t>cold</w:t>
      </w:r>
      <w:r>
        <w:rPr>
          <w:spacing w:val="-6"/>
        </w:rPr>
        <w:t xml:space="preserve"> </w:t>
      </w:r>
      <w:r>
        <w:t>and</w:t>
      </w:r>
      <w:r>
        <w:rPr>
          <w:spacing w:val="-5"/>
        </w:rPr>
        <w:t xml:space="preserve"> </w:t>
      </w:r>
      <w:r>
        <w:t>cough</w:t>
      </w:r>
      <w:r>
        <w:rPr>
          <w:spacing w:val="-15"/>
        </w:rPr>
        <w:t xml:space="preserve"> </w:t>
      </w:r>
      <w:r>
        <w:t>became</w:t>
      </w:r>
      <w:r>
        <w:rPr>
          <w:spacing w:val="-10"/>
        </w:rPr>
        <w:t xml:space="preserve"> </w:t>
      </w:r>
      <w:r>
        <w:t>the</w:t>
      </w:r>
      <w:r>
        <w:rPr>
          <w:spacing w:val="-11"/>
        </w:rPr>
        <w:t xml:space="preserve"> </w:t>
      </w:r>
      <w:r>
        <w:t>common</w:t>
      </w:r>
      <w:r>
        <w:rPr>
          <w:spacing w:val="32"/>
        </w:rPr>
        <w:t xml:space="preserve"> </w:t>
      </w:r>
      <w:r>
        <w:t>diseases</w:t>
      </w:r>
      <w:r>
        <w:rPr>
          <w:spacing w:val="-3"/>
        </w:rPr>
        <w:t xml:space="preserve"> </w:t>
      </w:r>
      <w:r>
        <w:t>inour</w:t>
      </w:r>
      <w:r>
        <w:rPr>
          <w:spacing w:val="-8"/>
        </w:rPr>
        <w:t xml:space="preserve"> </w:t>
      </w:r>
      <w:r>
        <w:t>day</w:t>
      </w:r>
      <w:r>
        <w:rPr>
          <w:spacing w:val="-21"/>
        </w:rPr>
        <w:t xml:space="preserve"> </w:t>
      </w:r>
      <w:r>
        <w:t>to</w:t>
      </w:r>
      <w:r>
        <w:rPr>
          <w:spacing w:val="-6"/>
        </w:rPr>
        <w:t xml:space="preserve"> </w:t>
      </w:r>
      <w:r>
        <w:t>day</w:t>
      </w:r>
      <w:r>
        <w:rPr>
          <w:spacing w:val="-17"/>
        </w:rPr>
        <w:t xml:space="preserve"> </w:t>
      </w:r>
      <w:r>
        <w:rPr>
          <w:spacing w:val="-4"/>
        </w:rPr>
        <w:t>life</w:t>
      </w:r>
    </w:p>
    <w:p w14:paraId="16792AFE">
      <w:pPr>
        <w:pStyle w:val="11"/>
        <w:spacing w:before="94" w:line="324" w:lineRule="auto"/>
        <w:ind w:left="172" w:right="138"/>
        <w:jc w:val="both"/>
      </w:pPr>
      <w:r>
        <w:t>. We are neglecting those type of diseases and not at all taking some preventive measures. We haveto remember that they</w:t>
      </w:r>
      <w:r>
        <w:rPr>
          <w:spacing w:val="-6"/>
        </w:rPr>
        <w:t xml:space="preserve"> </w:t>
      </w:r>
      <w:r>
        <w:t>are communicable disease and wehave break the chain of</w:t>
      </w:r>
      <w:r>
        <w:rPr>
          <w:spacing w:val="-4"/>
        </w:rPr>
        <w:t xml:space="preserve"> </w:t>
      </w:r>
      <w:r>
        <w:t>transmission. Even if we affected</w:t>
      </w:r>
      <w:r>
        <w:rPr>
          <w:spacing w:val="-7"/>
        </w:rPr>
        <w:t xml:space="preserve"> </w:t>
      </w:r>
      <w:r>
        <w:t>with</w:t>
      </w:r>
      <w:r>
        <w:rPr>
          <w:spacing w:val="-12"/>
        </w:rPr>
        <w:t xml:space="preserve"> </w:t>
      </w:r>
      <w:r>
        <w:t>common</w:t>
      </w:r>
      <w:r>
        <w:rPr>
          <w:spacing w:val="-12"/>
        </w:rPr>
        <w:t xml:space="preserve"> </w:t>
      </w:r>
      <w:r>
        <w:t>cold</w:t>
      </w:r>
      <w:r>
        <w:rPr>
          <w:spacing w:val="-4"/>
        </w:rPr>
        <w:t xml:space="preserve"> </w:t>
      </w:r>
      <w:r>
        <w:t>also,</w:t>
      </w:r>
      <w:r>
        <w:rPr>
          <w:spacing w:val="-9"/>
        </w:rPr>
        <w:t xml:space="preserve"> </w:t>
      </w:r>
      <w:r>
        <w:t>we</w:t>
      </w:r>
      <w:r>
        <w:rPr>
          <w:spacing w:val="-14"/>
        </w:rPr>
        <w:t xml:space="preserve"> </w:t>
      </w:r>
      <w:r>
        <w:t>have</w:t>
      </w:r>
      <w:r>
        <w:rPr>
          <w:spacing w:val="-9"/>
        </w:rPr>
        <w:t xml:space="preserve"> </w:t>
      </w:r>
      <w:r>
        <w:t>to</w:t>
      </w:r>
      <w:r>
        <w:rPr>
          <w:spacing w:val="-12"/>
        </w:rPr>
        <w:t xml:space="preserve"> </w:t>
      </w:r>
      <w:r>
        <w:t>treat</w:t>
      </w:r>
      <w:r>
        <w:rPr>
          <w:spacing w:val="-3"/>
        </w:rPr>
        <w:t xml:space="preserve"> </w:t>
      </w:r>
      <w:r>
        <w:t>it as</w:t>
      </w:r>
      <w:r>
        <w:rPr>
          <w:spacing w:val="-15"/>
        </w:rPr>
        <w:t xml:space="preserve"> </w:t>
      </w:r>
      <w:r>
        <w:t>atmost care</w:t>
      </w:r>
      <w:r>
        <w:rPr>
          <w:spacing w:val="-13"/>
        </w:rPr>
        <w:t xml:space="preserve"> </w:t>
      </w:r>
      <w:r>
        <w:t>and</w:t>
      </w:r>
      <w:r>
        <w:rPr>
          <w:spacing w:val="-3"/>
        </w:rPr>
        <w:t xml:space="preserve"> </w:t>
      </w:r>
      <w:r>
        <w:t>always</w:t>
      </w:r>
      <w:r>
        <w:rPr>
          <w:spacing w:val="-5"/>
        </w:rPr>
        <w:t xml:space="preserve"> </w:t>
      </w:r>
      <w:r>
        <w:t>remember</w:t>
      </w:r>
      <w:r>
        <w:rPr>
          <w:spacing w:val="-5"/>
        </w:rPr>
        <w:t xml:space="preserve"> </w:t>
      </w:r>
      <w:r>
        <w:t>that</w:t>
      </w:r>
      <w:r>
        <w:rPr>
          <w:spacing w:val="-3"/>
        </w:rPr>
        <w:t xml:space="preserve"> </w:t>
      </w:r>
      <w:r>
        <w:t>Prevention is better than cool.</w:t>
      </w:r>
    </w:p>
    <w:p w14:paraId="39672A1A">
      <w:pPr>
        <w:pStyle w:val="11"/>
      </w:pPr>
    </w:p>
    <w:p w14:paraId="5BFE1569">
      <w:pPr>
        <w:pStyle w:val="11"/>
        <w:spacing w:before="27"/>
      </w:pPr>
    </w:p>
    <w:p w14:paraId="73F5536F">
      <w:pPr>
        <w:pStyle w:val="8"/>
        <w:ind w:left="172"/>
        <w:jc w:val="both"/>
      </w:pPr>
      <w:r>
        <w:t>Necessary</w:t>
      </w:r>
      <w:r>
        <w:rPr>
          <w:spacing w:val="-11"/>
        </w:rPr>
        <w:t xml:space="preserve"> </w:t>
      </w:r>
      <w:r>
        <w:t>of</w:t>
      </w:r>
      <w:r>
        <w:rPr>
          <w:spacing w:val="-16"/>
        </w:rPr>
        <w:t xml:space="preserve"> </w:t>
      </w:r>
      <w:r>
        <w:t>Being</w:t>
      </w:r>
      <w:r>
        <w:rPr>
          <w:spacing w:val="-7"/>
        </w:rPr>
        <w:t xml:space="preserve"> </w:t>
      </w:r>
      <w:r>
        <w:rPr>
          <w:spacing w:val="-2"/>
        </w:rPr>
        <w:t>Hygiene:</w:t>
      </w:r>
    </w:p>
    <w:p w14:paraId="3C5D2BA1">
      <w:pPr>
        <w:pStyle w:val="11"/>
        <w:spacing w:before="171" w:line="316" w:lineRule="auto"/>
        <w:ind w:left="172" w:right="178" w:firstLine="720"/>
        <w:jc w:val="both"/>
      </w:pPr>
      <w:r>
        <w:t>Most of the seasonal diseases like Typhoid, Malaria, Dengue etc are mostly caused by some insects like mosquitoes and others. These insects are mostly</w:t>
      </w:r>
      <w:r>
        <w:rPr>
          <w:spacing w:val="-2"/>
        </w:rPr>
        <w:t xml:space="preserve"> </w:t>
      </w:r>
      <w:r>
        <w:t>survive in the place where there is lack of cleanliness. So</w:t>
      </w:r>
      <w:r>
        <w:rPr>
          <w:spacing w:val="-2"/>
        </w:rPr>
        <w:t xml:space="preserve"> </w:t>
      </w:r>
      <w:r>
        <w:t>to avoid such</w:t>
      </w:r>
      <w:r>
        <w:rPr>
          <w:spacing w:val="-1"/>
        </w:rPr>
        <w:t xml:space="preserve"> </w:t>
      </w:r>
      <w:r>
        <w:t>diseases we have to keep our surrounding clean</w:t>
      </w:r>
      <w:r>
        <w:rPr>
          <w:spacing w:val="-1"/>
        </w:rPr>
        <w:t xml:space="preserve"> </w:t>
      </w:r>
      <w:r>
        <w:t>and hygiene.</w:t>
      </w:r>
    </w:p>
    <w:p w14:paraId="6373E5D1">
      <w:pPr>
        <w:pStyle w:val="11"/>
      </w:pPr>
    </w:p>
    <w:p w14:paraId="749C1E38">
      <w:pPr>
        <w:pStyle w:val="11"/>
        <w:spacing w:before="54"/>
      </w:pPr>
    </w:p>
    <w:p w14:paraId="6FFB8CA8">
      <w:pPr>
        <w:pStyle w:val="8"/>
        <w:spacing w:before="1"/>
        <w:ind w:left="172"/>
        <w:jc w:val="both"/>
      </w:pPr>
      <w:r>
        <w:rPr>
          <w:spacing w:val="-2"/>
        </w:rPr>
        <w:t>Utilization</w:t>
      </w:r>
      <w:r>
        <w:rPr>
          <w:spacing w:val="-5"/>
        </w:rPr>
        <w:t xml:space="preserve"> </w:t>
      </w:r>
      <w:r>
        <w:rPr>
          <w:spacing w:val="-2"/>
        </w:rPr>
        <w:t>of</w:t>
      </w:r>
      <w:r>
        <w:rPr>
          <w:spacing w:val="-11"/>
        </w:rPr>
        <w:t xml:space="preserve"> </w:t>
      </w:r>
      <w:r>
        <w:rPr>
          <w:spacing w:val="-2"/>
        </w:rPr>
        <w:t>Tele-Health</w:t>
      </w:r>
      <w:r>
        <w:rPr>
          <w:spacing w:val="10"/>
        </w:rPr>
        <w:t xml:space="preserve"> </w:t>
      </w:r>
      <w:r>
        <w:rPr>
          <w:spacing w:val="-2"/>
        </w:rPr>
        <w:t>care</w:t>
      </w:r>
      <w:r>
        <w:rPr>
          <w:spacing w:val="-7"/>
        </w:rPr>
        <w:t xml:space="preserve"> </w:t>
      </w:r>
      <w:r>
        <w:rPr>
          <w:spacing w:val="-2"/>
        </w:rPr>
        <w:t>services:</w:t>
      </w:r>
    </w:p>
    <w:p w14:paraId="14CC18AD">
      <w:pPr>
        <w:pStyle w:val="11"/>
        <w:spacing w:before="170" w:line="321" w:lineRule="auto"/>
        <w:ind w:left="172" w:right="121" w:firstLine="720"/>
        <w:jc w:val="both"/>
      </w:pPr>
      <w:r>
        <w:t>People</w:t>
      </w:r>
      <w:r>
        <w:rPr>
          <w:spacing w:val="-4"/>
        </w:rPr>
        <w:t xml:space="preserve"> </w:t>
      </w:r>
      <w:r>
        <w:t>in</w:t>
      </w:r>
      <w:r>
        <w:rPr>
          <w:spacing w:val="-11"/>
        </w:rPr>
        <w:t xml:space="preserve"> </w:t>
      </w:r>
      <w:r>
        <w:t>rural</w:t>
      </w:r>
      <w:r>
        <w:rPr>
          <w:spacing w:val="-15"/>
        </w:rPr>
        <w:t xml:space="preserve"> </w:t>
      </w:r>
      <w:r>
        <w:t>areas</w:t>
      </w:r>
      <w:r>
        <w:rPr>
          <w:spacing w:val="-8"/>
        </w:rPr>
        <w:t xml:space="preserve"> </w:t>
      </w:r>
      <w:r>
        <w:t>suffers for health</w:t>
      </w:r>
      <w:r>
        <w:rPr>
          <w:spacing w:val="-10"/>
        </w:rPr>
        <w:t xml:space="preserve"> </w:t>
      </w:r>
      <w:r>
        <w:t>consultation</w:t>
      </w:r>
      <w:r>
        <w:rPr>
          <w:spacing w:val="-5"/>
        </w:rPr>
        <w:t xml:space="preserve"> </w:t>
      </w:r>
      <w:r>
        <w:t>issues</w:t>
      </w:r>
      <w:r>
        <w:rPr>
          <w:spacing w:val="-8"/>
        </w:rPr>
        <w:t xml:space="preserve"> </w:t>
      </w:r>
      <w:r>
        <w:t>due</w:t>
      </w:r>
      <w:r>
        <w:rPr>
          <w:spacing w:val="-7"/>
        </w:rPr>
        <w:t xml:space="preserve"> </w:t>
      </w:r>
      <w:r>
        <w:t>to</w:t>
      </w:r>
      <w:r>
        <w:rPr>
          <w:spacing w:val="-2"/>
        </w:rPr>
        <w:t xml:space="preserve"> </w:t>
      </w:r>
      <w:r>
        <w:t>lack</w:t>
      </w:r>
      <w:r>
        <w:rPr>
          <w:spacing w:val="30"/>
        </w:rPr>
        <w:t xml:space="preserve"> </w:t>
      </w:r>
      <w:r>
        <w:t>of</w:t>
      </w:r>
      <w:r>
        <w:rPr>
          <w:spacing w:val="-15"/>
        </w:rPr>
        <w:t xml:space="preserve"> </w:t>
      </w:r>
      <w:r>
        <w:t>necessary</w:t>
      </w:r>
      <w:r>
        <w:rPr>
          <w:spacing w:val="-14"/>
        </w:rPr>
        <w:t xml:space="preserve"> </w:t>
      </w:r>
      <w:r>
        <w:t>no</w:t>
      </w:r>
      <w:r>
        <w:rPr>
          <w:spacing w:val="-1"/>
        </w:rPr>
        <w:t xml:space="preserve"> </w:t>
      </w:r>
      <w:r>
        <w:t>of</w:t>
      </w:r>
      <w:r>
        <w:rPr>
          <w:spacing w:val="-15"/>
        </w:rPr>
        <w:t xml:space="preserve"> </w:t>
      </w:r>
      <w:r>
        <w:t>doctors. Even if</w:t>
      </w:r>
      <w:r>
        <w:rPr>
          <w:spacing w:val="-2"/>
        </w:rPr>
        <w:t xml:space="preserve"> </w:t>
      </w:r>
      <w:r>
        <w:t>they</w:t>
      </w:r>
      <w:r>
        <w:rPr>
          <w:spacing w:val="-4"/>
        </w:rPr>
        <w:t xml:space="preserve"> </w:t>
      </w:r>
      <w:r>
        <w:t>go and consult doctor,</w:t>
      </w:r>
      <w:r>
        <w:rPr>
          <w:spacing w:val="-2"/>
        </w:rPr>
        <w:t xml:space="preserve"> </w:t>
      </w:r>
      <w:r>
        <w:t>the hospital</w:t>
      </w:r>
      <w:r>
        <w:rPr>
          <w:spacing w:val="-4"/>
        </w:rPr>
        <w:t xml:space="preserve"> </w:t>
      </w:r>
      <w:r>
        <w:t>is crowded andit takes</w:t>
      </w:r>
      <w:r>
        <w:rPr>
          <w:spacing w:val="-1"/>
        </w:rPr>
        <w:t xml:space="preserve"> </w:t>
      </w:r>
      <w:r>
        <w:t>lots</w:t>
      </w:r>
      <w:r>
        <w:rPr>
          <w:spacing w:val="-6"/>
        </w:rPr>
        <w:t xml:space="preserve"> </w:t>
      </w:r>
      <w:r>
        <w:t>of</w:t>
      </w:r>
      <w:r>
        <w:rPr>
          <w:spacing w:val="-7"/>
        </w:rPr>
        <w:t xml:space="preserve"> </w:t>
      </w:r>
      <w:r>
        <w:t>time to get</w:t>
      </w:r>
      <w:r>
        <w:rPr>
          <w:spacing w:val="-3"/>
        </w:rPr>
        <w:t xml:space="preserve"> </w:t>
      </w:r>
      <w:r>
        <w:t>treated. So</w:t>
      </w:r>
      <w:r>
        <w:rPr>
          <w:spacing w:val="-4"/>
        </w:rPr>
        <w:t xml:space="preserve"> </w:t>
      </w:r>
      <w:r>
        <w:t>we recommend the people all</w:t>
      </w:r>
      <w:r>
        <w:rPr>
          <w:spacing w:val="-6"/>
        </w:rPr>
        <w:t xml:space="preserve"> </w:t>
      </w:r>
      <w:r>
        <w:t>over the village to utilize</w:t>
      </w:r>
      <w:r>
        <w:rPr>
          <w:spacing w:val="-2"/>
        </w:rPr>
        <w:t xml:space="preserve"> </w:t>
      </w:r>
      <w:r>
        <w:t>the telehealth</w:t>
      </w:r>
      <w:r>
        <w:rPr>
          <w:spacing w:val="-1"/>
        </w:rPr>
        <w:t xml:space="preserve"> </w:t>
      </w:r>
      <w:r>
        <w:t>services. They</w:t>
      </w:r>
      <w:r>
        <w:rPr>
          <w:spacing w:val="-6"/>
        </w:rPr>
        <w:t xml:space="preserve"> </w:t>
      </w:r>
      <w:r>
        <w:t>can</w:t>
      </w:r>
      <w:r>
        <w:rPr>
          <w:spacing w:val="-1"/>
        </w:rPr>
        <w:t xml:space="preserve"> </w:t>
      </w:r>
      <w:r>
        <w:t>consult doctors</w:t>
      </w:r>
      <w:r>
        <w:rPr>
          <w:spacing w:val="-3"/>
        </w:rPr>
        <w:t xml:space="preserve"> </w:t>
      </w:r>
      <w:r>
        <w:t>in their home itself with relaxedmode, so that they can minimize the to get struck in crowd. Telehealth services are 24 hours available.</w:t>
      </w:r>
    </w:p>
    <w:p w14:paraId="607950A6">
      <w:pPr>
        <w:pStyle w:val="11"/>
        <w:spacing w:after="0" w:line="321" w:lineRule="auto"/>
        <w:jc w:val="both"/>
        <w:sectPr>
          <w:pgSz w:w="11960" w:h="16880"/>
          <w:pgMar w:top="1660" w:right="850" w:bottom="780" w:left="850" w:header="0" w:footer="587" w:gutter="0"/>
          <w:cols w:space="720" w:num="1"/>
        </w:sectPr>
      </w:pPr>
    </w:p>
    <w:p w14:paraId="625CAF06">
      <w:pPr>
        <w:pStyle w:val="11"/>
        <w:rPr>
          <w:sz w:val="28"/>
        </w:rPr>
      </w:pPr>
      <w:r>
        <w:rPr>
          <w:sz w:val="28"/>
        </w:rPr>
        <mc:AlternateContent>
          <mc:Choice Requires="wps">
            <w:drawing>
              <wp:anchor distT="0" distB="0" distL="0" distR="0" simplePos="0" relativeHeight="251688960" behindDoc="1" locked="0" layoutInCell="1" allowOverlap="1">
                <wp:simplePos x="0" y="0"/>
                <wp:positionH relativeFrom="page">
                  <wp:posOffset>433070</wp:posOffset>
                </wp:positionH>
                <wp:positionV relativeFrom="page">
                  <wp:posOffset>989965</wp:posOffset>
                </wp:positionV>
                <wp:extent cx="6797040" cy="9418320"/>
                <wp:effectExtent l="0" t="0" r="0" b="0"/>
                <wp:wrapNone/>
                <wp:docPr id="160" name="Graphic 160"/>
                <wp:cNvGraphicFramePr/>
                <a:graphic xmlns:a="http://schemas.openxmlformats.org/drawingml/2006/main">
                  <a:graphicData uri="http://schemas.microsoft.com/office/word/2010/wordprocessingShape">
                    <wps:wsp>
                      <wps:cNvSpPr/>
                      <wps:spPr>
                        <a:xfrm>
                          <a:off x="0" y="0"/>
                          <a:ext cx="6797040" cy="9418320"/>
                        </a:xfrm>
                        <a:custGeom>
                          <a:avLst/>
                          <a:gdLst/>
                          <a:ahLst/>
                          <a:cxnLst/>
                          <a:rect l="l" t="t" r="r" b="b"/>
                          <a:pathLst>
                            <a:path w="6797040" h="9418320">
                              <a:moveTo>
                                <a:pt x="6797040" y="0"/>
                              </a:moveTo>
                              <a:lnTo>
                                <a:pt x="6784340" y="0"/>
                              </a:lnTo>
                              <a:lnTo>
                                <a:pt x="0" y="0"/>
                              </a:lnTo>
                              <a:lnTo>
                                <a:pt x="0" y="12700"/>
                              </a:lnTo>
                              <a:lnTo>
                                <a:pt x="0" y="9406890"/>
                              </a:lnTo>
                              <a:lnTo>
                                <a:pt x="0" y="9418320"/>
                              </a:lnTo>
                              <a:lnTo>
                                <a:pt x="6797040" y="9418320"/>
                              </a:lnTo>
                              <a:lnTo>
                                <a:pt x="6797040" y="9406890"/>
                              </a:lnTo>
                              <a:lnTo>
                                <a:pt x="12065" y="9406890"/>
                              </a:lnTo>
                              <a:lnTo>
                                <a:pt x="12065" y="12700"/>
                              </a:lnTo>
                              <a:lnTo>
                                <a:pt x="6784340" y="12700"/>
                              </a:lnTo>
                              <a:lnTo>
                                <a:pt x="6784340" y="9406255"/>
                              </a:lnTo>
                              <a:lnTo>
                                <a:pt x="6797040" y="9406255"/>
                              </a:lnTo>
                              <a:lnTo>
                                <a:pt x="6797040" y="0"/>
                              </a:lnTo>
                              <a:close/>
                            </a:path>
                          </a:pathLst>
                        </a:custGeom>
                        <a:solidFill>
                          <a:srgbClr val="000000"/>
                        </a:solidFill>
                      </wps:spPr>
                      <wps:bodyPr wrap="square" lIns="0" tIns="0" rIns="0" bIns="0" rtlCol="0">
                        <a:noAutofit/>
                      </wps:bodyPr>
                    </wps:wsp>
                  </a:graphicData>
                </a:graphic>
              </wp:anchor>
            </w:drawing>
          </mc:Choice>
          <mc:Fallback>
            <w:pict>
              <v:shape id="Graphic 160" o:spid="_x0000_s1026" o:spt="100" style="position:absolute;left:0pt;margin-left:34.1pt;margin-top:77.95pt;height:741.6pt;width:535.2pt;mso-position-horizontal-relative:page;mso-position-vertical-relative:page;z-index:-251627520;mso-width-relative:page;mso-height-relative:page;" fillcolor="#000000" filled="t" stroked="f" coordsize="6797040,9418320" o:gfxdata="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" path="m6797040,0l6784340,0,0,0,0,12700,0,9406890,0,9418320,6797040,9418320,6797040,9406890,12065,9406890,12065,12700,6784340,12700,6784340,9406255,6797040,9406255,6797040,0xe">
                <v:fill on="t" focussize="0,0"/>
                <v:stroke on="f"/>
                <v:imagedata o:title=""/>
                <o:lock v:ext="edit" aspectratio="f"/>
                <v:textbox inset="0mm,0mm,0mm,0mm"/>
              </v:shape>
            </w:pict>
          </mc:Fallback>
        </mc:AlternateContent>
      </w:r>
    </w:p>
    <w:p w14:paraId="33CE17E6">
      <w:pPr>
        <w:pStyle w:val="11"/>
        <w:spacing w:before="255"/>
        <w:rPr>
          <w:sz w:val="28"/>
        </w:rPr>
      </w:pPr>
    </w:p>
    <w:p w14:paraId="789199C3">
      <w:pPr>
        <w:spacing w:before="0"/>
        <w:ind w:left="649" w:right="454" w:firstLine="0"/>
        <w:jc w:val="center"/>
        <w:rPr>
          <w:b/>
          <w:sz w:val="28"/>
        </w:rPr>
      </w:pPr>
      <w:r>
        <w:rPr>
          <w:b/>
          <w:spacing w:val="-4"/>
          <w:sz w:val="28"/>
        </w:rPr>
        <w:t>Report</w:t>
      </w:r>
      <w:r>
        <w:rPr>
          <w:b/>
          <w:spacing w:val="-9"/>
          <w:sz w:val="28"/>
        </w:rPr>
        <w:t xml:space="preserve"> </w:t>
      </w:r>
      <w:r>
        <w:rPr>
          <w:b/>
          <w:spacing w:val="-4"/>
          <w:sz w:val="28"/>
        </w:rPr>
        <w:t>of</w:t>
      </w:r>
      <w:r>
        <w:rPr>
          <w:b/>
          <w:spacing w:val="14"/>
          <w:sz w:val="28"/>
        </w:rPr>
        <w:t xml:space="preserve"> </w:t>
      </w:r>
      <w:r>
        <w:rPr>
          <w:b/>
          <w:spacing w:val="-4"/>
          <w:sz w:val="28"/>
        </w:rPr>
        <w:t>the</w:t>
      </w:r>
      <w:r>
        <w:rPr>
          <w:b/>
          <w:spacing w:val="7"/>
          <w:sz w:val="28"/>
        </w:rPr>
        <w:t xml:space="preserve"> </w:t>
      </w:r>
      <w:r>
        <w:rPr>
          <w:b/>
          <w:spacing w:val="-4"/>
          <w:sz w:val="28"/>
        </w:rPr>
        <w:t>mini-project</w:t>
      </w:r>
      <w:r>
        <w:rPr>
          <w:b/>
          <w:spacing w:val="2"/>
          <w:sz w:val="28"/>
        </w:rPr>
        <w:t xml:space="preserve"> </w:t>
      </w:r>
      <w:r>
        <w:rPr>
          <w:b/>
          <w:spacing w:val="-4"/>
          <w:sz w:val="28"/>
        </w:rPr>
        <w:t>work</w:t>
      </w:r>
      <w:r>
        <w:rPr>
          <w:b/>
          <w:spacing w:val="-11"/>
          <w:sz w:val="28"/>
        </w:rPr>
        <w:t xml:space="preserve"> </w:t>
      </w:r>
      <w:r>
        <w:rPr>
          <w:b/>
          <w:spacing w:val="-4"/>
          <w:sz w:val="28"/>
        </w:rPr>
        <w:t>done</w:t>
      </w:r>
      <w:r>
        <w:rPr>
          <w:b/>
          <w:spacing w:val="8"/>
          <w:sz w:val="28"/>
        </w:rPr>
        <w:t xml:space="preserve"> </w:t>
      </w:r>
      <w:r>
        <w:rPr>
          <w:b/>
          <w:spacing w:val="-4"/>
          <w:sz w:val="28"/>
        </w:rPr>
        <w:t>in</w:t>
      </w:r>
      <w:r>
        <w:rPr>
          <w:b/>
          <w:spacing w:val="-13"/>
          <w:sz w:val="28"/>
        </w:rPr>
        <w:t xml:space="preserve"> </w:t>
      </w:r>
      <w:r>
        <w:rPr>
          <w:b/>
          <w:spacing w:val="-4"/>
          <w:sz w:val="28"/>
        </w:rPr>
        <w:t>the</w:t>
      </w:r>
      <w:r>
        <w:rPr>
          <w:b/>
          <w:spacing w:val="15"/>
          <w:sz w:val="28"/>
        </w:rPr>
        <w:t xml:space="preserve"> </w:t>
      </w:r>
      <w:r>
        <w:rPr>
          <w:b/>
          <w:spacing w:val="-4"/>
          <w:sz w:val="28"/>
        </w:rPr>
        <w:t>related</w:t>
      </w:r>
      <w:r>
        <w:rPr>
          <w:b/>
          <w:spacing w:val="9"/>
          <w:sz w:val="28"/>
        </w:rPr>
        <w:t xml:space="preserve"> </w:t>
      </w:r>
      <w:r>
        <w:rPr>
          <w:b/>
          <w:spacing w:val="-4"/>
          <w:sz w:val="28"/>
        </w:rPr>
        <w:t>subject</w:t>
      </w:r>
      <w:r>
        <w:rPr>
          <w:b/>
          <w:spacing w:val="4"/>
          <w:sz w:val="28"/>
        </w:rPr>
        <w:t xml:space="preserve"> </w:t>
      </w:r>
      <w:r>
        <w:rPr>
          <w:b/>
          <w:spacing w:val="-4"/>
          <w:sz w:val="28"/>
        </w:rPr>
        <w:t>w.r.t</w:t>
      </w:r>
    </w:p>
    <w:p w14:paraId="34B645D7">
      <w:pPr>
        <w:spacing w:before="24"/>
        <w:ind w:left="649" w:right="0" w:firstLine="0"/>
        <w:jc w:val="center"/>
        <w:rPr>
          <w:b/>
          <w:sz w:val="28"/>
        </w:rPr>
      </w:pPr>
      <w:r>
        <w:rPr>
          <w:b/>
          <w:spacing w:val="-4"/>
          <w:sz w:val="28"/>
        </w:rPr>
        <w:t>the</w:t>
      </w:r>
      <w:r>
        <w:rPr>
          <w:b/>
          <w:spacing w:val="-12"/>
          <w:sz w:val="28"/>
        </w:rPr>
        <w:t xml:space="preserve"> </w:t>
      </w:r>
      <w:r>
        <w:rPr>
          <w:b/>
          <w:spacing w:val="-2"/>
          <w:sz w:val="28"/>
        </w:rPr>
        <w:t>habitation/village.</w:t>
      </w:r>
    </w:p>
    <w:p w14:paraId="30B2EA2F">
      <w:pPr>
        <w:pStyle w:val="11"/>
        <w:spacing w:before="220"/>
        <w:rPr>
          <w:b/>
          <w:sz w:val="28"/>
        </w:rPr>
      </w:pPr>
    </w:p>
    <w:p w14:paraId="181C1DED">
      <w:pPr>
        <w:spacing w:before="0"/>
        <w:ind w:left="2516" w:right="0" w:firstLine="0"/>
        <w:jc w:val="both"/>
        <w:rPr>
          <w:b/>
          <w:sz w:val="28"/>
        </w:rPr>
      </w:pPr>
      <w:r>
        <w:rPr>
          <w:b/>
          <w:spacing w:val="-4"/>
          <w:sz w:val="28"/>
        </w:rPr>
        <w:t>Major</w:t>
      </w:r>
      <w:r>
        <w:rPr>
          <w:b/>
          <w:spacing w:val="5"/>
          <w:sz w:val="28"/>
        </w:rPr>
        <w:t xml:space="preserve"> </w:t>
      </w:r>
      <w:r>
        <w:rPr>
          <w:b/>
          <w:spacing w:val="-4"/>
          <w:sz w:val="28"/>
        </w:rPr>
        <w:t>Problems</w:t>
      </w:r>
      <w:r>
        <w:rPr>
          <w:b/>
          <w:spacing w:val="15"/>
          <w:sz w:val="28"/>
        </w:rPr>
        <w:t xml:space="preserve"> </w:t>
      </w:r>
      <w:r>
        <w:rPr>
          <w:b/>
          <w:spacing w:val="-4"/>
          <w:sz w:val="28"/>
        </w:rPr>
        <w:t>of</w:t>
      </w:r>
      <w:r>
        <w:rPr>
          <w:b/>
          <w:spacing w:val="-1"/>
          <w:sz w:val="28"/>
        </w:rPr>
        <w:t xml:space="preserve"> </w:t>
      </w:r>
      <w:r>
        <w:rPr>
          <w:b/>
          <w:spacing w:val="-4"/>
          <w:sz w:val="28"/>
        </w:rPr>
        <w:t>Health</w:t>
      </w:r>
      <w:r>
        <w:rPr>
          <w:b/>
          <w:spacing w:val="8"/>
          <w:sz w:val="28"/>
        </w:rPr>
        <w:t xml:space="preserve"> </w:t>
      </w:r>
      <w:r>
        <w:rPr>
          <w:b/>
          <w:spacing w:val="-4"/>
          <w:sz w:val="28"/>
        </w:rPr>
        <w:t>Services</w:t>
      </w:r>
      <w:r>
        <w:rPr>
          <w:b/>
          <w:spacing w:val="15"/>
          <w:sz w:val="28"/>
        </w:rPr>
        <w:t xml:space="preserve"> </w:t>
      </w:r>
      <w:r>
        <w:rPr>
          <w:b/>
          <w:spacing w:val="-4"/>
          <w:sz w:val="28"/>
        </w:rPr>
        <w:t>in</w:t>
      </w:r>
      <w:r>
        <w:rPr>
          <w:b/>
          <w:spacing w:val="-13"/>
          <w:sz w:val="28"/>
        </w:rPr>
        <w:t xml:space="preserve"> </w:t>
      </w:r>
      <w:r>
        <w:rPr>
          <w:b/>
          <w:spacing w:val="-4"/>
          <w:sz w:val="28"/>
        </w:rPr>
        <w:t>India</w:t>
      </w:r>
    </w:p>
    <w:p w14:paraId="2EE7211F">
      <w:pPr>
        <w:pStyle w:val="11"/>
        <w:spacing w:before="100" w:line="276" w:lineRule="auto"/>
        <w:ind w:left="172" w:right="182"/>
        <w:jc w:val="both"/>
      </w:pPr>
      <w:r>
        <w:t>After Independence there has been a significant improvement, in the health status of people.But the situation is not much better as per study of WHO. It has placed India in 112th position among 191 countries of the world.Even Bangladesh</w:t>
      </w:r>
      <w:r>
        <w:rPr>
          <w:spacing w:val="40"/>
        </w:rPr>
        <w:t xml:space="preserve"> </w:t>
      </w:r>
      <w:r>
        <w:t>is ahead</w:t>
      </w:r>
      <w:r>
        <w:rPr>
          <w:spacing w:val="40"/>
        </w:rPr>
        <w:t xml:space="preserve"> </w:t>
      </w:r>
      <w:r>
        <w:t>of India.</w:t>
      </w:r>
    </w:p>
    <w:p w14:paraId="194F939C">
      <w:pPr>
        <w:pStyle w:val="11"/>
        <w:spacing w:before="39"/>
      </w:pPr>
    </w:p>
    <w:p w14:paraId="01F5074C">
      <w:pPr>
        <w:pStyle w:val="8"/>
        <w:ind w:left="172"/>
        <w:jc w:val="both"/>
      </w:pPr>
      <w:r>
        <w:t>The</w:t>
      </w:r>
      <w:r>
        <w:rPr>
          <w:spacing w:val="11"/>
        </w:rPr>
        <w:t xml:space="preserve"> </w:t>
      </w:r>
      <w:r>
        <w:t>following</w:t>
      </w:r>
      <w:r>
        <w:rPr>
          <w:spacing w:val="19"/>
        </w:rPr>
        <w:t xml:space="preserve"> </w:t>
      </w:r>
      <w:r>
        <w:t>are</w:t>
      </w:r>
      <w:r>
        <w:rPr>
          <w:spacing w:val="13"/>
        </w:rPr>
        <w:t xml:space="preserve"> </w:t>
      </w:r>
      <w:r>
        <w:t>the</w:t>
      </w:r>
      <w:r>
        <w:rPr>
          <w:spacing w:val="19"/>
        </w:rPr>
        <w:t xml:space="preserve"> </w:t>
      </w:r>
      <w:r>
        <w:t>major</w:t>
      </w:r>
      <w:r>
        <w:rPr>
          <w:spacing w:val="3"/>
        </w:rPr>
        <w:t xml:space="preserve"> </w:t>
      </w:r>
      <w:r>
        <w:t>problems</w:t>
      </w:r>
      <w:r>
        <w:rPr>
          <w:spacing w:val="27"/>
        </w:rPr>
        <w:t xml:space="preserve"> </w:t>
      </w:r>
      <w:r>
        <w:t>of</w:t>
      </w:r>
      <w:r>
        <w:rPr>
          <w:spacing w:val="15"/>
        </w:rPr>
        <w:t xml:space="preserve"> </w:t>
      </w:r>
      <w:r>
        <w:t>health</w:t>
      </w:r>
      <w:r>
        <w:rPr>
          <w:spacing w:val="21"/>
        </w:rPr>
        <w:t xml:space="preserve"> </w:t>
      </w:r>
      <w:r>
        <w:rPr>
          <w:spacing w:val="-2"/>
        </w:rPr>
        <w:t>services:</w:t>
      </w:r>
    </w:p>
    <w:p w14:paraId="5E4E8B8C">
      <w:pPr>
        <w:pStyle w:val="11"/>
        <w:spacing w:before="98"/>
        <w:rPr>
          <w:b/>
        </w:rPr>
      </w:pPr>
    </w:p>
    <w:p w14:paraId="1D3D9677">
      <w:pPr>
        <w:pStyle w:val="13"/>
        <w:numPr>
          <w:ilvl w:val="0"/>
          <w:numId w:val="4"/>
        </w:numPr>
        <w:tabs>
          <w:tab w:val="left" w:pos="915"/>
        </w:tabs>
        <w:spacing w:before="1" w:after="0" w:line="240" w:lineRule="auto"/>
        <w:ind w:left="915" w:right="0" w:hanging="383"/>
        <w:jc w:val="left"/>
        <w:rPr>
          <w:b/>
          <w:sz w:val="24"/>
        </w:rPr>
      </w:pPr>
      <w:r>
        <w:rPr>
          <w:b/>
          <w:sz w:val="24"/>
        </w:rPr>
        <w:t>Neglect</w:t>
      </w:r>
      <w:r>
        <w:rPr>
          <w:b/>
          <w:spacing w:val="20"/>
          <w:sz w:val="24"/>
        </w:rPr>
        <w:t xml:space="preserve"> </w:t>
      </w:r>
      <w:r>
        <w:rPr>
          <w:b/>
          <w:sz w:val="24"/>
        </w:rPr>
        <w:t>of</w:t>
      </w:r>
      <w:r>
        <w:rPr>
          <w:b/>
          <w:spacing w:val="12"/>
          <w:sz w:val="24"/>
        </w:rPr>
        <w:t xml:space="preserve"> </w:t>
      </w:r>
      <w:r>
        <w:rPr>
          <w:b/>
          <w:sz w:val="24"/>
        </w:rPr>
        <w:t>Rural</w:t>
      </w:r>
      <w:r>
        <w:rPr>
          <w:b/>
          <w:spacing w:val="25"/>
          <w:sz w:val="24"/>
        </w:rPr>
        <w:t xml:space="preserve"> </w:t>
      </w:r>
      <w:r>
        <w:rPr>
          <w:b/>
          <w:spacing w:val="-2"/>
          <w:sz w:val="24"/>
        </w:rPr>
        <w:t>Population:</w:t>
      </w:r>
    </w:p>
    <w:p w14:paraId="6AA05B21">
      <w:pPr>
        <w:pStyle w:val="11"/>
        <w:spacing w:before="210" w:line="276" w:lineRule="auto"/>
        <w:ind w:left="532" w:right="128" w:firstLine="360"/>
        <w:jc w:val="both"/>
      </w:pPr>
      <w:r>
        <w:t>A</w:t>
      </w:r>
      <w:r>
        <w:rPr>
          <w:spacing w:val="-2"/>
        </w:rPr>
        <w:t xml:space="preserve"> </w:t>
      </w:r>
      <w:r>
        <w:t>serious drawback of</w:t>
      </w:r>
      <w:r>
        <w:rPr>
          <w:spacing w:val="-4"/>
        </w:rPr>
        <w:t xml:space="preserve"> </w:t>
      </w:r>
      <w:r>
        <w:t>India’s health</w:t>
      </w:r>
      <w:r>
        <w:rPr>
          <w:spacing w:val="-1"/>
        </w:rPr>
        <w:t xml:space="preserve"> </w:t>
      </w:r>
      <w:r>
        <w:t>service is the neglect</w:t>
      </w:r>
      <w:r>
        <w:rPr>
          <w:spacing w:val="-1"/>
        </w:rPr>
        <w:t xml:space="preserve"> </w:t>
      </w:r>
      <w:r>
        <w:t>of</w:t>
      </w:r>
      <w:r>
        <w:rPr>
          <w:spacing w:val="-4"/>
        </w:rPr>
        <w:t xml:space="preserve"> </w:t>
      </w:r>
      <w:r>
        <w:t>rural</w:t>
      </w:r>
      <w:r>
        <w:rPr>
          <w:spacing w:val="-5"/>
        </w:rPr>
        <w:t xml:space="preserve"> </w:t>
      </w:r>
      <w:r>
        <w:t>masses. Itis largely</w:t>
      </w:r>
      <w:r>
        <w:rPr>
          <w:spacing w:val="-5"/>
        </w:rPr>
        <w:t xml:space="preserve"> </w:t>
      </w:r>
      <w:r>
        <w:t>a service based on urban hospitals. Although, there are large no. of PHC’s and rural hospitals yet the urban bias</w:t>
      </w:r>
      <w:r>
        <w:rPr>
          <w:spacing w:val="-15"/>
        </w:rPr>
        <w:t xml:space="preserve"> </w:t>
      </w:r>
      <w:r>
        <w:t>is</w:t>
      </w:r>
      <w:r>
        <w:rPr>
          <w:spacing w:val="-15"/>
        </w:rPr>
        <w:t xml:space="preserve"> </w:t>
      </w:r>
      <w:r>
        <w:t>visible.</w:t>
      </w:r>
      <w:r>
        <w:rPr>
          <w:spacing w:val="-4"/>
        </w:rPr>
        <w:t xml:space="preserve"> </w:t>
      </w:r>
      <w:r>
        <w:t>According</w:t>
      </w:r>
      <w:r>
        <w:rPr>
          <w:spacing w:val="-6"/>
        </w:rPr>
        <w:t xml:space="preserve"> </w:t>
      </w:r>
      <w:r>
        <w:t>to</w:t>
      </w:r>
      <w:r>
        <w:rPr>
          <w:spacing w:val="-6"/>
        </w:rPr>
        <w:t xml:space="preserve"> </w:t>
      </w:r>
      <w:r>
        <w:t>health</w:t>
      </w:r>
      <w:r>
        <w:rPr>
          <w:spacing w:val="-10"/>
        </w:rPr>
        <w:t xml:space="preserve"> </w:t>
      </w:r>
      <w:r>
        <w:t>information</w:t>
      </w:r>
      <w:r>
        <w:rPr>
          <w:spacing w:val="-14"/>
        </w:rPr>
        <w:t xml:space="preserve"> </w:t>
      </w:r>
      <w:r>
        <w:t>31.5%</w:t>
      </w:r>
      <w:r>
        <w:rPr>
          <w:spacing w:val="-15"/>
        </w:rPr>
        <w:t xml:space="preserve"> </w:t>
      </w:r>
      <w:r>
        <w:t>of</w:t>
      </w:r>
      <w:r>
        <w:rPr>
          <w:spacing w:val="-15"/>
        </w:rPr>
        <w:t xml:space="preserve"> </w:t>
      </w:r>
      <w:r>
        <w:t>hospitals</w:t>
      </w:r>
      <w:r>
        <w:rPr>
          <w:spacing w:val="-12"/>
        </w:rPr>
        <w:t xml:space="preserve"> </w:t>
      </w:r>
      <w:r>
        <w:t>and</w:t>
      </w:r>
      <w:r>
        <w:rPr>
          <w:spacing w:val="-7"/>
        </w:rPr>
        <w:t xml:space="preserve"> </w:t>
      </w:r>
      <w:r>
        <w:t>16%</w:t>
      </w:r>
      <w:r>
        <w:rPr>
          <w:spacing w:val="-9"/>
        </w:rPr>
        <w:t xml:space="preserve"> </w:t>
      </w:r>
      <w:r>
        <w:t>hospital</w:t>
      </w:r>
      <w:r>
        <w:rPr>
          <w:spacing w:val="-15"/>
        </w:rPr>
        <w:t xml:space="preserve"> </w:t>
      </w:r>
      <w:r>
        <w:t>bedsare</w:t>
      </w:r>
      <w:r>
        <w:rPr>
          <w:spacing w:val="-7"/>
        </w:rPr>
        <w:t xml:space="preserve"> </w:t>
      </w:r>
      <w:r>
        <w:t>situated in rural areas where 75% of total population resides.</w:t>
      </w:r>
    </w:p>
    <w:p w14:paraId="4025AE99">
      <w:pPr>
        <w:pStyle w:val="11"/>
        <w:spacing w:before="39"/>
      </w:pPr>
    </w:p>
    <w:p w14:paraId="732E8EB1">
      <w:pPr>
        <w:pStyle w:val="11"/>
        <w:spacing w:line="276" w:lineRule="auto"/>
        <w:ind w:left="532" w:right="160" w:firstLine="360"/>
        <w:jc w:val="both"/>
      </w:pPr>
      <w:r>
        <w:t>Moreover the doctors are unwilling to serve in rural areas. Instead of evolving a health system dependent</w:t>
      </w:r>
      <w:r>
        <w:rPr>
          <w:spacing w:val="-2"/>
        </w:rPr>
        <w:t xml:space="preserve"> </w:t>
      </w:r>
      <w:r>
        <w:t>on</w:t>
      </w:r>
      <w:r>
        <w:rPr>
          <w:spacing w:val="-7"/>
        </w:rPr>
        <w:t xml:space="preserve"> </w:t>
      </w:r>
      <w:r>
        <w:t>paramedical</w:t>
      </w:r>
      <w:r>
        <w:rPr>
          <w:spacing w:val="-7"/>
        </w:rPr>
        <w:t xml:space="preserve"> </w:t>
      </w:r>
      <w:r>
        <w:t>(like bare-footed</w:t>
      </w:r>
      <w:r>
        <w:rPr>
          <w:spacing w:val="-2"/>
        </w:rPr>
        <w:t xml:space="preserve"> </w:t>
      </w:r>
      <w:r>
        <w:t>doctors in</w:t>
      </w:r>
      <w:r>
        <w:rPr>
          <w:spacing w:val="-7"/>
        </w:rPr>
        <w:t xml:space="preserve"> </w:t>
      </w:r>
      <w:r>
        <w:t>China)</w:t>
      </w:r>
      <w:r>
        <w:rPr>
          <w:spacing w:val="-1"/>
        </w:rPr>
        <w:t xml:space="preserve"> </w:t>
      </w:r>
      <w:r>
        <w:t>to strengthen</w:t>
      </w:r>
      <w:r>
        <w:rPr>
          <w:spacing w:val="-7"/>
        </w:rPr>
        <w:t xml:space="preserve"> </w:t>
      </w:r>
      <w:r>
        <w:t>the</w:t>
      </w:r>
      <w:r>
        <w:rPr>
          <w:spacing w:val="-3"/>
        </w:rPr>
        <w:t xml:space="preserve"> </w:t>
      </w:r>
      <w:r>
        <w:t>periphery. India has evolved one dependent on doctors giving</w:t>
      </w:r>
      <w:r>
        <w:rPr>
          <w:spacing w:val="40"/>
        </w:rPr>
        <w:t xml:space="preserve"> </w:t>
      </w:r>
      <w:r>
        <w:t>it a top-heavy character.</w:t>
      </w:r>
    </w:p>
    <w:p w14:paraId="1301D710">
      <w:pPr>
        <w:pStyle w:val="11"/>
        <w:spacing w:before="61"/>
      </w:pPr>
    </w:p>
    <w:p w14:paraId="0D0DB47D">
      <w:pPr>
        <w:pStyle w:val="8"/>
        <w:numPr>
          <w:ilvl w:val="0"/>
          <w:numId w:val="4"/>
        </w:numPr>
        <w:tabs>
          <w:tab w:val="left" w:pos="915"/>
        </w:tabs>
        <w:spacing w:before="0" w:after="0" w:line="240" w:lineRule="auto"/>
        <w:ind w:left="915" w:right="0" w:hanging="383"/>
        <w:jc w:val="left"/>
      </w:pPr>
      <w:r>
        <w:t>Emphasis</w:t>
      </w:r>
      <w:r>
        <w:rPr>
          <w:spacing w:val="15"/>
        </w:rPr>
        <w:t xml:space="preserve"> </w:t>
      </w:r>
      <w:r>
        <w:t>on</w:t>
      </w:r>
      <w:r>
        <w:rPr>
          <w:spacing w:val="27"/>
        </w:rPr>
        <w:t xml:space="preserve"> </w:t>
      </w:r>
      <w:r>
        <w:t>Culture</w:t>
      </w:r>
      <w:r>
        <w:rPr>
          <w:spacing w:val="13"/>
        </w:rPr>
        <w:t xml:space="preserve"> </w:t>
      </w:r>
      <w:r>
        <w:rPr>
          <w:spacing w:val="-2"/>
        </w:rPr>
        <w:t>Method:</w:t>
      </w:r>
    </w:p>
    <w:p w14:paraId="777AD99B">
      <w:pPr>
        <w:pStyle w:val="11"/>
        <w:spacing w:before="201" w:line="276" w:lineRule="auto"/>
        <w:ind w:left="532" w:right="129" w:firstLine="360"/>
        <w:jc w:val="both"/>
      </w:pPr>
      <w:r>
        <w:t>The health system of India depends almost on imported western models. It has no roots in the culture and tradition of the people. It is mostly service</w:t>
      </w:r>
      <w:r>
        <w:rPr>
          <w:spacing w:val="25"/>
        </w:rPr>
        <w:t xml:space="preserve"> </w:t>
      </w:r>
      <w:r>
        <w:t>based on urban hospitals. This</w:t>
      </w:r>
      <w:r>
        <w:rPr>
          <w:spacing w:val="40"/>
        </w:rPr>
        <w:t xml:space="preserve"> </w:t>
      </w:r>
      <w:r>
        <w:t>hasbeen at the cost of providing comprehensive primary health care to all. Otherwise speaking, ithas completely neglected preventive, pro-motive, rehabilitative and public health measures.</w:t>
      </w:r>
    </w:p>
    <w:p w14:paraId="2F3997E3">
      <w:pPr>
        <w:pStyle w:val="11"/>
        <w:spacing w:before="56"/>
      </w:pPr>
    </w:p>
    <w:p w14:paraId="44A93495">
      <w:pPr>
        <w:pStyle w:val="8"/>
        <w:numPr>
          <w:ilvl w:val="0"/>
          <w:numId w:val="4"/>
        </w:numPr>
        <w:tabs>
          <w:tab w:val="left" w:pos="915"/>
        </w:tabs>
        <w:spacing w:before="0" w:after="0" w:line="240" w:lineRule="auto"/>
        <w:ind w:left="915" w:right="0" w:hanging="383"/>
        <w:jc w:val="left"/>
      </w:pPr>
      <w:r>
        <w:t>Inadequate</w:t>
      </w:r>
      <w:r>
        <w:rPr>
          <w:spacing w:val="13"/>
        </w:rPr>
        <w:t xml:space="preserve"> </w:t>
      </w:r>
      <w:r>
        <w:t>Outlay</w:t>
      </w:r>
      <w:r>
        <w:rPr>
          <w:spacing w:val="22"/>
        </w:rPr>
        <w:t xml:space="preserve"> </w:t>
      </w:r>
      <w:r>
        <w:t>for</w:t>
      </w:r>
      <w:r>
        <w:rPr>
          <w:spacing w:val="4"/>
        </w:rPr>
        <w:t xml:space="preserve"> </w:t>
      </w:r>
      <w:r>
        <w:rPr>
          <w:spacing w:val="-2"/>
        </w:rPr>
        <w:t>Health:</w:t>
      </w:r>
    </w:p>
    <w:p w14:paraId="11BAE035">
      <w:pPr>
        <w:pStyle w:val="11"/>
        <w:spacing w:before="216" w:line="276" w:lineRule="auto"/>
        <w:ind w:left="532" w:right="145" w:firstLine="360"/>
        <w:jc w:val="both"/>
      </w:pPr>
      <w:r>
        <w:t>According</w:t>
      </w:r>
      <w:r>
        <w:rPr>
          <w:spacing w:val="-5"/>
        </w:rPr>
        <w:t xml:space="preserve"> </w:t>
      </w:r>
      <w:r>
        <w:t>to</w:t>
      </w:r>
      <w:r>
        <w:rPr>
          <w:spacing w:val="-10"/>
        </w:rPr>
        <w:t xml:space="preserve"> </w:t>
      </w:r>
      <w:r>
        <w:t>the</w:t>
      </w:r>
      <w:r>
        <w:rPr>
          <w:spacing w:val="-8"/>
        </w:rPr>
        <w:t xml:space="preserve"> </w:t>
      </w:r>
      <w:r>
        <w:t>National</w:t>
      </w:r>
      <w:r>
        <w:rPr>
          <w:spacing w:val="-10"/>
        </w:rPr>
        <w:t xml:space="preserve"> </w:t>
      </w:r>
      <w:r>
        <w:t>Health</w:t>
      </w:r>
      <w:r>
        <w:rPr>
          <w:spacing w:val="-15"/>
        </w:rPr>
        <w:t xml:space="preserve"> </w:t>
      </w:r>
      <w:r>
        <w:t>Policy</w:t>
      </w:r>
      <w:r>
        <w:rPr>
          <w:spacing w:val="-15"/>
        </w:rPr>
        <w:t xml:space="preserve"> </w:t>
      </w:r>
      <w:r>
        <w:t>2002, the</w:t>
      </w:r>
      <w:r>
        <w:rPr>
          <w:spacing w:val="-11"/>
        </w:rPr>
        <w:t xml:space="preserve"> </w:t>
      </w:r>
      <w:r>
        <w:t>Govt. contribution</w:t>
      </w:r>
      <w:r>
        <w:rPr>
          <w:spacing w:val="-10"/>
        </w:rPr>
        <w:t xml:space="preserve"> </w:t>
      </w:r>
      <w:r>
        <w:t>to</w:t>
      </w:r>
      <w:r>
        <w:rPr>
          <w:spacing w:val="-2"/>
        </w:rPr>
        <w:t xml:space="preserve"> </w:t>
      </w:r>
      <w:r>
        <w:t>health</w:t>
      </w:r>
      <w:r>
        <w:rPr>
          <w:spacing w:val="-10"/>
        </w:rPr>
        <w:t xml:space="preserve"> </w:t>
      </w:r>
      <w:r>
        <w:t>sector constitutes only 0.9 percent of the GDP. This is quite in sufficient.In India, public expenditure on health is 17.3%</w:t>
      </w:r>
      <w:r>
        <w:rPr>
          <w:spacing w:val="-3"/>
        </w:rPr>
        <w:t xml:space="preserve"> </w:t>
      </w:r>
      <w:r>
        <w:t>of</w:t>
      </w:r>
      <w:r>
        <w:rPr>
          <w:spacing w:val="-8"/>
        </w:rPr>
        <w:t xml:space="preserve"> </w:t>
      </w:r>
      <w:r>
        <w:t>the</w:t>
      </w:r>
      <w:r>
        <w:rPr>
          <w:spacing w:val="-1"/>
        </w:rPr>
        <w:t xml:space="preserve"> </w:t>
      </w:r>
      <w:r>
        <w:t>total</w:t>
      </w:r>
      <w:r>
        <w:rPr>
          <w:spacing w:val="-9"/>
        </w:rPr>
        <w:t xml:space="preserve"> </w:t>
      </w:r>
      <w:r>
        <w:t>health</w:t>
      </w:r>
      <w:r>
        <w:rPr>
          <w:spacing w:val="-5"/>
        </w:rPr>
        <w:t xml:space="preserve"> </w:t>
      </w:r>
      <w:r>
        <w:t>expenditure</w:t>
      </w:r>
      <w:r>
        <w:rPr>
          <w:spacing w:val="-1"/>
        </w:rPr>
        <w:t xml:space="preserve"> </w:t>
      </w:r>
      <w:r>
        <w:t>while in China, the</w:t>
      </w:r>
      <w:r>
        <w:rPr>
          <w:spacing w:val="-1"/>
        </w:rPr>
        <w:t xml:space="preserve"> </w:t>
      </w:r>
      <w:r>
        <w:t>same is</w:t>
      </w:r>
      <w:r>
        <w:rPr>
          <w:spacing w:val="-2"/>
        </w:rPr>
        <w:t xml:space="preserve"> </w:t>
      </w:r>
      <w:r>
        <w:t>24.9% and in</w:t>
      </w:r>
      <w:r>
        <w:rPr>
          <w:spacing w:val="-5"/>
        </w:rPr>
        <w:t xml:space="preserve"> </w:t>
      </w:r>
      <w:r>
        <w:t>Sri</w:t>
      </w:r>
      <w:r>
        <w:rPr>
          <w:spacing w:val="-9"/>
        </w:rPr>
        <w:t xml:space="preserve"> </w:t>
      </w:r>
      <w:r>
        <w:t>Lanka</w:t>
      </w:r>
      <w:r>
        <w:rPr>
          <w:spacing w:val="-1"/>
        </w:rPr>
        <w:t xml:space="preserve"> </w:t>
      </w:r>
      <w:r>
        <w:t>and USA, the</w:t>
      </w:r>
      <w:r>
        <w:rPr>
          <w:spacing w:val="-13"/>
        </w:rPr>
        <w:t xml:space="preserve"> </w:t>
      </w:r>
      <w:r>
        <w:t>same</w:t>
      </w:r>
      <w:r>
        <w:rPr>
          <w:spacing w:val="-4"/>
        </w:rPr>
        <w:t xml:space="preserve"> </w:t>
      </w:r>
      <w:r>
        <w:t>is</w:t>
      </w:r>
      <w:r>
        <w:rPr>
          <w:spacing w:val="-5"/>
        </w:rPr>
        <w:t xml:space="preserve"> </w:t>
      </w:r>
      <w:r>
        <w:t>45.4</w:t>
      </w:r>
      <w:r>
        <w:rPr>
          <w:spacing w:val="-7"/>
        </w:rPr>
        <w:t xml:space="preserve"> </w:t>
      </w:r>
      <w:r>
        <w:t>and</w:t>
      </w:r>
      <w:r>
        <w:rPr>
          <w:spacing w:val="-8"/>
        </w:rPr>
        <w:t xml:space="preserve"> </w:t>
      </w:r>
      <w:r>
        <w:t>44.1</w:t>
      </w:r>
      <w:r>
        <w:rPr>
          <w:spacing w:val="-7"/>
        </w:rPr>
        <w:t xml:space="preserve"> </w:t>
      </w:r>
      <w:r>
        <w:t>respectively. This is</w:t>
      </w:r>
      <w:r>
        <w:rPr>
          <w:spacing w:val="-9"/>
        </w:rPr>
        <w:t xml:space="preserve"> </w:t>
      </w:r>
      <w:r>
        <w:t>the</w:t>
      </w:r>
      <w:r>
        <w:rPr>
          <w:spacing w:val="-4"/>
        </w:rPr>
        <w:t xml:space="preserve"> </w:t>
      </w:r>
      <w:r>
        <w:t>main</w:t>
      </w:r>
      <w:r>
        <w:rPr>
          <w:spacing w:val="-17"/>
        </w:rPr>
        <w:t xml:space="preserve"> </w:t>
      </w:r>
      <w:r>
        <w:t>cause</w:t>
      </w:r>
      <w:r>
        <w:rPr>
          <w:spacing w:val="-8"/>
        </w:rPr>
        <w:t xml:space="preserve"> </w:t>
      </w:r>
      <w:r>
        <w:t>of</w:t>
      </w:r>
      <w:r>
        <w:rPr>
          <w:spacing w:val="-11"/>
        </w:rPr>
        <w:t xml:space="preserve"> </w:t>
      </w:r>
      <w:r>
        <w:t>low</w:t>
      </w:r>
      <w:r>
        <w:rPr>
          <w:spacing w:val="-7"/>
        </w:rPr>
        <w:t xml:space="preserve"> </w:t>
      </w:r>
      <w:r>
        <w:t>health</w:t>
      </w:r>
      <w:r>
        <w:rPr>
          <w:spacing w:val="-7"/>
        </w:rPr>
        <w:t xml:space="preserve"> </w:t>
      </w:r>
      <w:r>
        <w:t>standards in</w:t>
      </w:r>
      <w:r>
        <w:rPr>
          <w:spacing w:val="-6"/>
        </w:rPr>
        <w:t xml:space="preserve"> </w:t>
      </w:r>
      <w:r>
        <w:t>the</w:t>
      </w:r>
      <w:r>
        <w:rPr>
          <w:spacing w:val="-8"/>
        </w:rPr>
        <w:t xml:space="preserve"> </w:t>
      </w:r>
      <w:r>
        <w:t>country.</w:t>
      </w:r>
    </w:p>
    <w:p w14:paraId="477ED715">
      <w:pPr>
        <w:pStyle w:val="11"/>
        <w:spacing w:after="0" w:line="276" w:lineRule="auto"/>
        <w:jc w:val="both"/>
        <w:sectPr>
          <w:pgSz w:w="11960" w:h="16880"/>
          <w:pgMar w:top="1540" w:right="850" w:bottom="780" w:left="850" w:header="0" w:footer="587" w:gutter="0"/>
          <w:cols w:space="720" w:num="1"/>
        </w:sectPr>
      </w:pPr>
    </w:p>
    <w:p w14:paraId="778ABD56">
      <w:pPr>
        <w:pStyle w:val="11"/>
      </w:pPr>
      <w:r>
        <mc:AlternateContent>
          <mc:Choice Requires="wpg">
            <w:drawing>
              <wp:anchor distT="0" distB="0" distL="0" distR="0" simplePos="0" relativeHeight="251689984" behindDoc="1" locked="0" layoutInCell="1" allowOverlap="1">
                <wp:simplePos x="0" y="0"/>
                <wp:positionH relativeFrom="page">
                  <wp:posOffset>432435</wp:posOffset>
                </wp:positionH>
                <wp:positionV relativeFrom="page">
                  <wp:posOffset>989965</wp:posOffset>
                </wp:positionV>
                <wp:extent cx="6797040" cy="9418320"/>
                <wp:effectExtent l="0" t="0" r="0" b="0"/>
                <wp:wrapNone/>
                <wp:docPr id="161" name="Group 161"/>
                <wp:cNvGraphicFramePr/>
                <a:graphic xmlns:a="http://schemas.openxmlformats.org/drawingml/2006/main">
                  <a:graphicData uri="http://schemas.microsoft.com/office/word/2010/wordprocessingGroup">
                    <wpg:wgp>
                      <wpg:cNvGrpSpPr/>
                      <wpg:grpSpPr>
                        <a:xfrm>
                          <a:off x="0" y="0"/>
                          <a:ext cx="6797040" cy="9418320"/>
                          <a:chOff x="0" y="0"/>
                          <a:chExt cx="6797040" cy="9418320"/>
                        </a:xfrm>
                      </wpg:grpSpPr>
                      <wps:wsp>
                        <wps:cNvPr id="162" name="Graphic 162"/>
                        <wps:cNvSpPr/>
                        <wps:spPr>
                          <a:xfrm>
                            <a:off x="0" y="0"/>
                            <a:ext cx="6797040" cy="9418320"/>
                          </a:xfrm>
                          <a:custGeom>
                            <a:avLst/>
                            <a:gdLst/>
                            <a:ahLst/>
                            <a:cxnLst/>
                            <a:rect l="l" t="t" r="r" b="b"/>
                            <a:pathLst>
                              <a:path w="6797040" h="9418320">
                                <a:moveTo>
                                  <a:pt x="6797040" y="0"/>
                                </a:moveTo>
                                <a:lnTo>
                                  <a:pt x="6784340" y="0"/>
                                </a:lnTo>
                                <a:lnTo>
                                  <a:pt x="0" y="0"/>
                                </a:lnTo>
                                <a:lnTo>
                                  <a:pt x="0" y="12700"/>
                                </a:lnTo>
                                <a:lnTo>
                                  <a:pt x="0" y="9406890"/>
                                </a:lnTo>
                                <a:lnTo>
                                  <a:pt x="0" y="9418320"/>
                                </a:lnTo>
                                <a:lnTo>
                                  <a:pt x="6797040" y="9418320"/>
                                </a:lnTo>
                                <a:lnTo>
                                  <a:pt x="6797040" y="9406890"/>
                                </a:lnTo>
                                <a:lnTo>
                                  <a:pt x="12065" y="9406890"/>
                                </a:lnTo>
                                <a:lnTo>
                                  <a:pt x="12065" y="12700"/>
                                </a:lnTo>
                                <a:lnTo>
                                  <a:pt x="6784340" y="12700"/>
                                </a:lnTo>
                                <a:lnTo>
                                  <a:pt x="6784340" y="9406255"/>
                                </a:lnTo>
                                <a:lnTo>
                                  <a:pt x="6797040" y="9406255"/>
                                </a:lnTo>
                                <a:lnTo>
                                  <a:pt x="6797040" y="0"/>
                                </a:lnTo>
                                <a:close/>
                              </a:path>
                            </a:pathLst>
                          </a:custGeom>
                          <a:solidFill>
                            <a:srgbClr val="000000"/>
                          </a:solidFill>
                        </wps:spPr>
                        <wps:bodyPr wrap="square" lIns="0" tIns="0" rIns="0" bIns="0" rtlCol="0">
                          <a:noAutofit/>
                        </wps:bodyPr>
                      </wps:wsp>
                      <pic:pic xmlns:pic="http://schemas.openxmlformats.org/drawingml/2006/picture">
                        <pic:nvPicPr>
                          <pic:cNvPr id="163" name="Image 163"/>
                          <pic:cNvPicPr/>
                        </pic:nvPicPr>
                        <pic:blipFill>
                          <a:blip r:embed="rId104" cstate="print"/>
                          <a:stretch>
                            <a:fillRect/>
                          </a:stretch>
                        </pic:blipFill>
                        <pic:spPr>
                          <a:xfrm>
                            <a:off x="584834" y="2065020"/>
                            <a:ext cx="5510276" cy="1733550"/>
                          </a:xfrm>
                          <a:prstGeom prst="rect">
                            <a:avLst/>
                          </a:prstGeom>
                        </pic:spPr>
                      </pic:pic>
                    </wpg:wgp>
                  </a:graphicData>
                </a:graphic>
              </wp:anchor>
            </w:drawing>
          </mc:Choice>
          <mc:Fallback>
            <w:pict>
              <v:group id="_x0000_s1026" o:spid="_x0000_s1026" o:spt="203" style="position:absolute;left:0pt;margin-left:34.05pt;margin-top:77.95pt;height:741.6pt;width:535.2pt;mso-position-horizontal-relative:page;mso-position-vertical-relative:page;z-index:-251626496;mso-width-relative:page;mso-height-relative:page;" coordsize="6797040,9418320" o:gfxdata="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">
                <o:lock v:ext="edit" aspectratio="f"/>
                <v:shape id="Graphic 162" o:spid="_x0000_s1026" o:spt="100" style="position:absolute;left:0;top:0;height:9418320;width:6797040;" fillcolor="#000000" filled="t" stroked="f" coordsize="6797040,9418320" o:gfxdata="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sglu87sAAADc&#10;AAAADwAAAAAAAAABACAAAAAiAAAAZHJzL2Rvd25yZXYueG1sUEsBAhQAFAAAAAgAh07iQDMvBZ47&#10;AAAAOQAAABAAAAAAAAAAAQAgAAAACgEAAGRycy9zaGFwZXhtbC54bWxQSwUGAAAAAAYABgBbAQAA&#10;tAMAAAAA&#10;" path="m6797040,0l6784340,0,0,0,0,12700,0,9406890,0,9418320,6797040,9418320,6797040,9406890,12065,9406890,12065,12700,6784340,12700,6784340,9406255,6797040,9406255,6797040,0xe">
                  <v:fill on="t" focussize="0,0"/>
                  <v:stroke on="f"/>
                  <v:imagedata o:title=""/>
                  <o:lock v:ext="edit" aspectratio="f"/>
                  <v:textbox inset="0mm,0mm,0mm,0mm"/>
                </v:shape>
                <v:shape id="Image 163" o:spid="_x0000_s1026" o:spt="75" type="#_x0000_t75" style="position:absolute;left:584834;top:2065020;height:1733550;width:5510276;" filled="f" o:preferrelative="t" stroked="f" coordsize="21600,21600" o:gfxdata="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1Cre8AAAA&#10;3AAAAA8AAAAAAAAAAQAgAAAAIgAAAGRycy9kb3ducmV2LnhtbFBLAQIUABQAAAAIAIdO4kAzLwWe&#10;OwAAADkAAAAQAAAAAAAAAAEAIAAAAAsBAABkcnMvc2hhcGV4bWwueG1sUEsFBgAAAAAGAAYAWwEA&#10;ALUDAAAAAA==&#10;">
                  <v:fill on="f" focussize="0,0"/>
                  <v:stroke on="f"/>
                  <v:imagedata r:id="rId104" o:title=""/>
                  <o:lock v:ext="edit" aspectratio="f"/>
                </v:shape>
              </v:group>
            </w:pict>
          </mc:Fallback>
        </mc:AlternateContent>
      </w:r>
    </w:p>
    <w:p w14:paraId="00CDA060">
      <w:pPr>
        <w:pStyle w:val="11"/>
        <w:spacing w:before="252"/>
      </w:pPr>
    </w:p>
    <w:p w14:paraId="72C74FD7">
      <w:pPr>
        <w:pStyle w:val="8"/>
        <w:numPr>
          <w:ilvl w:val="0"/>
          <w:numId w:val="4"/>
        </w:numPr>
        <w:tabs>
          <w:tab w:val="left" w:pos="915"/>
        </w:tabs>
        <w:spacing w:before="0" w:after="0" w:line="240" w:lineRule="auto"/>
        <w:ind w:left="915" w:right="0" w:hanging="383"/>
        <w:jc w:val="left"/>
      </w:pPr>
      <w:r>
        <w:t>Social</w:t>
      </w:r>
      <w:r>
        <w:rPr>
          <w:spacing w:val="17"/>
        </w:rPr>
        <w:t xml:space="preserve"> </w:t>
      </w:r>
      <w:r>
        <w:rPr>
          <w:spacing w:val="-2"/>
        </w:rPr>
        <w:t>Inequality:</w:t>
      </w:r>
    </w:p>
    <w:p w14:paraId="4CBECDDA">
      <w:pPr>
        <w:pStyle w:val="11"/>
        <w:spacing w:before="168" w:line="278" w:lineRule="auto"/>
        <w:ind w:left="532" w:right="154" w:firstLine="360"/>
        <w:jc w:val="both"/>
      </w:pPr>
      <w:r>
        <w:t>The</w:t>
      </w:r>
      <w:r>
        <w:rPr>
          <w:spacing w:val="-15"/>
        </w:rPr>
        <w:t xml:space="preserve"> </w:t>
      </w:r>
      <w:r>
        <w:t>growth</w:t>
      </w:r>
      <w:r>
        <w:rPr>
          <w:spacing w:val="-15"/>
        </w:rPr>
        <w:t xml:space="preserve"> </w:t>
      </w:r>
      <w:r>
        <w:t>of</w:t>
      </w:r>
      <w:r>
        <w:rPr>
          <w:spacing w:val="-15"/>
        </w:rPr>
        <w:t xml:space="preserve"> </w:t>
      </w:r>
      <w:r>
        <w:t>health</w:t>
      </w:r>
      <w:r>
        <w:rPr>
          <w:spacing w:val="-15"/>
        </w:rPr>
        <w:t xml:space="preserve"> </w:t>
      </w:r>
      <w:r>
        <w:t>facilities</w:t>
      </w:r>
      <w:r>
        <w:rPr>
          <w:spacing w:val="-15"/>
        </w:rPr>
        <w:t xml:space="preserve"> </w:t>
      </w:r>
      <w:r>
        <w:t>has</w:t>
      </w:r>
      <w:r>
        <w:rPr>
          <w:spacing w:val="-15"/>
        </w:rPr>
        <w:t xml:space="preserve"> </w:t>
      </w:r>
      <w:r>
        <w:t>been</w:t>
      </w:r>
      <w:r>
        <w:rPr>
          <w:spacing w:val="-11"/>
        </w:rPr>
        <w:t xml:space="preserve"> </w:t>
      </w:r>
      <w:r>
        <w:t>highly</w:t>
      </w:r>
      <w:r>
        <w:rPr>
          <w:spacing w:val="-11"/>
        </w:rPr>
        <w:t xml:space="preserve"> </w:t>
      </w:r>
      <w:r>
        <w:t>imbalanced in</w:t>
      </w:r>
      <w:r>
        <w:rPr>
          <w:spacing w:val="-11"/>
        </w:rPr>
        <w:t xml:space="preserve"> </w:t>
      </w:r>
      <w:r>
        <w:t>India.</w:t>
      </w:r>
      <w:r>
        <w:rPr>
          <w:spacing w:val="-5"/>
        </w:rPr>
        <w:t xml:space="preserve"> </w:t>
      </w:r>
      <w:r>
        <w:t>Rural,</w:t>
      </w:r>
      <w:r>
        <w:rPr>
          <w:spacing w:val="-1"/>
        </w:rPr>
        <w:t xml:space="preserve"> </w:t>
      </w:r>
      <w:r>
        <w:t>hilly</w:t>
      </w:r>
      <w:r>
        <w:rPr>
          <w:spacing w:val="-15"/>
        </w:rPr>
        <w:t xml:space="preserve"> </w:t>
      </w:r>
      <w:r>
        <w:t>and</w:t>
      </w:r>
      <w:r>
        <w:rPr>
          <w:spacing w:val="-15"/>
        </w:rPr>
        <w:t xml:space="preserve"> </w:t>
      </w:r>
      <w:r>
        <w:t>remote</w:t>
      </w:r>
      <w:r>
        <w:rPr>
          <w:spacing w:val="-11"/>
        </w:rPr>
        <w:t xml:space="preserve"> </w:t>
      </w:r>
      <w:r>
        <w:t>areas of</w:t>
      </w:r>
      <w:r>
        <w:rPr>
          <w:spacing w:val="-15"/>
        </w:rPr>
        <w:t xml:space="preserve"> </w:t>
      </w:r>
      <w:r>
        <w:t>the</w:t>
      </w:r>
      <w:r>
        <w:rPr>
          <w:spacing w:val="-15"/>
        </w:rPr>
        <w:t xml:space="preserve"> </w:t>
      </w:r>
      <w:r>
        <w:t>country</w:t>
      </w:r>
      <w:r>
        <w:rPr>
          <w:spacing w:val="-15"/>
        </w:rPr>
        <w:t xml:space="preserve"> </w:t>
      </w:r>
      <w:r>
        <w:t>are</w:t>
      </w:r>
      <w:r>
        <w:rPr>
          <w:spacing w:val="-15"/>
        </w:rPr>
        <w:t xml:space="preserve"> </w:t>
      </w:r>
      <w:r>
        <w:t>under</w:t>
      </w:r>
      <w:r>
        <w:rPr>
          <w:spacing w:val="-7"/>
        </w:rPr>
        <w:t xml:space="preserve"> </w:t>
      </w:r>
      <w:r>
        <w:t>served</w:t>
      </w:r>
      <w:r>
        <w:rPr>
          <w:spacing w:val="-3"/>
        </w:rPr>
        <w:t xml:space="preserve"> </w:t>
      </w:r>
      <w:r>
        <w:t>while in</w:t>
      </w:r>
      <w:r>
        <w:rPr>
          <w:spacing w:val="-8"/>
        </w:rPr>
        <w:t xml:space="preserve"> </w:t>
      </w:r>
      <w:r>
        <w:t>urban</w:t>
      </w:r>
      <w:r>
        <w:rPr>
          <w:spacing w:val="-8"/>
        </w:rPr>
        <w:t xml:space="preserve"> </w:t>
      </w:r>
      <w:r>
        <w:t>areas</w:t>
      </w:r>
      <w:r>
        <w:rPr>
          <w:spacing w:val="-10"/>
        </w:rPr>
        <w:t xml:space="preserve"> </w:t>
      </w:r>
      <w:r>
        <w:t>and</w:t>
      </w:r>
      <w:r>
        <w:rPr>
          <w:spacing w:val="-4"/>
        </w:rPr>
        <w:t xml:space="preserve"> </w:t>
      </w:r>
      <w:r>
        <w:t>cities, health</w:t>
      </w:r>
      <w:r>
        <w:rPr>
          <w:spacing w:val="-7"/>
        </w:rPr>
        <w:t xml:space="preserve"> </w:t>
      </w:r>
      <w:r>
        <w:t>facility</w:t>
      </w:r>
      <w:r>
        <w:rPr>
          <w:spacing w:val="-3"/>
        </w:rPr>
        <w:t xml:space="preserve"> </w:t>
      </w:r>
      <w:r>
        <w:t>is</w:t>
      </w:r>
      <w:r>
        <w:rPr>
          <w:spacing w:val="-10"/>
        </w:rPr>
        <w:t xml:space="preserve"> </w:t>
      </w:r>
      <w:r>
        <w:t>well</w:t>
      </w:r>
      <w:r>
        <w:rPr>
          <w:spacing w:val="-8"/>
        </w:rPr>
        <w:t xml:space="preserve"> </w:t>
      </w:r>
      <w:r>
        <w:t>developed. The SC/ST and the poor people are far away from modern health service.</w:t>
      </w:r>
    </w:p>
    <w:p w14:paraId="73C3C9E1">
      <w:pPr>
        <w:pStyle w:val="11"/>
        <w:spacing w:before="41"/>
      </w:pPr>
    </w:p>
    <w:p w14:paraId="2307F9AB">
      <w:pPr>
        <w:pStyle w:val="11"/>
        <w:ind w:left="532"/>
      </w:pPr>
      <w:r>
        <w:t>The</w:t>
      </w:r>
      <w:r>
        <w:rPr>
          <w:spacing w:val="16"/>
        </w:rPr>
        <w:t xml:space="preserve"> </w:t>
      </w:r>
      <w:r>
        <w:t>table</w:t>
      </w:r>
      <w:r>
        <w:rPr>
          <w:spacing w:val="19"/>
        </w:rPr>
        <w:t xml:space="preserve"> </w:t>
      </w:r>
      <w:r>
        <w:t>shows</w:t>
      </w:r>
      <w:r>
        <w:rPr>
          <w:spacing w:val="21"/>
        </w:rPr>
        <w:t xml:space="preserve"> </w:t>
      </w:r>
      <w:r>
        <w:t>social</w:t>
      </w:r>
      <w:r>
        <w:rPr>
          <w:spacing w:val="25"/>
        </w:rPr>
        <w:t xml:space="preserve"> </w:t>
      </w:r>
      <w:r>
        <w:t>inequality</w:t>
      </w:r>
      <w:r>
        <w:rPr>
          <w:spacing w:val="19"/>
        </w:rPr>
        <w:t xml:space="preserve"> </w:t>
      </w:r>
      <w:r>
        <w:t>in</w:t>
      </w:r>
      <w:r>
        <w:rPr>
          <w:spacing w:val="19"/>
        </w:rPr>
        <w:t xml:space="preserve"> </w:t>
      </w:r>
      <w:r>
        <w:t>provision</w:t>
      </w:r>
      <w:r>
        <w:rPr>
          <w:spacing w:val="15"/>
        </w:rPr>
        <w:t xml:space="preserve"> </w:t>
      </w:r>
      <w:r>
        <w:t>of</w:t>
      </w:r>
      <w:r>
        <w:rPr>
          <w:spacing w:val="-2"/>
        </w:rPr>
        <w:t xml:space="preserve"> </w:t>
      </w:r>
      <w:r>
        <w:t>health</w:t>
      </w:r>
      <w:r>
        <w:rPr>
          <w:spacing w:val="29"/>
        </w:rPr>
        <w:t xml:space="preserve"> </w:t>
      </w:r>
      <w:r>
        <w:t>in</w:t>
      </w:r>
      <w:r>
        <w:rPr>
          <w:spacing w:val="14"/>
        </w:rPr>
        <w:t xml:space="preserve"> </w:t>
      </w:r>
      <w:r>
        <w:rPr>
          <w:spacing w:val="-2"/>
        </w:rPr>
        <w:t>India.</w:t>
      </w:r>
    </w:p>
    <w:p w14:paraId="55AE5429">
      <w:pPr>
        <w:pStyle w:val="11"/>
      </w:pPr>
    </w:p>
    <w:p w14:paraId="57C441CD">
      <w:pPr>
        <w:pStyle w:val="11"/>
      </w:pPr>
    </w:p>
    <w:p w14:paraId="536BB5C4">
      <w:pPr>
        <w:pStyle w:val="11"/>
      </w:pPr>
    </w:p>
    <w:p w14:paraId="4DF82C2A">
      <w:pPr>
        <w:pStyle w:val="11"/>
      </w:pPr>
    </w:p>
    <w:p w14:paraId="1C3E4F9F">
      <w:pPr>
        <w:pStyle w:val="11"/>
      </w:pPr>
    </w:p>
    <w:p w14:paraId="6325A2CF">
      <w:pPr>
        <w:pStyle w:val="11"/>
      </w:pPr>
    </w:p>
    <w:p w14:paraId="6BAE2460">
      <w:pPr>
        <w:pStyle w:val="11"/>
      </w:pPr>
    </w:p>
    <w:p w14:paraId="3672E1FA">
      <w:pPr>
        <w:pStyle w:val="11"/>
      </w:pPr>
    </w:p>
    <w:p w14:paraId="152C99D1">
      <w:pPr>
        <w:pStyle w:val="11"/>
      </w:pPr>
    </w:p>
    <w:p w14:paraId="31C312F8">
      <w:pPr>
        <w:pStyle w:val="11"/>
      </w:pPr>
    </w:p>
    <w:p w14:paraId="4E7EB6F3">
      <w:pPr>
        <w:pStyle w:val="11"/>
        <w:spacing w:before="157"/>
      </w:pPr>
    </w:p>
    <w:p w14:paraId="3C09EC76">
      <w:pPr>
        <w:pStyle w:val="8"/>
        <w:numPr>
          <w:ilvl w:val="0"/>
          <w:numId w:val="4"/>
        </w:numPr>
        <w:tabs>
          <w:tab w:val="left" w:pos="915"/>
        </w:tabs>
        <w:spacing w:before="0" w:after="0" w:line="240" w:lineRule="auto"/>
        <w:ind w:left="915" w:right="0" w:hanging="383"/>
        <w:jc w:val="left"/>
      </w:pPr>
      <w:r>
        <w:t>Shortage</w:t>
      </w:r>
      <w:r>
        <w:rPr>
          <w:spacing w:val="10"/>
        </w:rPr>
        <w:t xml:space="preserve"> </w:t>
      </w:r>
      <w:r>
        <w:t>of</w:t>
      </w:r>
      <w:r>
        <w:rPr>
          <w:spacing w:val="21"/>
        </w:rPr>
        <w:t xml:space="preserve"> </w:t>
      </w:r>
      <w:r>
        <w:t>Medical</w:t>
      </w:r>
      <w:r>
        <w:rPr>
          <w:spacing w:val="12"/>
        </w:rPr>
        <w:t xml:space="preserve"> </w:t>
      </w:r>
      <w:r>
        <w:rPr>
          <w:spacing w:val="-2"/>
        </w:rPr>
        <w:t>Personnel:</w:t>
      </w:r>
    </w:p>
    <w:p w14:paraId="5594C645">
      <w:pPr>
        <w:pStyle w:val="11"/>
        <w:spacing w:before="210" w:line="276" w:lineRule="auto"/>
        <w:ind w:left="532" w:right="122" w:firstLine="360"/>
        <w:jc w:val="both"/>
      </w:pPr>
      <w:r>
        <w:t>In India shortage</w:t>
      </w:r>
      <w:r>
        <w:rPr>
          <w:spacing w:val="-1"/>
        </w:rPr>
        <w:t xml:space="preserve"> </w:t>
      </w:r>
      <w:r>
        <w:t>of medical personnel like doctors, a nurse etc. is a basic problem in the health sector.</w:t>
      </w:r>
      <w:r>
        <w:rPr>
          <w:spacing w:val="69"/>
        </w:rPr>
        <w:t xml:space="preserve"> </w:t>
      </w:r>
      <w:r>
        <w:t>In 1999-2000, while there were only 5.5 doctors per 10,000 population in India,</w:t>
      </w:r>
      <w:r>
        <w:rPr>
          <w:spacing w:val="77"/>
        </w:rPr>
        <w:t xml:space="preserve"> </w:t>
      </w:r>
      <w:r>
        <w:t>the</w:t>
      </w:r>
      <w:r>
        <w:rPr>
          <w:spacing w:val="69"/>
        </w:rPr>
        <w:t xml:space="preserve"> </w:t>
      </w:r>
      <w:r>
        <w:t>same is 25 in</w:t>
      </w:r>
      <w:r>
        <w:rPr>
          <w:spacing w:val="-1"/>
        </w:rPr>
        <w:t xml:space="preserve"> </w:t>
      </w:r>
      <w:r>
        <w:t>the USA</w:t>
      </w:r>
      <w:r>
        <w:rPr>
          <w:spacing w:val="-2"/>
        </w:rPr>
        <w:t xml:space="preserve"> </w:t>
      </w:r>
      <w:r>
        <w:t>and 20 in</w:t>
      </w:r>
      <w:r>
        <w:rPr>
          <w:spacing w:val="-2"/>
        </w:rPr>
        <w:t xml:space="preserve"> </w:t>
      </w:r>
      <w:r>
        <w:t>China. Similarly</w:t>
      </w:r>
      <w:r>
        <w:rPr>
          <w:spacing w:val="-2"/>
        </w:rPr>
        <w:t xml:space="preserve"> </w:t>
      </w:r>
      <w:r>
        <w:t>the number of</w:t>
      </w:r>
      <w:r>
        <w:rPr>
          <w:spacing w:val="-5"/>
        </w:rPr>
        <w:t xml:space="preserve"> </w:t>
      </w:r>
      <w:r>
        <w:t>hospitals and dispensaries is insufficient in comparison to our vast population</w:t>
      </w:r>
      <w:r>
        <w:rPr>
          <w:color w:val="424142"/>
        </w:rPr>
        <w:t>.</w:t>
      </w:r>
    </w:p>
    <w:p w14:paraId="569E2AA5">
      <w:pPr>
        <w:pStyle w:val="11"/>
        <w:spacing w:before="37"/>
      </w:pPr>
    </w:p>
    <w:p w14:paraId="431048EE">
      <w:pPr>
        <w:pStyle w:val="8"/>
        <w:numPr>
          <w:ilvl w:val="0"/>
          <w:numId w:val="4"/>
        </w:numPr>
        <w:tabs>
          <w:tab w:val="left" w:pos="915"/>
        </w:tabs>
        <w:spacing w:before="0" w:after="0" w:line="240" w:lineRule="auto"/>
        <w:ind w:left="915" w:right="0" w:hanging="383"/>
        <w:jc w:val="left"/>
      </w:pPr>
      <w:r>
        <w:t>Medical</w:t>
      </w:r>
      <w:r>
        <w:rPr>
          <w:spacing w:val="9"/>
        </w:rPr>
        <w:t xml:space="preserve"> </w:t>
      </w:r>
      <w:r>
        <w:rPr>
          <w:spacing w:val="-2"/>
        </w:rPr>
        <w:t>Research:</w:t>
      </w:r>
    </w:p>
    <w:p w14:paraId="6923C9AB">
      <w:pPr>
        <w:pStyle w:val="11"/>
        <w:spacing w:before="216" w:line="273" w:lineRule="auto"/>
        <w:ind w:left="532" w:right="155" w:firstLine="360"/>
        <w:jc w:val="both"/>
      </w:pPr>
      <w:r>
        <w:t>Medical</w:t>
      </w:r>
      <w:r>
        <w:rPr>
          <w:spacing w:val="-5"/>
        </w:rPr>
        <w:t xml:space="preserve"> </w:t>
      </w:r>
      <w:r>
        <w:t>research in the country</w:t>
      </w:r>
      <w:r>
        <w:rPr>
          <w:spacing w:val="-5"/>
        </w:rPr>
        <w:t xml:space="preserve"> </w:t>
      </w:r>
      <w:r>
        <w:t>needs to be focused on drugs and vaccines for tropical</w:t>
      </w:r>
      <w:r>
        <w:rPr>
          <w:spacing w:val="-5"/>
        </w:rPr>
        <w:t xml:space="preserve"> </w:t>
      </w:r>
      <w:r>
        <w:t>diseases which</w:t>
      </w:r>
      <w:r>
        <w:rPr>
          <w:spacing w:val="-15"/>
        </w:rPr>
        <w:t xml:space="preserve"> </w:t>
      </w:r>
      <w:r>
        <w:t>are</w:t>
      </w:r>
      <w:r>
        <w:rPr>
          <w:spacing w:val="-14"/>
        </w:rPr>
        <w:t xml:space="preserve"> </w:t>
      </w:r>
      <w:r>
        <w:t>normally</w:t>
      </w:r>
      <w:r>
        <w:rPr>
          <w:spacing w:val="-7"/>
        </w:rPr>
        <w:t xml:space="preserve"> </w:t>
      </w:r>
      <w:r>
        <w:t>neglected</w:t>
      </w:r>
      <w:r>
        <w:rPr>
          <w:spacing w:val="-7"/>
        </w:rPr>
        <w:t xml:space="preserve"> </w:t>
      </w:r>
      <w:r>
        <w:t>by</w:t>
      </w:r>
      <w:r>
        <w:rPr>
          <w:spacing w:val="-13"/>
        </w:rPr>
        <w:t xml:space="preserve"> </w:t>
      </w:r>
      <w:r>
        <w:t>international</w:t>
      </w:r>
      <w:r>
        <w:rPr>
          <w:spacing w:val="-15"/>
        </w:rPr>
        <w:t xml:space="preserve"> </w:t>
      </w:r>
      <w:r>
        <w:t>pharmaceutical</w:t>
      </w:r>
      <w:r>
        <w:rPr>
          <w:spacing w:val="-15"/>
        </w:rPr>
        <w:t xml:space="preserve"> </w:t>
      </w:r>
      <w:r>
        <w:t>companies</w:t>
      </w:r>
      <w:r>
        <w:rPr>
          <w:spacing w:val="-5"/>
        </w:rPr>
        <w:t xml:space="preserve"> </w:t>
      </w:r>
      <w:r>
        <w:t>on</w:t>
      </w:r>
      <w:r>
        <w:rPr>
          <w:spacing w:val="-7"/>
        </w:rPr>
        <w:t xml:space="preserve"> </w:t>
      </w:r>
      <w:r>
        <w:t>account</w:t>
      </w:r>
      <w:r>
        <w:rPr>
          <w:spacing w:val="-3"/>
        </w:rPr>
        <w:t xml:space="preserve"> </w:t>
      </w:r>
      <w:r>
        <w:t>of</w:t>
      </w:r>
      <w:r>
        <w:rPr>
          <w:spacing w:val="-15"/>
        </w:rPr>
        <w:t xml:space="preserve"> </w:t>
      </w:r>
      <w:r>
        <w:t>their limited profitability potential. The National Health Policy 2002 suggests to allocate more funds to boost medical research in this direction</w:t>
      </w:r>
      <w:r>
        <w:rPr>
          <w:color w:val="424142"/>
        </w:rPr>
        <w:t>.</w:t>
      </w:r>
    </w:p>
    <w:p w14:paraId="196BF082">
      <w:pPr>
        <w:pStyle w:val="11"/>
        <w:spacing w:before="61"/>
      </w:pPr>
    </w:p>
    <w:p w14:paraId="5BE64147">
      <w:pPr>
        <w:pStyle w:val="8"/>
        <w:numPr>
          <w:ilvl w:val="0"/>
          <w:numId w:val="4"/>
        </w:numPr>
        <w:tabs>
          <w:tab w:val="left" w:pos="915"/>
        </w:tabs>
        <w:spacing w:before="0" w:after="0" w:line="240" w:lineRule="auto"/>
        <w:ind w:left="915" w:right="0" w:hanging="383"/>
        <w:jc w:val="left"/>
      </w:pPr>
      <w:r>
        <w:t>Expensive</w:t>
      </w:r>
      <w:r>
        <w:rPr>
          <w:spacing w:val="26"/>
        </w:rPr>
        <w:t xml:space="preserve"> </w:t>
      </w:r>
      <w:r>
        <w:t>Health</w:t>
      </w:r>
      <w:r>
        <w:rPr>
          <w:spacing w:val="32"/>
        </w:rPr>
        <w:t xml:space="preserve"> </w:t>
      </w:r>
      <w:r>
        <w:rPr>
          <w:spacing w:val="-2"/>
        </w:rPr>
        <w:t>Service:</w:t>
      </w:r>
    </w:p>
    <w:p w14:paraId="12ED233D">
      <w:pPr>
        <w:pStyle w:val="11"/>
        <w:spacing w:before="24" w:line="276" w:lineRule="auto"/>
        <w:ind w:left="532" w:right="140" w:firstLine="360"/>
        <w:jc w:val="both"/>
      </w:pPr>
      <w:r>
        <w:t>In India, health services especially</w:t>
      </w:r>
      <w:r>
        <w:rPr>
          <w:spacing w:val="40"/>
        </w:rPr>
        <w:t xml:space="preserve"> </w:t>
      </w:r>
      <w:r>
        <w:t>allopathic are quite expensive.</w:t>
      </w:r>
      <w:r>
        <w:rPr>
          <w:spacing w:val="40"/>
        </w:rPr>
        <w:t xml:space="preserve"> </w:t>
      </w:r>
      <w:r>
        <w:t>It hits hard the common</w:t>
      </w:r>
      <w:r>
        <w:rPr>
          <w:spacing w:val="40"/>
        </w:rPr>
        <w:t xml:space="preserve"> </w:t>
      </w:r>
      <w:r>
        <w:t>man. Prices of various essential drugs have gone up. Therefore more emphasis should be givento the alternative systems of medicine. Ayurveda, Unani and Homeopathy</w:t>
      </w:r>
      <w:r>
        <w:rPr>
          <w:spacing w:val="-4"/>
        </w:rPr>
        <w:t xml:space="preserve"> </w:t>
      </w:r>
      <w:r>
        <w:t>systems are less costly and will</w:t>
      </w:r>
      <w:r>
        <w:rPr>
          <w:spacing w:val="-4"/>
        </w:rPr>
        <w:t xml:space="preserve"> </w:t>
      </w:r>
      <w:r>
        <w:t>serve</w:t>
      </w:r>
      <w:r>
        <w:rPr>
          <w:spacing w:val="-1"/>
        </w:rPr>
        <w:t xml:space="preserve"> </w:t>
      </w:r>
      <w:r>
        <w:t>the</w:t>
      </w:r>
      <w:r>
        <w:rPr>
          <w:spacing w:val="-1"/>
        </w:rPr>
        <w:t xml:space="preserve"> </w:t>
      </w:r>
      <w:r>
        <w:t>common man in better</w:t>
      </w:r>
      <w:r>
        <w:rPr>
          <w:spacing w:val="-3"/>
        </w:rPr>
        <w:t xml:space="preserve"> </w:t>
      </w:r>
      <w:r>
        <w:t>way. Concluding the</w:t>
      </w:r>
      <w:r>
        <w:rPr>
          <w:spacing w:val="-1"/>
        </w:rPr>
        <w:t xml:space="preserve"> </w:t>
      </w:r>
      <w:r>
        <w:t>health</w:t>
      </w:r>
      <w:r>
        <w:rPr>
          <w:spacing w:val="-5"/>
        </w:rPr>
        <w:t xml:space="preserve"> </w:t>
      </w:r>
      <w:r>
        <w:t>system</w:t>
      </w:r>
      <w:r>
        <w:rPr>
          <w:spacing w:val="-5"/>
        </w:rPr>
        <w:t xml:space="preserve"> </w:t>
      </w:r>
      <w:r>
        <w:t>has many</w:t>
      </w:r>
      <w:r>
        <w:rPr>
          <w:spacing w:val="-10"/>
        </w:rPr>
        <w:t xml:space="preserve"> </w:t>
      </w:r>
      <w:r>
        <w:t>problems. These problems can be overcome by effective planning and allocating</w:t>
      </w:r>
      <w:r>
        <w:rPr>
          <w:spacing w:val="40"/>
        </w:rPr>
        <w:t xml:space="preserve"> </w:t>
      </w:r>
      <w:r>
        <w:t>more funds.</w:t>
      </w:r>
    </w:p>
    <w:p w14:paraId="0A7184BB">
      <w:pPr>
        <w:pStyle w:val="11"/>
        <w:spacing w:after="0" w:line="276" w:lineRule="auto"/>
        <w:jc w:val="both"/>
        <w:sectPr>
          <w:pgSz w:w="11960" w:h="16880"/>
          <w:pgMar w:top="1540" w:right="850" w:bottom="780" w:left="850" w:header="0" w:footer="587" w:gutter="0"/>
          <w:cols w:space="720" w:num="1"/>
        </w:sectPr>
      </w:pPr>
    </w:p>
    <w:p w14:paraId="3F1C7FC8">
      <w:pPr>
        <w:pStyle w:val="11"/>
        <w:rPr>
          <w:sz w:val="28"/>
        </w:rPr>
      </w:pPr>
      <w:r>
        <w:rPr>
          <w:sz w:val="28"/>
        </w:rPr>
        <mc:AlternateContent>
          <mc:Choice Requires="wps">
            <w:drawing>
              <wp:anchor distT="0" distB="0" distL="0" distR="0" simplePos="0" relativeHeight="251689984" behindDoc="1" locked="0" layoutInCell="1" allowOverlap="1">
                <wp:simplePos x="0" y="0"/>
                <wp:positionH relativeFrom="page">
                  <wp:posOffset>433070</wp:posOffset>
                </wp:positionH>
                <wp:positionV relativeFrom="page">
                  <wp:posOffset>989965</wp:posOffset>
                </wp:positionV>
                <wp:extent cx="6797040" cy="9418320"/>
                <wp:effectExtent l="0" t="0" r="0" b="0"/>
                <wp:wrapNone/>
                <wp:docPr id="164" name="Graphic 164"/>
                <wp:cNvGraphicFramePr/>
                <a:graphic xmlns:a="http://schemas.openxmlformats.org/drawingml/2006/main">
                  <a:graphicData uri="http://schemas.microsoft.com/office/word/2010/wordprocessingShape">
                    <wps:wsp>
                      <wps:cNvSpPr/>
                      <wps:spPr>
                        <a:xfrm>
                          <a:off x="0" y="0"/>
                          <a:ext cx="6797040" cy="9418320"/>
                        </a:xfrm>
                        <a:custGeom>
                          <a:avLst/>
                          <a:gdLst/>
                          <a:ahLst/>
                          <a:cxnLst/>
                          <a:rect l="l" t="t" r="r" b="b"/>
                          <a:pathLst>
                            <a:path w="6797040" h="9418320">
                              <a:moveTo>
                                <a:pt x="6797040" y="0"/>
                              </a:moveTo>
                              <a:lnTo>
                                <a:pt x="6784340" y="0"/>
                              </a:lnTo>
                              <a:lnTo>
                                <a:pt x="0" y="0"/>
                              </a:lnTo>
                              <a:lnTo>
                                <a:pt x="0" y="12700"/>
                              </a:lnTo>
                              <a:lnTo>
                                <a:pt x="0" y="9406890"/>
                              </a:lnTo>
                              <a:lnTo>
                                <a:pt x="0" y="9418320"/>
                              </a:lnTo>
                              <a:lnTo>
                                <a:pt x="6797040" y="9418320"/>
                              </a:lnTo>
                              <a:lnTo>
                                <a:pt x="6797040" y="9406890"/>
                              </a:lnTo>
                              <a:lnTo>
                                <a:pt x="12065" y="9406890"/>
                              </a:lnTo>
                              <a:lnTo>
                                <a:pt x="12065" y="12700"/>
                              </a:lnTo>
                              <a:lnTo>
                                <a:pt x="6784340" y="12700"/>
                              </a:lnTo>
                              <a:lnTo>
                                <a:pt x="6784340" y="9406255"/>
                              </a:lnTo>
                              <a:lnTo>
                                <a:pt x="6797040" y="9406255"/>
                              </a:lnTo>
                              <a:lnTo>
                                <a:pt x="6797040" y="0"/>
                              </a:lnTo>
                              <a:close/>
                            </a:path>
                          </a:pathLst>
                        </a:custGeom>
                        <a:solidFill>
                          <a:srgbClr val="000000"/>
                        </a:solidFill>
                      </wps:spPr>
                      <wps:bodyPr wrap="square" lIns="0" tIns="0" rIns="0" bIns="0" rtlCol="0">
                        <a:noAutofit/>
                      </wps:bodyPr>
                    </wps:wsp>
                  </a:graphicData>
                </a:graphic>
              </wp:anchor>
            </w:drawing>
          </mc:Choice>
          <mc:Fallback>
            <w:pict>
              <v:shape id="Graphic 164" o:spid="_x0000_s1026" o:spt="100" style="position:absolute;left:0pt;margin-left:34.1pt;margin-top:77.95pt;height:741.6pt;width:535.2pt;mso-position-horizontal-relative:page;mso-position-vertical-relative:page;z-index:-251626496;mso-width-relative:page;mso-height-relative:page;" fillcolor="#000000" filled="t" stroked="f" coordsize="6797040,9418320" o:gfxdata="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" path="m6797040,0l6784340,0,0,0,0,12700,0,9406890,0,9418320,6797040,9418320,6797040,9406890,12065,9406890,12065,12700,6784340,12700,6784340,9406255,6797040,9406255,6797040,0xe">
                <v:fill on="t" focussize="0,0"/>
                <v:stroke on="f"/>
                <v:imagedata o:title=""/>
                <o:lock v:ext="edit" aspectratio="f"/>
                <v:textbox inset="0mm,0mm,0mm,0mm"/>
              </v:shape>
            </w:pict>
          </mc:Fallback>
        </mc:AlternateContent>
      </w:r>
    </w:p>
    <w:p w14:paraId="6CB6D8DB">
      <w:pPr>
        <w:pStyle w:val="11"/>
        <w:spacing w:before="130"/>
        <w:rPr>
          <w:sz w:val="28"/>
        </w:rPr>
      </w:pPr>
    </w:p>
    <w:p w14:paraId="6891192A">
      <w:pPr>
        <w:pStyle w:val="5"/>
        <w:spacing w:before="1"/>
        <w:ind w:left="489"/>
      </w:pPr>
      <w:r>
        <w:t>STEPS</w:t>
      </w:r>
      <w:r>
        <w:rPr>
          <w:spacing w:val="8"/>
        </w:rPr>
        <w:t xml:space="preserve"> </w:t>
      </w:r>
      <w:r>
        <w:t>TO</w:t>
      </w:r>
      <w:r>
        <w:rPr>
          <w:spacing w:val="12"/>
        </w:rPr>
        <w:t xml:space="preserve"> </w:t>
      </w:r>
      <w:r>
        <w:t>INCREASE</w:t>
      </w:r>
      <w:r>
        <w:rPr>
          <w:spacing w:val="28"/>
        </w:rPr>
        <w:t xml:space="preserve"> </w:t>
      </w:r>
      <w:r>
        <w:t>HEALTH</w:t>
      </w:r>
      <w:r>
        <w:rPr>
          <w:spacing w:val="9"/>
        </w:rPr>
        <w:t xml:space="preserve"> </w:t>
      </w:r>
      <w:r>
        <w:rPr>
          <w:spacing w:val="-2"/>
        </w:rPr>
        <w:t>SERVICES</w:t>
      </w:r>
    </w:p>
    <w:p w14:paraId="18CFB135">
      <w:pPr>
        <w:pStyle w:val="11"/>
        <w:spacing w:before="94" w:line="273" w:lineRule="auto"/>
        <w:ind w:left="532" w:right="129" w:firstLine="360"/>
        <w:jc w:val="both"/>
      </w:pPr>
      <w:r>
        <w:t>Improving medical</w:t>
      </w:r>
      <w:r>
        <w:rPr>
          <w:spacing w:val="-1"/>
        </w:rPr>
        <w:t xml:space="preserve"> </w:t>
      </w:r>
      <w:r>
        <w:t>facilities in</w:t>
      </w:r>
      <w:r>
        <w:rPr>
          <w:spacing w:val="-1"/>
        </w:rPr>
        <w:t xml:space="preserve"> </w:t>
      </w:r>
      <w:r>
        <w:t>rural</w:t>
      </w:r>
      <w:r>
        <w:rPr>
          <w:spacing w:val="-6"/>
        </w:rPr>
        <w:t xml:space="preserve"> </w:t>
      </w:r>
      <w:r>
        <w:t>areas is crucial</w:t>
      </w:r>
      <w:r>
        <w:rPr>
          <w:spacing w:val="-6"/>
        </w:rPr>
        <w:t xml:space="preserve"> </w:t>
      </w:r>
      <w:r>
        <w:t>to ensure</w:t>
      </w:r>
      <w:r>
        <w:rPr>
          <w:spacing w:val="-2"/>
        </w:rPr>
        <w:t xml:space="preserve"> </w:t>
      </w:r>
      <w:r>
        <w:t>that people living in</w:t>
      </w:r>
      <w:r>
        <w:rPr>
          <w:spacing w:val="-1"/>
        </w:rPr>
        <w:t xml:space="preserve"> </w:t>
      </w:r>
      <w:r>
        <w:t>remote</w:t>
      </w:r>
      <w:r>
        <w:rPr>
          <w:spacing w:val="-2"/>
        </w:rPr>
        <w:t xml:space="preserve"> </w:t>
      </w:r>
      <w:r>
        <w:t>areas have</w:t>
      </w:r>
      <w:r>
        <w:rPr>
          <w:spacing w:val="-10"/>
        </w:rPr>
        <w:t xml:space="preserve"> </w:t>
      </w:r>
      <w:r>
        <w:t>access</w:t>
      </w:r>
      <w:r>
        <w:rPr>
          <w:spacing w:val="-10"/>
        </w:rPr>
        <w:t xml:space="preserve"> </w:t>
      </w:r>
      <w:r>
        <w:t>to</w:t>
      </w:r>
      <w:r>
        <w:rPr>
          <w:spacing w:val="-8"/>
        </w:rPr>
        <w:t xml:space="preserve"> </w:t>
      </w:r>
      <w:r>
        <w:t>quality</w:t>
      </w:r>
      <w:r>
        <w:rPr>
          <w:spacing w:val="-7"/>
        </w:rPr>
        <w:t xml:space="preserve"> </w:t>
      </w:r>
      <w:r>
        <w:t>healthcare</w:t>
      </w:r>
      <w:r>
        <w:rPr>
          <w:spacing w:val="-2"/>
        </w:rPr>
        <w:t xml:space="preserve"> </w:t>
      </w:r>
      <w:r>
        <w:t>services.</w:t>
      </w:r>
      <w:r>
        <w:rPr>
          <w:spacing w:val="-5"/>
        </w:rPr>
        <w:t xml:space="preserve"> </w:t>
      </w:r>
      <w:r>
        <w:t>Here</w:t>
      </w:r>
      <w:r>
        <w:rPr>
          <w:spacing w:val="-9"/>
        </w:rPr>
        <w:t xml:space="preserve"> </w:t>
      </w:r>
      <w:r>
        <w:t>are</w:t>
      </w:r>
      <w:r>
        <w:rPr>
          <w:spacing w:val="-15"/>
        </w:rPr>
        <w:t xml:space="preserve"> </w:t>
      </w:r>
      <w:r>
        <w:t>some measures</w:t>
      </w:r>
      <w:r>
        <w:rPr>
          <w:spacing w:val="-9"/>
        </w:rPr>
        <w:t xml:space="preserve"> </w:t>
      </w:r>
      <w:r>
        <w:t>that can</w:t>
      </w:r>
      <w:r>
        <w:rPr>
          <w:spacing w:val="-15"/>
        </w:rPr>
        <w:t xml:space="preserve"> </w:t>
      </w:r>
      <w:r>
        <w:t>help</w:t>
      </w:r>
      <w:r>
        <w:rPr>
          <w:spacing w:val="-2"/>
        </w:rPr>
        <w:t xml:space="preserve"> </w:t>
      </w:r>
      <w:r>
        <w:t>to</w:t>
      </w:r>
      <w:r>
        <w:rPr>
          <w:spacing w:val="-8"/>
        </w:rPr>
        <w:t xml:space="preserve"> </w:t>
      </w:r>
      <w:r>
        <w:t>improve medical facilities in rural areas:</w:t>
      </w:r>
    </w:p>
    <w:p w14:paraId="629E5303">
      <w:pPr>
        <w:pStyle w:val="13"/>
        <w:numPr>
          <w:ilvl w:val="1"/>
          <w:numId w:val="4"/>
        </w:numPr>
        <w:tabs>
          <w:tab w:val="left" w:pos="1263"/>
        </w:tabs>
        <w:spacing w:before="132" w:after="0" w:line="273" w:lineRule="auto"/>
        <w:ind w:left="1263" w:right="156" w:hanging="365"/>
        <w:jc w:val="both"/>
        <w:rPr>
          <w:sz w:val="24"/>
        </w:rPr>
      </w:pPr>
      <w:r>
        <w:rPr>
          <w:sz w:val="24"/>
        </w:rPr>
        <w:t>Building and upgrading healthcare infrastructure:</w:t>
      </w:r>
      <w:r>
        <w:rPr>
          <w:spacing w:val="-5"/>
          <w:sz w:val="24"/>
        </w:rPr>
        <w:t xml:space="preserve"> </w:t>
      </w:r>
      <w:r>
        <w:rPr>
          <w:sz w:val="24"/>
        </w:rPr>
        <w:t>This includes constructing new hospitals, health</w:t>
      </w:r>
      <w:r>
        <w:rPr>
          <w:spacing w:val="-7"/>
          <w:sz w:val="24"/>
        </w:rPr>
        <w:t xml:space="preserve"> </w:t>
      </w:r>
      <w:r>
        <w:rPr>
          <w:sz w:val="24"/>
        </w:rPr>
        <w:t>centers, and</w:t>
      </w:r>
      <w:r>
        <w:rPr>
          <w:spacing w:val="-2"/>
          <w:sz w:val="24"/>
        </w:rPr>
        <w:t xml:space="preserve"> </w:t>
      </w:r>
      <w:r>
        <w:rPr>
          <w:sz w:val="24"/>
        </w:rPr>
        <w:t>clinics, as</w:t>
      </w:r>
      <w:r>
        <w:rPr>
          <w:spacing w:val="-4"/>
          <w:sz w:val="24"/>
        </w:rPr>
        <w:t xml:space="preserve"> </w:t>
      </w:r>
      <w:r>
        <w:rPr>
          <w:sz w:val="24"/>
        </w:rPr>
        <w:t>well</w:t>
      </w:r>
      <w:r>
        <w:rPr>
          <w:spacing w:val="-7"/>
          <w:sz w:val="24"/>
        </w:rPr>
        <w:t xml:space="preserve"> </w:t>
      </w:r>
      <w:r>
        <w:rPr>
          <w:sz w:val="24"/>
        </w:rPr>
        <w:t>as</w:t>
      </w:r>
      <w:r>
        <w:rPr>
          <w:spacing w:val="-4"/>
          <w:sz w:val="24"/>
        </w:rPr>
        <w:t xml:space="preserve"> </w:t>
      </w:r>
      <w:r>
        <w:rPr>
          <w:sz w:val="24"/>
        </w:rPr>
        <w:t>renovating</w:t>
      </w:r>
      <w:r>
        <w:rPr>
          <w:spacing w:val="-2"/>
          <w:sz w:val="24"/>
        </w:rPr>
        <w:t xml:space="preserve"> </w:t>
      </w:r>
      <w:r>
        <w:rPr>
          <w:sz w:val="24"/>
        </w:rPr>
        <w:t>and</w:t>
      </w:r>
      <w:r>
        <w:rPr>
          <w:spacing w:val="-2"/>
          <w:sz w:val="24"/>
        </w:rPr>
        <w:t xml:space="preserve"> </w:t>
      </w:r>
      <w:r>
        <w:rPr>
          <w:sz w:val="24"/>
        </w:rPr>
        <w:t>upgrading</w:t>
      </w:r>
      <w:r>
        <w:rPr>
          <w:spacing w:val="-2"/>
          <w:sz w:val="24"/>
        </w:rPr>
        <w:t xml:space="preserve"> </w:t>
      </w:r>
      <w:r>
        <w:rPr>
          <w:sz w:val="24"/>
        </w:rPr>
        <w:t>existing</w:t>
      </w:r>
      <w:r>
        <w:rPr>
          <w:spacing w:val="-2"/>
          <w:sz w:val="24"/>
        </w:rPr>
        <w:t xml:space="preserve"> </w:t>
      </w:r>
      <w:r>
        <w:rPr>
          <w:sz w:val="24"/>
        </w:rPr>
        <w:t>ones. This</w:t>
      </w:r>
      <w:r>
        <w:rPr>
          <w:spacing w:val="-4"/>
          <w:sz w:val="24"/>
        </w:rPr>
        <w:t xml:space="preserve"> </w:t>
      </w:r>
      <w:r>
        <w:rPr>
          <w:sz w:val="24"/>
        </w:rPr>
        <w:t>will</w:t>
      </w:r>
      <w:r>
        <w:rPr>
          <w:spacing w:val="-1"/>
          <w:sz w:val="24"/>
        </w:rPr>
        <w:t xml:space="preserve"> </w:t>
      </w:r>
      <w:r>
        <w:rPr>
          <w:sz w:val="24"/>
        </w:rPr>
        <w:t>help to improve the availability and quality</w:t>
      </w:r>
      <w:r>
        <w:rPr>
          <w:spacing w:val="-2"/>
          <w:sz w:val="24"/>
        </w:rPr>
        <w:t xml:space="preserve"> </w:t>
      </w:r>
      <w:r>
        <w:rPr>
          <w:sz w:val="24"/>
        </w:rPr>
        <w:t>of medical facilities in rural</w:t>
      </w:r>
      <w:r>
        <w:rPr>
          <w:spacing w:val="-2"/>
          <w:sz w:val="24"/>
        </w:rPr>
        <w:t xml:space="preserve"> </w:t>
      </w:r>
      <w:r>
        <w:rPr>
          <w:sz w:val="24"/>
        </w:rPr>
        <w:t>areas.</w:t>
      </w:r>
    </w:p>
    <w:p w14:paraId="4D860339">
      <w:pPr>
        <w:pStyle w:val="11"/>
        <w:spacing w:before="47"/>
      </w:pPr>
    </w:p>
    <w:p w14:paraId="51DD62E1">
      <w:pPr>
        <w:pStyle w:val="13"/>
        <w:numPr>
          <w:ilvl w:val="1"/>
          <w:numId w:val="4"/>
        </w:numPr>
        <w:tabs>
          <w:tab w:val="left" w:pos="1263"/>
        </w:tabs>
        <w:spacing w:before="0" w:after="0" w:line="276" w:lineRule="auto"/>
        <w:ind w:left="1263" w:right="141" w:hanging="365"/>
        <w:jc w:val="both"/>
        <w:rPr>
          <w:sz w:val="24"/>
        </w:rPr>
      </w:pPr>
      <w:r>
        <w:rPr>
          <w:sz w:val="24"/>
        </w:rPr>
        <w:t>Recruiting and training more healthcare professionals: Rural areas often suffer from a shortage of doctors, nurses, and other healthcare professionals. Governments can provide incentives to attract healthcare professionals to rural</w:t>
      </w:r>
      <w:r>
        <w:rPr>
          <w:spacing w:val="-6"/>
          <w:sz w:val="24"/>
        </w:rPr>
        <w:t xml:space="preserve"> </w:t>
      </w:r>
      <w:r>
        <w:rPr>
          <w:sz w:val="24"/>
        </w:rPr>
        <w:t>areas and provide training programs to upgrade their skills</w:t>
      </w:r>
    </w:p>
    <w:p w14:paraId="3F2FAFB7">
      <w:pPr>
        <w:pStyle w:val="11"/>
        <w:spacing w:before="54"/>
      </w:pPr>
    </w:p>
    <w:p w14:paraId="4B141363">
      <w:pPr>
        <w:pStyle w:val="13"/>
        <w:numPr>
          <w:ilvl w:val="1"/>
          <w:numId w:val="4"/>
        </w:numPr>
        <w:tabs>
          <w:tab w:val="left" w:pos="1263"/>
        </w:tabs>
        <w:spacing w:before="0" w:after="0" w:line="276" w:lineRule="auto"/>
        <w:ind w:left="1263" w:right="157" w:hanging="365"/>
        <w:jc w:val="both"/>
        <w:rPr>
          <w:sz w:val="24"/>
        </w:rPr>
      </w:pPr>
      <w:r>
        <w:rPr>
          <w:sz w:val="24"/>
        </w:rPr>
        <w:t>Providing telemedicine facilities: Telemedicine can be used to connect rural healthcare facilities</w:t>
      </w:r>
      <w:r>
        <w:rPr>
          <w:spacing w:val="-15"/>
          <w:sz w:val="24"/>
        </w:rPr>
        <w:t xml:space="preserve"> </w:t>
      </w:r>
      <w:r>
        <w:rPr>
          <w:sz w:val="24"/>
        </w:rPr>
        <w:t>with</w:t>
      </w:r>
      <w:r>
        <w:rPr>
          <w:spacing w:val="-15"/>
          <w:sz w:val="24"/>
        </w:rPr>
        <w:t xml:space="preserve"> </w:t>
      </w:r>
      <w:r>
        <w:rPr>
          <w:sz w:val="24"/>
        </w:rPr>
        <w:t>urban</w:t>
      </w:r>
      <w:r>
        <w:rPr>
          <w:spacing w:val="-15"/>
          <w:sz w:val="24"/>
        </w:rPr>
        <w:t xml:space="preserve"> </w:t>
      </w:r>
      <w:r>
        <w:rPr>
          <w:sz w:val="24"/>
        </w:rPr>
        <w:t>hospitals,</w:t>
      </w:r>
      <w:r>
        <w:rPr>
          <w:spacing w:val="-15"/>
          <w:sz w:val="24"/>
        </w:rPr>
        <w:t xml:space="preserve"> </w:t>
      </w:r>
      <w:r>
        <w:rPr>
          <w:sz w:val="24"/>
        </w:rPr>
        <w:t>allowing</w:t>
      </w:r>
      <w:r>
        <w:rPr>
          <w:spacing w:val="-15"/>
          <w:sz w:val="24"/>
        </w:rPr>
        <w:t xml:space="preserve"> </w:t>
      </w:r>
      <w:r>
        <w:rPr>
          <w:sz w:val="24"/>
        </w:rPr>
        <w:t>doctors</w:t>
      </w:r>
      <w:r>
        <w:rPr>
          <w:spacing w:val="-15"/>
          <w:sz w:val="24"/>
        </w:rPr>
        <w:t xml:space="preserve"> </w:t>
      </w:r>
      <w:r>
        <w:rPr>
          <w:sz w:val="24"/>
        </w:rPr>
        <w:t>and</w:t>
      </w:r>
      <w:r>
        <w:rPr>
          <w:spacing w:val="-15"/>
          <w:sz w:val="24"/>
        </w:rPr>
        <w:t xml:space="preserve"> </w:t>
      </w:r>
      <w:r>
        <w:rPr>
          <w:sz w:val="24"/>
        </w:rPr>
        <w:t>specialists</w:t>
      </w:r>
      <w:r>
        <w:rPr>
          <w:spacing w:val="-15"/>
          <w:sz w:val="24"/>
        </w:rPr>
        <w:t xml:space="preserve"> </w:t>
      </w:r>
      <w:r>
        <w:rPr>
          <w:sz w:val="24"/>
        </w:rPr>
        <w:t>to</w:t>
      </w:r>
      <w:r>
        <w:rPr>
          <w:spacing w:val="-15"/>
          <w:sz w:val="24"/>
        </w:rPr>
        <w:t xml:space="preserve"> </w:t>
      </w:r>
      <w:r>
        <w:rPr>
          <w:sz w:val="24"/>
        </w:rPr>
        <w:t>remotely</w:t>
      </w:r>
      <w:r>
        <w:rPr>
          <w:spacing w:val="-15"/>
          <w:sz w:val="24"/>
        </w:rPr>
        <w:t xml:space="preserve"> </w:t>
      </w:r>
      <w:r>
        <w:rPr>
          <w:sz w:val="24"/>
        </w:rPr>
        <w:t>diagnose</w:t>
      </w:r>
      <w:r>
        <w:rPr>
          <w:spacing w:val="-14"/>
          <w:sz w:val="24"/>
        </w:rPr>
        <w:t xml:space="preserve"> </w:t>
      </w:r>
      <w:r>
        <w:rPr>
          <w:sz w:val="24"/>
        </w:rPr>
        <w:t>and</w:t>
      </w:r>
      <w:r>
        <w:rPr>
          <w:spacing w:val="-15"/>
          <w:sz w:val="24"/>
        </w:rPr>
        <w:t xml:space="preserve"> </w:t>
      </w:r>
      <w:r>
        <w:rPr>
          <w:sz w:val="24"/>
        </w:rPr>
        <w:t xml:space="preserve">treat patients in rural areas. This can help to improve the quality of healthcare services in rural </w:t>
      </w:r>
      <w:r>
        <w:rPr>
          <w:spacing w:val="-2"/>
          <w:sz w:val="24"/>
        </w:rPr>
        <w:t>areas</w:t>
      </w:r>
    </w:p>
    <w:p w14:paraId="4B6D67D8">
      <w:pPr>
        <w:pStyle w:val="11"/>
        <w:spacing w:before="53"/>
      </w:pPr>
    </w:p>
    <w:p w14:paraId="4147F01B">
      <w:pPr>
        <w:pStyle w:val="13"/>
        <w:numPr>
          <w:ilvl w:val="1"/>
          <w:numId w:val="4"/>
        </w:numPr>
        <w:tabs>
          <w:tab w:val="left" w:pos="1263"/>
        </w:tabs>
        <w:spacing w:before="0" w:after="0" w:line="276" w:lineRule="auto"/>
        <w:ind w:left="1263" w:right="171" w:hanging="365"/>
        <w:jc w:val="both"/>
        <w:rPr>
          <w:sz w:val="24"/>
        </w:rPr>
      </w:pPr>
      <w:r>
        <w:rPr>
          <w:sz w:val="24"/>
        </w:rPr>
        <w:t>Providing medical equipment and supplies: Rural healthcare facilities often lack adequate medical equipment and supplies. Providing them with essential medical equipment such as x-ray</w:t>
      </w:r>
      <w:r>
        <w:rPr>
          <w:spacing w:val="-1"/>
          <w:sz w:val="24"/>
        </w:rPr>
        <w:t xml:space="preserve"> </w:t>
      </w:r>
      <w:r>
        <w:rPr>
          <w:sz w:val="24"/>
        </w:rPr>
        <w:t>machines, ultrasound machines, and laboratory</w:t>
      </w:r>
      <w:r>
        <w:rPr>
          <w:spacing w:val="-6"/>
          <w:sz w:val="24"/>
        </w:rPr>
        <w:t xml:space="preserve"> </w:t>
      </w:r>
      <w:r>
        <w:rPr>
          <w:sz w:val="24"/>
        </w:rPr>
        <w:t>equipment can improve the quality</w:t>
      </w:r>
      <w:r>
        <w:rPr>
          <w:spacing w:val="-6"/>
          <w:sz w:val="24"/>
        </w:rPr>
        <w:t xml:space="preserve"> </w:t>
      </w:r>
      <w:r>
        <w:rPr>
          <w:sz w:val="24"/>
        </w:rPr>
        <w:t>of healthcare services provided in rural areas.</w:t>
      </w:r>
    </w:p>
    <w:p w14:paraId="27B79F57">
      <w:pPr>
        <w:pStyle w:val="11"/>
        <w:spacing w:before="39"/>
      </w:pPr>
    </w:p>
    <w:p w14:paraId="259D506B">
      <w:pPr>
        <w:pStyle w:val="13"/>
        <w:numPr>
          <w:ilvl w:val="1"/>
          <w:numId w:val="4"/>
        </w:numPr>
        <w:tabs>
          <w:tab w:val="left" w:pos="1263"/>
        </w:tabs>
        <w:spacing w:before="0" w:after="0" w:line="278" w:lineRule="auto"/>
        <w:ind w:left="1263" w:right="162" w:hanging="365"/>
        <w:jc w:val="both"/>
        <w:rPr>
          <w:sz w:val="24"/>
        </w:rPr>
      </w:pPr>
      <w:r>
        <w:rPr>
          <w:sz w:val="24"/>
        </w:rPr>
        <w:t>Encouraging</w:t>
      </w:r>
      <w:r>
        <w:rPr>
          <w:spacing w:val="-1"/>
          <w:sz w:val="24"/>
        </w:rPr>
        <w:t xml:space="preserve"> </w:t>
      </w:r>
      <w:r>
        <w:rPr>
          <w:sz w:val="24"/>
        </w:rPr>
        <w:t>public-private</w:t>
      </w:r>
      <w:r>
        <w:rPr>
          <w:spacing w:val="-1"/>
          <w:sz w:val="24"/>
        </w:rPr>
        <w:t xml:space="preserve"> </w:t>
      </w:r>
      <w:r>
        <w:rPr>
          <w:sz w:val="24"/>
        </w:rPr>
        <w:t>partnerships: Governments</w:t>
      </w:r>
      <w:r>
        <w:rPr>
          <w:spacing w:val="-3"/>
          <w:sz w:val="24"/>
        </w:rPr>
        <w:t xml:space="preserve"> </w:t>
      </w:r>
      <w:r>
        <w:rPr>
          <w:sz w:val="24"/>
        </w:rPr>
        <w:t>can</w:t>
      </w:r>
      <w:r>
        <w:rPr>
          <w:spacing w:val="-5"/>
          <w:sz w:val="24"/>
        </w:rPr>
        <w:t xml:space="preserve"> </w:t>
      </w:r>
      <w:r>
        <w:rPr>
          <w:sz w:val="24"/>
        </w:rPr>
        <w:t>encourage</w:t>
      </w:r>
      <w:r>
        <w:rPr>
          <w:spacing w:val="-1"/>
          <w:sz w:val="24"/>
        </w:rPr>
        <w:t xml:space="preserve"> </w:t>
      </w:r>
      <w:r>
        <w:rPr>
          <w:sz w:val="24"/>
        </w:rPr>
        <w:t>private</w:t>
      </w:r>
      <w:r>
        <w:rPr>
          <w:spacing w:val="-1"/>
          <w:sz w:val="24"/>
        </w:rPr>
        <w:t xml:space="preserve"> </w:t>
      </w:r>
      <w:r>
        <w:rPr>
          <w:sz w:val="24"/>
        </w:rPr>
        <w:t>organizations to invest in</w:t>
      </w:r>
      <w:r>
        <w:rPr>
          <w:spacing w:val="-2"/>
          <w:sz w:val="24"/>
        </w:rPr>
        <w:t xml:space="preserve"> </w:t>
      </w:r>
      <w:r>
        <w:rPr>
          <w:sz w:val="24"/>
        </w:rPr>
        <w:t>rural</w:t>
      </w:r>
      <w:r>
        <w:rPr>
          <w:spacing w:val="-7"/>
          <w:sz w:val="24"/>
        </w:rPr>
        <w:t xml:space="preserve"> </w:t>
      </w:r>
      <w:r>
        <w:rPr>
          <w:sz w:val="24"/>
        </w:rPr>
        <w:t>healthcare facilities by</w:t>
      </w:r>
      <w:r>
        <w:rPr>
          <w:spacing w:val="-2"/>
          <w:sz w:val="24"/>
        </w:rPr>
        <w:t xml:space="preserve"> </w:t>
      </w:r>
      <w:r>
        <w:rPr>
          <w:sz w:val="24"/>
        </w:rPr>
        <w:t>providing tax incentives or</w:t>
      </w:r>
      <w:r>
        <w:rPr>
          <w:spacing w:val="-1"/>
          <w:sz w:val="24"/>
        </w:rPr>
        <w:t xml:space="preserve"> </w:t>
      </w:r>
      <w:r>
        <w:rPr>
          <w:sz w:val="24"/>
        </w:rPr>
        <w:t>other benefits. This can help to improve</w:t>
      </w:r>
      <w:r>
        <w:rPr>
          <w:spacing w:val="-5"/>
          <w:sz w:val="24"/>
        </w:rPr>
        <w:t xml:space="preserve"> </w:t>
      </w:r>
      <w:r>
        <w:rPr>
          <w:sz w:val="24"/>
        </w:rPr>
        <w:t>the quality</w:t>
      </w:r>
      <w:r>
        <w:rPr>
          <w:spacing w:val="-10"/>
          <w:sz w:val="24"/>
        </w:rPr>
        <w:t xml:space="preserve"> </w:t>
      </w:r>
      <w:r>
        <w:rPr>
          <w:sz w:val="24"/>
        </w:rPr>
        <w:t>and accessibility</w:t>
      </w:r>
      <w:r>
        <w:rPr>
          <w:spacing w:val="-4"/>
          <w:sz w:val="24"/>
        </w:rPr>
        <w:t xml:space="preserve"> </w:t>
      </w:r>
      <w:r>
        <w:rPr>
          <w:sz w:val="24"/>
        </w:rPr>
        <w:t>of</w:t>
      </w:r>
      <w:r>
        <w:rPr>
          <w:spacing w:val="-15"/>
          <w:sz w:val="24"/>
        </w:rPr>
        <w:t xml:space="preserve"> </w:t>
      </w:r>
      <w:r>
        <w:rPr>
          <w:sz w:val="24"/>
        </w:rPr>
        <w:t>healthcare services</w:t>
      </w:r>
      <w:r>
        <w:rPr>
          <w:spacing w:val="30"/>
          <w:sz w:val="24"/>
        </w:rPr>
        <w:t xml:space="preserve"> </w:t>
      </w:r>
      <w:r>
        <w:rPr>
          <w:sz w:val="24"/>
        </w:rPr>
        <w:t>in</w:t>
      </w:r>
      <w:r>
        <w:rPr>
          <w:spacing w:val="-5"/>
          <w:sz w:val="24"/>
        </w:rPr>
        <w:t xml:space="preserve"> </w:t>
      </w:r>
      <w:r>
        <w:rPr>
          <w:sz w:val="24"/>
        </w:rPr>
        <w:t>rural areas.</w:t>
      </w:r>
    </w:p>
    <w:p w14:paraId="02AA7D97">
      <w:pPr>
        <w:pStyle w:val="11"/>
        <w:spacing w:before="50"/>
      </w:pPr>
    </w:p>
    <w:p w14:paraId="57EC2919">
      <w:pPr>
        <w:pStyle w:val="13"/>
        <w:numPr>
          <w:ilvl w:val="1"/>
          <w:numId w:val="4"/>
        </w:numPr>
        <w:tabs>
          <w:tab w:val="left" w:pos="1263"/>
        </w:tabs>
        <w:spacing w:before="1" w:after="0" w:line="276" w:lineRule="auto"/>
        <w:ind w:left="1263" w:right="140" w:hanging="365"/>
        <w:jc w:val="both"/>
        <w:rPr>
          <w:sz w:val="24"/>
        </w:rPr>
      </w:pPr>
      <w:r>
        <w:rPr>
          <w:sz w:val="24"/>
        </w:rPr>
        <w:t>Awareness campaigns: Conducting awareness campaigns on public health issues and encouraging people to seek medical attention can help improve health outcomes in rural areas.</w:t>
      </w:r>
      <w:r>
        <w:rPr>
          <w:spacing w:val="-1"/>
          <w:sz w:val="24"/>
        </w:rPr>
        <w:t xml:space="preserve"> </w:t>
      </w:r>
      <w:r>
        <w:rPr>
          <w:sz w:val="24"/>
        </w:rPr>
        <w:t>This includes</w:t>
      </w:r>
      <w:r>
        <w:rPr>
          <w:spacing w:val="-5"/>
          <w:sz w:val="24"/>
        </w:rPr>
        <w:t xml:space="preserve"> </w:t>
      </w:r>
      <w:r>
        <w:rPr>
          <w:sz w:val="24"/>
        </w:rPr>
        <w:t>educating people</w:t>
      </w:r>
      <w:r>
        <w:rPr>
          <w:spacing w:val="-4"/>
          <w:sz w:val="24"/>
        </w:rPr>
        <w:t xml:space="preserve"> </w:t>
      </w:r>
      <w:r>
        <w:rPr>
          <w:sz w:val="24"/>
        </w:rPr>
        <w:t>on</w:t>
      </w:r>
      <w:r>
        <w:rPr>
          <w:spacing w:val="-13"/>
          <w:sz w:val="24"/>
        </w:rPr>
        <w:t xml:space="preserve"> </w:t>
      </w:r>
      <w:r>
        <w:rPr>
          <w:sz w:val="24"/>
        </w:rPr>
        <w:t>preventive</w:t>
      </w:r>
      <w:r>
        <w:rPr>
          <w:spacing w:val="-4"/>
          <w:sz w:val="24"/>
        </w:rPr>
        <w:t xml:space="preserve"> </w:t>
      </w:r>
      <w:r>
        <w:rPr>
          <w:sz w:val="24"/>
        </w:rPr>
        <w:t>measures for</w:t>
      </w:r>
      <w:r>
        <w:rPr>
          <w:spacing w:val="-2"/>
          <w:sz w:val="24"/>
        </w:rPr>
        <w:t xml:space="preserve"> </w:t>
      </w:r>
      <w:r>
        <w:rPr>
          <w:sz w:val="24"/>
        </w:rPr>
        <w:t>common</w:t>
      </w:r>
      <w:r>
        <w:rPr>
          <w:spacing w:val="-8"/>
          <w:sz w:val="24"/>
        </w:rPr>
        <w:t xml:space="preserve"> </w:t>
      </w:r>
      <w:r>
        <w:rPr>
          <w:sz w:val="24"/>
        </w:rPr>
        <w:t>illnesses, such</w:t>
      </w:r>
      <w:r>
        <w:rPr>
          <w:spacing w:val="-11"/>
          <w:sz w:val="24"/>
        </w:rPr>
        <w:t xml:space="preserve"> </w:t>
      </w:r>
      <w:r>
        <w:rPr>
          <w:sz w:val="24"/>
        </w:rPr>
        <w:t>as vaccination campaigns, sanitation, and hygiene practices.</w:t>
      </w:r>
    </w:p>
    <w:p w14:paraId="41FB21A6">
      <w:pPr>
        <w:pStyle w:val="11"/>
        <w:spacing w:before="56"/>
      </w:pPr>
    </w:p>
    <w:p w14:paraId="79EA2A69">
      <w:pPr>
        <w:pStyle w:val="13"/>
        <w:numPr>
          <w:ilvl w:val="1"/>
          <w:numId w:val="4"/>
        </w:numPr>
        <w:tabs>
          <w:tab w:val="left" w:pos="1261"/>
          <w:tab w:val="left" w:pos="1263"/>
        </w:tabs>
        <w:spacing w:before="0" w:after="0" w:line="235" w:lineRule="auto"/>
        <w:ind w:left="1263" w:right="155" w:hanging="365"/>
        <w:jc w:val="both"/>
        <w:rPr>
          <w:sz w:val="32"/>
        </w:rPr>
      </w:pPr>
      <w:r>
        <w:rPr>
          <w:sz w:val="24"/>
        </w:rPr>
        <w:t>Encouraging local healthcare solutions: In many cases, rural communities have their own traditional healthcare practices. Governments can work with local healthcare providers to integrate these practices into the formal healthcare system and improve the quality of care provided to rural communities</w:t>
      </w:r>
      <w:r>
        <w:rPr>
          <w:sz w:val="32"/>
        </w:rPr>
        <w:t>.</w:t>
      </w:r>
    </w:p>
    <w:p w14:paraId="7ECA18D3">
      <w:pPr>
        <w:pStyle w:val="13"/>
        <w:spacing w:after="0" w:line="235" w:lineRule="auto"/>
        <w:jc w:val="both"/>
        <w:rPr>
          <w:sz w:val="32"/>
        </w:rPr>
        <w:sectPr>
          <w:pgSz w:w="11960" w:h="16880"/>
          <w:pgMar w:top="1540" w:right="850" w:bottom="780" w:left="850" w:header="0" w:footer="587" w:gutter="0"/>
          <w:cols w:space="720" w:num="1"/>
        </w:sectPr>
      </w:pPr>
    </w:p>
    <w:p w14:paraId="582EEE3A">
      <w:pPr>
        <w:pStyle w:val="11"/>
        <w:rPr>
          <w:sz w:val="28"/>
        </w:rPr>
      </w:pPr>
      <w:r>
        <w:rPr>
          <w:sz w:val="28"/>
        </w:rPr>
        <mc:AlternateContent>
          <mc:Choice Requires="wps">
            <w:drawing>
              <wp:anchor distT="0" distB="0" distL="0" distR="0" simplePos="0" relativeHeight="251691008" behindDoc="1" locked="0" layoutInCell="1" allowOverlap="1">
                <wp:simplePos x="0" y="0"/>
                <wp:positionH relativeFrom="page">
                  <wp:posOffset>433070</wp:posOffset>
                </wp:positionH>
                <wp:positionV relativeFrom="page">
                  <wp:posOffset>953135</wp:posOffset>
                </wp:positionV>
                <wp:extent cx="6797040" cy="9455150"/>
                <wp:effectExtent l="0" t="0" r="0" b="0"/>
                <wp:wrapNone/>
                <wp:docPr id="165" name="Graphic 165"/>
                <wp:cNvGraphicFramePr/>
                <a:graphic xmlns:a="http://schemas.openxmlformats.org/drawingml/2006/main">
                  <a:graphicData uri="http://schemas.microsoft.com/office/word/2010/wordprocessingShape">
                    <wps:wsp>
                      <wps:cNvSpPr/>
                      <wps:spPr>
                        <a:xfrm>
                          <a:off x="0" y="0"/>
                          <a:ext cx="6797040" cy="9455150"/>
                        </a:xfrm>
                        <a:custGeom>
                          <a:avLst/>
                          <a:gdLst/>
                          <a:ahLst/>
                          <a:cxnLst/>
                          <a:rect l="l" t="t" r="r" b="b"/>
                          <a:pathLst>
                            <a:path w="6797040" h="9455150">
                              <a:moveTo>
                                <a:pt x="6797040" y="0"/>
                              </a:moveTo>
                              <a:lnTo>
                                <a:pt x="6784340" y="0"/>
                              </a:lnTo>
                              <a:lnTo>
                                <a:pt x="6784340" y="12700"/>
                              </a:lnTo>
                              <a:lnTo>
                                <a:pt x="6784340" y="9442450"/>
                              </a:lnTo>
                              <a:lnTo>
                                <a:pt x="12065" y="9442450"/>
                              </a:lnTo>
                              <a:lnTo>
                                <a:pt x="12065" y="12700"/>
                              </a:lnTo>
                              <a:lnTo>
                                <a:pt x="6784340" y="12700"/>
                              </a:lnTo>
                              <a:lnTo>
                                <a:pt x="6784340" y="0"/>
                              </a:lnTo>
                              <a:lnTo>
                                <a:pt x="0" y="0"/>
                              </a:lnTo>
                              <a:lnTo>
                                <a:pt x="0" y="12700"/>
                              </a:lnTo>
                              <a:lnTo>
                                <a:pt x="0" y="9442450"/>
                              </a:lnTo>
                              <a:lnTo>
                                <a:pt x="0" y="9455150"/>
                              </a:lnTo>
                              <a:lnTo>
                                <a:pt x="6797040" y="9455150"/>
                              </a:lnTo>
                              <a:lnTo>
                                <a:pt x="6797040" y="9442450"/>
                              </a:lnTo>
                              <a:lnTo>
                                <a:pt x="6797040" y="0"/>
                              </a:lnTo>
                              <a:close/>
                            </a:path>
                          </a:pathLst>
                        </a:custGeom>
                        <a:solidFill>
                          <a:srgbClr val="000000"/>
                        </a:solidFill>
                      </wps:spPr>
                      <wps:bodyPr wrap="square" lIns="0" tIns="0" rIns="0" bIns="0" rtlCol="0">
                        <a:noAutofit/>
                      </wps:bodyPr>
                    </wps:wsp>
                  </a:graphicData>
                </a:graphic>
              </wp:anchor>
            </w:drawing>
          </mc:Choice>
          <mc:Fallback>
            <w:pict>
              <v:shape id="Graphic 165" o:spid="_x0000_s1026" o:spt="100" style="position:absolute;left:0pt;margin-left:34.1pt;margin-top:75.05pt;height:744.5pt;width:535.2pt;mso-position-horizontal-relative:page;mso-position-vertical-relative:page;z-index:-251625472;mso-width-relative:page;mso-height-relative:page;" fillcolor="#000000" filled="t" stroked="f" coordsize="6797040,9455150" o:gfxdata="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" path="m6797040,0l6784340,0,6784340,12700,6784340,9442450,12065,9442450,12065,12700,6784340,12700,6784340,0,0,0,0,12700,0,9442450,0,9455150,6797040,9455150,6797040,9442450,6797040,0xe">
                <v:fill on="t" focussize="0,0"/>
                <v:stroke on="f"/>
                <v:imagedata o:title=""/>
                <o:lock v:ext="edit" aspectratio="f"/>
                <v:textbox inset="0mm,0mm,0mm,0mm"/>
              </v:shape>
            </w:pict>
          </mc:Fallback>
        </mc:AlternateContent>
      </w:r>
    </w:p>
    <w:p w14:paraId="6F82191B">
      <w:pPr>
        <w:pStyle w:val="11"/>
        <w:rPr>
          <w:sz w:val="28"/>
        </w:rPr>
      </w:pPr>
    </w:p>
    <w:p w14:paraId="72A204F7">
      <w:pPr>
        <w:pStyle w:val="11"/>
        <w:spacing w:before="84"/>
        <w:rPr>
          <w:sz w:val="28"/>
        </w:rPr>
      </w:pPr>
    </w:p>
    <w:p w14:paraId="253BD0DF">
      <w:pPr>
        <w:pStyle w:val="5"/>
        <w:spacing w:before="1" w:line="300" w:lineRule="auto"/>
        <w:ind w:left="4129" w:right="172" w:hanging="3218"/>
      </w:pPr>
      <w:r>
        <w:t>CHAPTER6:</w:t>
      </w:r>
      <w:r>
        <w:rPr>
          <w:spacing w:val="-18"/>
        </w:rPr>
        <w:t xml:space="preserve"> </w:t>
      </w:r>
      <w:r>
        <w:t>RECOMMENDATIONS</w:t>
      </w:r>
      <w:r>
        <w:rPr>
          <w:spacing w:val="-17"/>
        </w:rPr>
        <w:t xml:space="preserve"> </w:t>
      </w:r>
      <w:r>
        <w:t>AND</w:t>
      </w:r>
      <w:r>
        <w:rPr>
          <w:spacing w:val="-18"/>
        </w:rPr>
        <w:t xml:space="preserve"> </w:t>
      </w:r>
      <w:r>
        <w:t>CONCLUSIONS</w:t>
      </w:r>
      <w:r>
        <w:rPr>
          <w:spacing w:val="-15"/>
        </w:rPr>
        <w:t xml:space="preserve"> </w:t>
      </w:r>
      <w:r>
        <w:t>OF</w:t>
      </w:r>
      <w:r>
        <w:rPr>
          <w:spacing w:val="-10"/>
        </w:rPr>
        <w:t xml:space="preserve"> </w:t>
      </w:r>
      <w:r>
        <w:t>THE MINI PROJECT</w:t>
      </w:r>
    </w:p>
    <w:p w14:paraId="64471122">
      <w:pPr>
        <w:pStyle w:val="11"/>
        <w:spacing w:before="322"/>
        <w:ind w:left="917"/>
        <w:jc w:val="both"/>
      </w:pPr>
      <w:r>
        <w:rPr>
          <w:spacing w:val="-2"/>
        </w:rPr>
        <w:t>We</w:t>
      </w:r>
      <w:r>
        <w:rPr>
          <w:spacing w:val="-25"/>
        </w:rPr>
        <w:t xml:space="preserve"> </w:t>
      </w:r>
      <w:r>
        <w:rPr>
          <w:spacing w:val="-2"/>
        </w:rPr>
        <w:t>recommend</w:t>
      </w:r>
      <w:r>
        <w:rPr>
          <w:spacing w:val="-21"/>
        </w:rPr>
        <w:t xml:space="preserve"> </w:t>
      </w:r>
      <w:r>
        <w:rPr>
          <w:spacing w:val="-2"/>
        </w:rPr>
        <w:t>the</w:t>
      </w:r>
      <w:r>
        <w:rPr>
          <w:spacing w:val="-12"/>
        </w:rPr>
        <w:t xml:space="preserve"> </w:t>
      </w:r>
      <w:r>
        <w:rPr>
          <w:spacing w:val="-2"/>
        </w:rPr>
        <w:t>following</w:t>
      </w:r>
      <w:r>
        <w:rPr>
          <w:spacing w:val="-11"/>
        </w:rPr>
        <w:t xml:space="preserve"> </w:t>
      </w:r>
      <w:r>
        <w:rPr>
          <w:spacing w:val="-2"/>
        </w:rPr>
        <w:t>ways</w:t>
      </w:r>
      <w:r>
        <w:rPr>
          <w:spacing w:val="-19"/>
        </w:rPr>
        <w:t xml:space="preserve"> </w:t>
      </w:r>
      <w:r>
        <w:rPr>
          <w:spacing w:val="-2"/>
        </w:rPr>
        <w:t>to</w:t>
      </w:r>
      <w:r>
        <w:rPr>
          <w:spacing w:val="-11"/>
        </w:rPr>
        <w:t xml:space="preserve"> </w:t>
      </w:r>
      <w:r>
        <w:rPr>
          <w:spacing w:val="-2"/>
        </w:rPr>
        <w:t>increase</w:t>
      </w:r>
      <w:r>
        <w:rPr>
          <w:spacing w:val="-13"/>
        </w:rPr>
        <w:t xml:space="preserve"> </w:t>
      </w:r>
      <w:r>
        <w:rPr>
          <w:spacing w:val="-2"/>
        </w:rPr>
        <w:t>Health</w:t>
      </w:r>
      <w:r>
        <w:rPr>
          <w:spacing w:val="-11"/>
        </w:rPr>
        <w:t xml:space="preserve"> </w:t>
      </w:r>
      <w:r>
        <w:rPr>
          <w:spacing w:val="-2"/>
        </w:rPr>
        <w:t>facilities</w:t>
      </w:r>
      <w:r>
        <w:rPr>
          <w:spacing w:val="-3"/>
        </w:rPr>
        <w:t xml:space="preserve"> </w:t>
      </w:r>
      <w:r>
        <w:rPr>
          <w:spacing w:val="-2"/>
        </w:rPr>
        <w:t>in</w:t>
      </w:r>
      <w:r>
        <w:rPr>
          <w:spacing w:val="-22"/>
        </w:rPr>
        <w:t xml:space="preserve"> </w:t>
      </w:r>
      <w:r>
        <w:rPr>
          <w:spacing w:val="-2"/>
        </w:rPr>
        <w:t>rural</w:t>
      </w:r>
      <w:r>
        <w:rPr>
          <w:spacing w:val="-20"/>
        </w:rPr>
        <w:t xml:space="preserve"> </w:t>
      </w:r>
      <w:r>
        <w:rPr>
          <w:spacing w:val="-2"/>
        </w:rPr>
        <w:t>areas:</w:t>
      </w:r>
    </w:p>
    <w:p w14:paraId="38C702DE">
      <w:pPr>
        <w:pStyle w:val="11"/>
        <w:spacing w:before="14"/>
      </w:pPr>
    </w:p>
    <w:p w14:paraId="016ACE6B">
      <w:pPr>
        <w:pStyle w:val="8"/>
        <w:numPr>
          <w:ilvl w:val="2"/>
          <w:numId w:val="4"/>
        </w:numPr>
        <w:tabs>
          <w:tab w:val="left" w:pos="1391"/>
        </w:tabs>
        <w:spacing w:before="0" w:after="0" w:line="240" w:lineRule="auto"/>
        <w:ind w:left="1391" w:right="0" w:hanging="369"/>
        <w:jc w:val="left"/>
      </w:pPr>
      <w:r>
        <w:rPr>
          <w:spacing w:val="-2"/>
        </w:rPr>
        <w:t>Collaborating</w:t>
      </w:r>
      <w:r>
        <w:rPr>
          <w:spacing w:val="-3"/>
        </w:rPr>
        <w:t xml:space="preserve"> </w:t>
      </w:r>
      <w:r>
        <w:rPr>
          <w:spacing w:val="-2"/>
        </w:rPr>
        <w:t>with</w:t>
      </w:r>
      <w:r>
        <w:rPr>
          <w:spacing w:val="-12"/>
        </w:rPr>
        <w:t xml:space="preserve"> </w:t>
      </w:r>
      <w:r>
        <w:rPr>
          <w:spacing w:val="-2"/>
        </w:rPr>
        <w:t>Larger</w:t>
      </w:r>
      <w:r>
        <w:rPr>
          <w:spacing w:val="-20"/>
        </w:rPr>
        <w:t xml:space="preserve"> </w:t>
      </w:r>
      <w:r>
        <w:rPr>
          <w:spacing w:val="-2"/>
        </w:rPr>
        <w:t>Healthcare</w:t>
      </w:r>
      <w:r>
        <w:rPr>
          <w:spacing w:val="3"/>
        </w:rPr>
        <w:t xml:space="preserve"> </w:t>
      </w:r>
      <w:r>
        <w:rPr>
          <w:spacing w:val="-2"/>
        </w:rPr>
        <w:t>Networks</w:t>
      </w:r>
    </w:p>
    <w:p w14:paraId="236E5987">
      <w:pPr>
        <w:pStyle w:val="11"/>
        <w:spacing w:before="41" w:line="276" w:lineRule="auto"/>
        <w:ind w:left="898" w:right="172" w:firstLine="360"/>
      </w:pPr>
      <w:r>
        <w:rPr>
          <w:spacing w:val="-2"/>
        </w:rPr>
        <w:t>Byaffiliating with</w:t>
      </w:r>
      <w:r>
        <w:rPr>
          <w:spacing w:val="-7"/>
        </w:rPr>
        <w:t xml:space="preserve"> </w:t>
      </w:r>
      <w:r>
        <w:rPr>
          <w:spacing w:val="-2"/>
        </w:rPr>
        <w:t>larger</w:t>
      </w:r>
      <w:r>
        <w:rPr>
          <w:spacing w:val="17"/>
        </w:rPr>
        <w:t xml:space="preserve"> </w:t>
      </w:r>
      <w:r>
        <w:rPr>
          <w:spacing w:val="-2"/>
        </w:rPr>
        <w:t>healthcare</w:t>
      </w:r>
      <w:r>
        <w:rPr>
          <w:spacing w:val="-18"/>
        </w:rPr>
        <w:t xml:space="preserve"> </w:t>
      </w:r>
      <w:r>
        <w:rPr>
          <w:spacing w:val="-2"/>
        </w:rPr>
        <w:t>systems</w:t>
      </w:r>
      <w:r>
        <w:rPr>
          <w:spacing w:val="-3"/>
        </w:rPr>
        <w:t xml:space="preserve"> </w:t>
      </w:r>
      <w:r>
        <w:rPr>
          <w:spacing w:val="-2"/>
        </w:rPr>
        <w:t>in</w:t>
      </w:r>
      <w:r>
        <w:rPr>
          <w:spacing w:val="-7"/>
        </w:rPr>
        <w:t xml:space="preserve"> </w:t>
      </w:r>
      <w:r>
        <w:rPr>
          <w:spacing w:val="-2"/>
        </w:rPr>
        <w:t>more</w:t>
      </w:r>
      <w:r>
        <w:rPr>
          <w:spacing w:val="-14"/>
        </w:rPr>
        <w:t xml:space="preserve"> </w:t>
      </w:r>
      <w:r>
        <w:rPr>
          <w:spacing w:val="-2"/>
        </w:rPr>
        <w:t>urban</w:t>
      </w:r>
      <w:r>
        <w:rPr>
          <w:spacing w:val="-11"/>
        </w:rPr>
        <w:t xml:space="preserve"> </w:t>
      </w:r>
      <w:r>
        <w:rPr>
          <w:spacing w:val="-2"/>
        </w:rPr>
        <w:t>settings, rural</w:t>
      </w:r>
      <w:r>
        <w:rPr>
          <w:spacing w:val="-11"/>
        </w:rPr>
        <w:t xml:space="preserve"> </w:t>
      </w:r>
      <w:r>
        <w:rPr>
          <w:spacing w:val="-2"/>
        </w:rPr>
        <w:t xml:space="preserve">healthcare facilities </w:t>
      </w:r>
      <w:r>
        <w:t>can</w:t>
      </w:r>
      <w:r>
        <w:rPr>
          <w:spacing w:val="-14"/>
        </w:rPr>
        <w:t xml:space="preserve"> </w:t>
      </w:r>
      <w:r>
        <w:t>improve</w:t>
      </w:r>
      <w:r>
        <w:rPr>
          <w:spacing w:val="-7"/>
        </w:rPr>
        <w:t xml:space="preserve"> </w:t>
      </w:r>
      <w:r>
        <w:t>health</w:t>
      </w:r>
      <w:r>
        <w:rPr>
          <w:spacing w:val="-11"/>
        </w:rPr>
        <w:t xml:space="preserve"> </w:t>
      </w:r>
      <w:r>
        <w:t>care</w:t>
      </w:r>
      <w:r>
        <w:rPr>
          <w:spacing w:val="-2"/>
        </w:rPr>
        <w:t xml:space="preserve"> </w:t>
      </w:r>
      <w:r>
        <w:t>in</w:t>
      </w:r>
      <w:r>
        <w:rPr>
          <w:spacing w:val="-12"/>
        </w:rPr>
        <w:t xml:space="preserve"> </w:t>
      </w:r>
      <w:r>
        <w:t>rural</w:t>
      </w:r>
      <w:r>
        <w:rPr>
          <w:spacing w:val="-16"/>
        </w:rPr>
        <w:t xml:space="preserve"> </w:t>
      </w:r>
      <w:r>
        <w:t>communities</w:t>
      </w:r>
      <w:r>
        <w:rPr>
          <w:spacing w:val="-3"/>
        </w:rPr>
        <w:t xml:space="preserve"> </w:t>
      </w:r>
      <w:r>
        <w:t>by</w:t>
      </w:r>
      <w:r>
        <w:rPr>
          <w:spacing w:val="-15"/>
        </w:rPr>
        <w:t xml:space="preserve"> </w:t>
      </w:r>
      <w:r>
        <w:t>offering</w:t>
      </w:r>
      <w:r>
        <w:rPr>
          <w:spacing w:val="-2"/>
        </w:rPr>
        <w:t xml:space="preserve"> </w:t>
      </w:r>
      <w:r>
        <w:t>their</w:t>
      </w:r>
      <w:r>
        <w:rPr>
          <w:spacing w:val="-1"/>
        </w:rPr>
        <w:t xml:space="preserve"> </w:t>
      </w:r>
      <w:r>
        <w:t>patients</w:t>
      </w:r>
      <w:r>
        <w:rPr>
          <w:spacing w:val="-4"/>
        </w:rPr>
        <w:t xml:space="preserve"> </w:t>
      </w:r>
      <w:r>
        <w:t>improved infrastructure and resources that are more financially viable. Collaborating with larger healthcare organizations</w:t>
      </w:r>
      <w:r>
        <w:rPr>
          <w:spacing w:val="-2"/>
        </w:rPr>
        <w:t xml:space="preserve"> </w:t>
      </w:r>
      <w:r>
        <w:t>can</w:t>
      </w:r>
      <w:r>
        <w:rPr>
          <w:spacing w:val="-5"/>
        </w:rPr>
        <w:t xml:space="preserve"> </w:t>
      </w:r>
      <w:r>
        <w:t>also bring more specialized and expansive</w:t>
      </w:r>
      <w:r>
        <w:rPr>
          <w:spacing w:val="-1"/>
        </w:rPr>
        <w:t xml:space="preserve"> </w:t>
      </w:r>
      <w:r>
        <w:t>healthcare</w:t>
      </w:r>
      <w:r>
        <w:rPr>
          <w:spacing w:val="-1"/>
        </w:rPr>
        <w:t xml:space="preserve"> </w:t>
      </w:r>
      <w:r>
        <w:t>services</w:t>
      </w:r>
      <w:r>
        <w:rPr>
          <w:spacing w:val="-2"/>
        </w:rPr>
        <w:t xml:space="preserve"> </w:t>
      </w:r>
      <w:r>
        <w:t>to rural</w:t>
      </w:r>
      <w:r>
        <w:rPr>
          <w:spacing w:val="-9"/>
        </w:rPr>
        <w:t xml:space="preserve"> </w:t>
      </w:r>
      <w:r>
        <w:t>areas. A</w:t>
      </w:r>
      <w:r>
        <w:rPr>
          <w:spacing w:val="-23"/>
        </w:rPr>
        <w:t xml:space="preserve"> </w:t>
      </w:r>
      <w:r>
        <w:t>report</w:t>
      </w:r>
      <w:r>
        <w:rPr>
          <w:spacing w:val="-4"/>
        </w:rPr>
        <w:t xml:space="preserve"> </w:t>
      </w:r>
      <w:r>
        <w:t>published by</w:t>
      </w:r>
      <w:r>
        <w:rPr>
          <w:spacing w:val="-27"/>
        </w:rPr>
        <w:t xml:space="preserve"> </w:t>
      </w:r>
      <w:r>
        <w:t>the RUPRI</w:t>
      </w:r>
      <w:r>
        <w:rPr>
          <w:spacing w:val="-12"/>
        </w:rPr>
        <w:t xml:space="preserve"> </w:t>
      </w:r>
      <w:r>
        <w:t>Center</w:t>
      </w:r>
      <w:r>
        <w:rPr>
          <w:spacing w:val="-6"/>
        </w:rPr>
        <w:t xml:space="preserve"> </w:t>
      </w:r>
      <w:r>
        <w:t>for</w:t>
      </w:r>
      <w:r>
        <w:rPr>
          <w:spacing w:val="-12"/>
        </w:rPr>
        <w:t xml:space="preserve"> </w:t>
      </w:r>
      <w:r>
        <w:t>Rural</w:t>
      </w:r>
      <w:r>
        <w:rPr>
          <w:spacing w:val="-7"/>
        </w:rPr>
        <w:t xml:space="preserve"> </w:t>
      </w:r>
      <w:r>
        <w:t>Health</w:t>
      </w:r>
      <w:r>
        <w:rPr>
          <w:spacing w:val="-8"/>
        </w:rPr>
        <w:t xml:space="preserve"> </w:t>
      </w:r>
      <w:r>
        <w:t>Policy</w:t>
      </w:r>
      <w:r>
        <w:rPr>
          <w:spacing w:val="-8"/>
        </w:rPr>
        <w:t xml:space="preserve"> </w:t>
      </w:r>
      <w:r>
        <w:t>notes</w:t>
      </w:r>
      <w:r>
        <w:rPr>
          <w:spacing w:val="-1"/>
        </w:rPr>
        <w:t xml:space="preserve"> </w:t>
      </w:r>
      <w:r>
        <w:t>a</w:t>
      </w:r>
      <w:r>
        <w:rPr>
          <w:spacing w:val="-17"/>
        </w:rPr>
        <w:t xml:space="preserve"> </w:t>
      </w:r>
      <w:r>
        <w:t>trend</w:t>
      </w:r>
      <w:r>
        <w:rPr>
          <w:spacing w:val="-3"/>
        </w:rPr>
        <w:t xml:space="preserve"> </w:t>
      </w:r>
      <w:r>
        <w:t>of</w:t>
      </w:r>
      <w:r>
        <w:rPr>
          <w:spacing w:val="-20"/>
        </w:rPr>
        <w:t xml:space="preserve"> </w:t>
      </w:r>
      <w:r>
        <w:t>rural</w:t>
      </w:r>
      <w:r>
        <w:rPr>
          <w:spacing w:val="-12"/>
        </w:rPr>
        <w:t xml:space="preserve"> </w:t>
      </w:r>
      <w:r>
        <w:t>hospitals increasing their affiliation with other hospital</w:t>
      </w:r>
      <w:r>
        <w:rPr>
          <w:spacing w:val="-8"/>
        </w:rPr>
        <w:t xml:space="preserve"> </w:t>
      </w:r>
      <w:r>
        <w:t>systems. The</w:t>
      </w:r>
      <w:r>
        <w:rPr>
          <w:spacing w:val="-5"/>
        </w:rPr>
        <w:t xml:space="preserve"> </w:t>
      </w:r>
      <w:r>
        <w:t>report offers several benefits rural hospitals can receive by collaborating with other hospital</w:t>
      </w:r>
      <w:r>
        <w:rPr>
          <w:spacing w:val="-7"/>
        </w:rPr>
        <w:t xml:space="preserve"> </w:t>
      </w:r>
      <w:r>
        <w:t>systems,</w:t>
      </w:r>
      <w:r>
        <w:rPr>
          <w:spacing w:val="37"/>
        </w:rPr>
        <w:t xml:space="preserve"> </w:t>
      </w:r>
      <w:r>
        <w:t>such as:</w:t>
      </w:r>
    </w:p>
    <w:p w14:paraId="51F3C619">
      <w:pPr>
        <w:pStyle w:val="11"/>
        <w:spacing w:before="47"/>
      </w:pPr>
    </w:p>
    <w:p w14:paraId="535639C3">
      <w:pPr>
        <w:pStyle w:val="13"/>
        <w:numPr>
          <w:ilvl w:val="0"/>
          <w:numId w:val="5"/>
        </w:numPr>
        <w:tabs>
          <w:tab w:val="left" w:pos="1262"/>
        </w:tabs>
        <w:spacing w:before="1" w:after="0" w:line="240" w:lineRule="auto"/>
        <w:ind w:left="1262" w:right="0" w:hanging="369"/>
        <w:jc w:val="left"/>
        <w:rPr>
          <w:sz w:val="24"/>
        </w:rPr>
      </w:pPr>
      <w:r>
        <w:rPr>
          <w:spacing w:val="-2"/>
          <w:sz w:val="24"/>
        </w:rPr>
        <w:t>Improved</w:t>
      </w:r>
      <w:r>
        <w:rPr>
          <w:spacing w:val="-10"/>
          <w:sz w:val="24"/>
        </w:rPr>
        <w:t xml:space="preserve"> </w:t>
      </w:r>
      <w:r>
        <w:rPr>
          <w:spacing w:val="-2"/>
          <w:sz w:val="24"/>
        </w:rPr>
        <w:t>technology</w:t>
      </w:r>
    </w:p>
    <w:p w14:paraId="0BA7892A">
      <w:pPr>
        <w:pStyle w:val="13"/>
        <w:numPr>
          <w:ilvl w:val="0"/>
          <w:numId w:val="5"/>
        </w:numPr>
        <w:tabs>
          <w:tab w:val="left" w:pos="1262"/>
        </w:tabs>
        <w:spacing w:before="45" w:after="0" w:line="240" w:lineRule="auto"/>
        <w:ind w:left="1262" w:right="0" w:hanging="369"/>
        <w:jc w:val="left"/>
        <w:rPr>
          <w:sz w:val="24"/>
        </w:rPr>
      </w:pPr>
      <w:r>
        <w:rPr>
          <w:spacing w:val="-2"/>
          <w:sz w:val="24"/>
        </w:rPr>
        <w:t>Improved</w:t>
      </w:r>
      <w:r>
        <w:rPr>
          <w:spacing w:val="-9"/>
          <w:sz w:val="24"/>
        </w:rPr>
        <w:t xml:space="preserve"> </w:t>
      </w:r>
      <w:r>
        <w:rPr>
          <w:spacing w:val="-2"/>
          <w:sz w:val="24"/>
        </w:rPr>
        <w:t>performance</w:t>
      </w:r>
      <w:r>
        <w:rPr>
          <w:sz w:val="24"/>
        </w:rPr>
        <w:t xml:space="preserve"> </w:t>
      </w:r>
      <w:r>
        <w:rPr>
          <w:spacing w:val="-2"/>
          <w:sz w:val="24"/>
        </w:rPr>
        <w:t>and</w:t>
      </w:r>
      <w:r>
        <w:rPr>
          <w:spacing w:val="-5"/>
          <w:sz w:val="24"/>
        </w:rPr>
        <w:t xml:space="preserve"> </w:t>
      </w:r>
      <w:r>
        <w:rPr>
          <w:spacing w:val="-2"/>
          <w:sz w:val="24"/>
        </w:rPr>
        <w:t>services</w:t>
      </w:r>
    </w:p>
    <w:p w14:paraId="5337EED2">
      <w:pPr>
        <w:pStyle w:val="13"/>
        <w:numPr>
          <w:ilvl w:val="0"/>
          <w:numId w:val="5"/>
        </w:numPr>
        <w:tabs>
          <w:tab w:val="left" w:pos="1262"/>
        </w:tabs>
        <w:spacing w:before="41" w:after="0" w:line="240" w:lineRule="auto"/>
        <w:ind w:left="1262" w:right="0" w:hanging="369"/>
        <w:jc w:val="left"/>
        <w:rPr>
          <w:sz w:val="24"/>
        </w:rPr>
      </w:pPr>
      <w:r>
        <w:rPr>
          <w:spacing w:val="-2"/>
          <w:sz w:val="24"/>
        </w:rPr>
        <w:t>Greater</w:t>
      </w:r>
      <w:r>
        <w:rPr>
          <w:spacing w:val="-8"/>
          <w:sz w:val="24"/>
        </w:rPr>
        <w:t xml:space="preserve"> </w:t>
      </w:r>
      <w:r>
        <w:rPr>
          <w:spacing w:val="-2"/>
          <w:sz w:val="24"/>
        </w:rPr>
        <w:t>flexibility</w:t>
      </w:r>
      <w:r>
        <w:rPr>
          <w:spacing w:val="-5"/>
          <w:sz w:val="24"/>
        </w:rPr>
        <w:t xml:space="preserve"> </w:t>
      </w:r>
      <w:r>
        <w:rPr>
          <w:spacing w:val="-2"/>
          <w:sz w:val="24"/>
        </w:rPr>
        <w:t>in</w:t>
      </w:r>
      <w:r>
        <w:rPr>
          <w:spacing w:val="-9"/>
          <w:sz w:val="24"/>
        </w:rPr>
        <w:t xml:space="preserve"> </w:t>
      </w:r>
      <w:r>
        <w:rPr>
          <w:spacing w:val="-2"/>
          <w:sz w:val="24"/>
        </w:rPr>
        <w:t>payment</w:t>
      </w:r>
      <w:r>
        <w:rPr>
          <w:spacing w:val="21"/>
          <w:sz w:val="24"/>
        </w:rPr>
        <w:t xml:space="preserve"> </w:t>
      </w:r>
      <w:r>
        <w:rPr>
          <w:spacing w:val="-2"/>
          <w:sz w:val="24"/>
        </w:rPr>
        <w:t>models</w:t>
      </w:r>
    </w:p>
    <w:p w14:paraId="3B953B83">
      <w:pPr>
        <w:pStyle w:val="13"/>
        <w:numPr>
          <w:ilvl w:val="0"/>
          <w:numId w:val="5"/>
        </w:numPr>
        <w:tabs>
          <w:tab w:val="left" w:pos="1262"/>
        </w:tabs>
        <w:spacing w:before="46" w:after="0" w:line="240" w:lineRule="auto"/>
        <w:ind w:left="1262" w:right="0" w:hanging="369"/>
        <w:jc w:val="left"/>
        <w:rPr>
          <w:sz w:val="24"/>
        </w:rPr>
      </w:pPr>
      <w:r>
        <w:rPr>
          <w:sz w:val="24"/>
        </w:rPr>
        <w:t>Larger</w:t>
      </w:r>
      <w:r>
        <w:rPr>
          <w:spacing w:val="-15"/>
          <w:sz w:val="24"/>
        </w:rPr>
        <w:t xml:space="preserve"> </w:t>
      </w:r>
      <w:r>
        <w:rPr>
          <w:sz w:val="24"/>
        </w:rPr>
        <w:t>recruiting</w:t>
      </w:r>
      <w:r>
        <w:rPr>
          <w:spacing w:val="-13"/>
          <w:sz w:val="24"/>
        </w:rPr>
        <w:t xml:space="preserve"> </w:t>
      </w:r>
      <w:r>
        <w:rPr>
          <w:sz w:val="24"/>
        </w:rPr>
        <w:t>and</w:t>
      </w:r>
      <w:r>
        <w:rPr>
          <w:spacing w:val="-1"/>
          <w:sz w:val="24"/>
        </w:rPr>
        <w:t xml:space="preserve"> </w:t>
      </w:r>
      <w:r>
        <w:rPr>
          <w:sz w:val="24"/>
        </w:rPr>
        <w:t>retention</w:t>
      </w:r>
      <w:r>
        <w:rPr>
          <w:spacing w:val="-16"/>
          <w:sz w:val="24"/>
        </w:rPr>
        <w:t xml:space="preserve"> </w:t>
      </w:r>
      <w:r>
        <w:rPr>
          <w:sz w:val="24"/>
        </w:rPr>
        <w:t>efforts</w:t>
      </w:r>
      <w:r>
        <w:rPr>
          <w:spacing w:val="-12"/>
          <w:sz w:val="24"/>
        </w:rPr>
        <w:t xml:space="preserve"> </w:t>
      </w:r>
      <w:r>
        <w:rPr>
          <w:sz w:val="24"/>
        </w:rPr>
        <w:t>for</w:t>
      </w:r>
      <w:r>
        <w:rPr>
          <w:spacing w:val="-14"/>
          <w:sz w:val="24"/>
        </w:rPr>
        <w:t xml:space="preserve"> </w:t>
      </w:r>
      <w:r>
        <w:rPr>
          <w:spacing w:val="-4"/>
          <w:sz w:val="24"/>
        </w:rPr>
        <w:t>staff</w:t>
      </w:r>
    </w:p>
    <w:p w14:paraId="21FABBDE">
      <w:pPr>
        <w:pStyle w:val="11"/>
        <w:spacing w:before="86"/>
      </w:pPr>
    </w:p>
    <w:p w14:paraId="7F9DF03E">
      <w:pPr>
        <w:pStyle w:val="11"/>
        <w:spacing w:line="271" w:lineRule="auto"/>
        <w:ind w:left="898" w:right="153"/>
        <w:jc w:val="both"/>
      </w:pPr>
      <w:r>
        <w:t>Through</w:t>
      </w:r>
      <w:r>
        <w:rPr>
          <w:spacing w:val="-15"/>
        </w:rPr>
        <w:t xml:space="preserve"> </w:t>
      </w:r>
      <w:r>
        <w:t>collaboration</w:t>
      </w:r>
      <w:r>
        <w:rPr>
          <w:spacing w:val="-15"/>
        </w:rPr>
        <w:t xml:space="preserve"> </w:t>
      </w:r>
      <w:r>
        <w:t>with</w:t>
      </w:r>
      <w:r>
        <w:rPr>
          <w:spacing w:val="-15"/>
        </w:rPr>
        <w:t xml:space="preserve"> </w:t>
      </w:r>
      <w:r>
        <w:t>larger</w:t>
      </w:r>
      <w:r>
        <w:rPr>
          <w:spacing w:val="-5"/>
        </w:rPr>
        <w:t xml:space="preserve"> </w:t>
      </w:r>
      <w:r>
        <w:t>legacy</w:t>
      </w:r>
      <w:r>
        <w:rPr>
          <w:spacing w:val="-15"/>
        </w:rPr>
        <w:t xml:space="preserve"> </w:t>
      </w:r>
      <w:r>
        <w:t>institutions,</w:t>
      </w:r>
      <w:r>
        <w:rPr>
          <w:spacing w:val="-6"/>
        </w:rPr>
        <w:t xml:space="preserve"> </w:t>
      </w:r>
      <w:r>
        <w:t>smaller</w:t>
      </w:r>
      <w:r>
        <w:rPr>
          <w:spacing w:val="-3"/>
        </w:rPr>
        <w:t xml:space="preserve"> </w:t>
      </w:r>
      <w:r>
        <w:t>healthcare</w:t>
      </w:r>
      <w:r>
        <w:rPr>
          <w:spacing w:val="-6"/>
        </w:rPr>
        <w:t xml:space="preserve"> </w:t>
      </w:r>
      <w:r>
        <w:t>facilitiescan</w:t>
      </w:r>
      <w:r>
        <w:rPr>
          <w:spacing w:val="-11"/>
        </w:rPr>
        <w:t xml:space="preserve"> </w:t>
      </w:r>
      <w:r>
        <w:t>lower</w:t>
      </w:r>
      <w:r>
        <w:rPr>
          <w:spacing w:val="-12"/>
        </w:rPr>
        <w:t xml:space="preserve"> </w:t>
      </w:r>
      <w:r>
        <w:t>their costs and</w:t>
      </w:r>
      <w:r>
        <w:rPr>
          <w:spacing w:val="40"/>
        </w:rPr>
        <w:t xml:space="preserve"> </w:t>
      </w:r>
      <w:r>
        <w:t>increase their reach in rural communities.</w:t>
      </w:r>
    </w:p>
    <w:p w14:paraId="215F3C8D">
      <w:pPr>
        <w:pStyle w:val="11"/>
      </w:pPr>
    </w:p>
    <w:p w14:paraId="14D06CA6">
      <w:pPr>
        <w:pStyle w:val="11"/>
        <w:spacing w:before="106"/>
      </w:pPr>
    </w:p>
    <w:p w14:paraId="081AC60B">
      <w:pPr>
        <w:pStyle w:val="8"/>
        <w:numPr>
          <w:ilvl w:val="2"/>
          <w:numId w:val="4"/>
        </w:numPr>
        <w:tabs>
          <w:tab w:val="left" w:pos="1391"/>
        </w:tabs>
        <w:spacing w:before="1" w:after="0" w:line="240" w:lineRule="auto"/>
        <w:ind w:left="1391" w:right="0" w:hanging="369"/>
        <w:jc w:val="both"/>
      </w:pPr>
      <w:r>
        <w:rPr>
          <w:spacing w:val="-2"/>
        </w:rPr>
        <w:t>Telehealth</w:t>
      </w:r>
    </w:p>
    <w:p w14:paraId="09BE6254">
      <w:pPr>
        <w:pStyle w:val="11"/>
        <w:spacing w:before="84" w:line="276" w:lineRule="auto"/>
        <w:ind w:left="898" w:right="174" w:firstLine="360"/>
        <w:jc w:val="both"/>
      </w:pPr>
      <w:r>
        <w:t>Another solution for increasing access to health care in rural areas is through telehealth. Telehealth can include videoconferencing, streaming media, and cellular communication to administer and support a patient’s health. Telehealth</w:t>
      </w:r>
      <w:r>
        <w:rPr>
          <w:spacing w:val="-1"/>
        </w:rPr>
        <w:t xml:space="preserve"> </w:t>
      </w:r>
      <w:r>
        <w:t>has seen significant growth</w:t>
      </w:r>
      <w:r>
        <w:rPr>
          <w:spacing w:val="-1"/>
        </w:rPr>
        <w:t xml:space="preserve"> </w:t>
      </w:r>
      <w:r>
        <w:t>since the start of</w:t>
      </w:r>
      <w:r>
        <w:rPr>
          <w:spacing w:val="-15"/>
        </w:rPr>
        <w:t xml:space="preserve"> </w:t>
      </w:r>
      <w:r>
        <w:t>COVID-19 and will likely</w:t>
      </w:r>
      <w:r>
        <w:rPr>
          <w:spacing w:val="-5"/>
        </w:rPr>
        <w:t xml:space="preserve"> </w:t>
      </w:r>
      <w:r>
        <w:t>remain a vital</w:t>
      </w:r>
      <w:r>
        <w:rPr>
          <w:spacing w:val="-5"/>
        </w:rPr>
        <w:t xml:space="preserve"> </w:t>
      </w:r>
      <w:r>
        <w:t>aspect</w:t>
      </w:r>
      <w:r>
        <w:rPr>
          <w:spacing w:val="27"/>
        </w:rPr>
        <w:t xml:space="preserve"> </w:t>
      </w:r>
      <w:r>
        <w:t>of</w:t>
      </w:r>
      <w:r>
        <w:rPr>
          <w:spacing w:val="-21"/>
        </w:rPr>
        <w:t xml:space="preserve"> </w:t>
      </w:r>
      <w:r>
        <w:t>the health industry</w:t>
      </w:r>
      <w:r>
        <w:rPr>
          <w:spacing w:val="-12"/>
        </w:rPr>
        <w:t xml:space="preserve"> </w:t>
      </w:r>
      <w:r>
        <w:t>going</w:t>
      </w:r>
      <w:r>
        <w:rPr>
          <w:spacing w:val="27"/>
        </w:rPr>
        <w:t xml:space="preserve"> </w:t>
      </w:r>
      <w:r>
        <w:t>forward.</w:t>
      </w:r>
    </w:p>
    <w:p w14:paraId="126D76E3">
      <w:pPr>
        <w:pStyle w:val="11"/>
        <w:spacing w:before="41"/>
        <w:ind w:left="898"/>
        <w:jc w:val="both"/>
      </w:pPr>
      <w:r>
        <w:t>The</w:t>
      </w:r>
      <w:r>
        <w:rPr>
          <w:spacing w:val="-17"/>
        </w:rPr>
        <w:t xml:space="preserve"> </w:t>
      </w:r>
      <w:r>
        <w:t>kind</w:t>
      </w:r>
      <w:r>
        <w:rPr>
          <w:spacing w:val="-8"/>
        </w:rPr>
        <w:t xml:space="preserve"> </w:t>
      </w:r>
      <w:r>
        <w:t>of</w:t>
      </w:r>
      <w:r>
        <w:rPr>
          <w:spacing w:val="-30"/>
        </w:rPr>
        <w:t xml:space="preserve"> </w:t>
      </w:r>
      <w:r>
        <w:t>care</w:t>
      </w:r>
      <w:r>
        <w:rPr>
          <w:spacing w:val="-11"/>
        </w:rPr>
        <w:t xml:space="preserve"> </w:t>
      </w:r>
      <w:r>
        <w:t>one</w:t>
      </w:r>
      <w:r>
        <w:rPr>
          <w:spacing w:val="-7"/>
        </w:rPr>
        <w:t xml:space="preserve"> </w:t>
      </w:r>
      <w:r>
        <w:t>can</w:t>
      </w:r>
      <w:r>
        <w:rPr>
          <w:spacing w:val="-10"/>
        </w:rPr>
        <w:t xml:space="preserve"> </w:t>
      </w:r>
      <w:r>
        <w:t>access</w:t>
      </w:r>
      <w:r>
        <w:rPr>
          <w:spacing w:val="-3"/>
        </w:rPr>
        <w:t xml:space="preserve"> </w:t>
      </w:r>
      <w:r>
        <w:t>with</w:t>
      </w:r>
      <w:r>
        <w:rPr>
          <w:spacing w:val="-9"/>
        </w:rPr>
        <w:t xml:space="preserve"> </w:t>
      </w:r>
      <w:r>
        <w:t xml:space="preserve">telehealth </w:t>
      </w:r>
      <w:r>
        <w:rPr>
          <w:spacing w:val="-2"/>
        </w:rPr>
        <w:t>includes:</w:t>
      </w:r>
    </w:p>
    <w:p w14:paraId="77C47DB7">
      <w:pPr>
        <w:pStyle w:val="11"/>
        <w:spacing w:before="82"/>
      </w:pPr>
    </w:p>
    <w:p w14:paraId="13B27E0E">
      <w:pPr>
        <w:pStyle w:val="13"/>
        <w:numPr>
          <w:ilvl w:val="0"/>
          <w:numId w:val="5"/>
        </w:numPr>
        <w:tabs>
          <w:tab w:val="left" w:pos="1262"/>
        </w:tabs>
        <w:spacing w:before="0" w:after="0" w:line="240" w:lineRule="auto"/>
        <w:ind w:left="1262" w:right="0" w:hanging="369"/>
        <w:jc w:val="left"/>
        <w:rPr>
          <w:sz w:val="24"/>
        </w:rPr>
      </w:pPr>
      <w:r>
        <w:rPr>
          <w:sz w:val="24"/>
        </w:rPr>
        <w:t>Mental</w:t>
      </w:r>
      <w:r>
        <w:rPr>
          <w:spacing w:val="-26"/>
          <w:sz w:val="24"/>
        </w:rPr>
        <w:t xml:space="preserve"> </w:t>
      </w:r>
      <w:r>
        <w:rPr>
          <w:sz w:val="24"/>
        </w:rPr>
        <w:t>health</w:t>
      </w:r>
      <w:r>
        <w:rPr>
          <w:spacing w:val="-15"/>
          <w:sz w:val="24"/>
        </w:rPr>
        <w:t xml:space="preserve"> </w:t>
      </w:r>
      <w:r>
        <w:rPr>
          <w:sz w:val="24"/>
        </w:rPr>
        <w:t>treatment such</w:t>
      </w:r>
      <w:r>
        <w:rPr>
          <w:spacing w:val="-17"/>
          <w:sz w:val="24"/>
        </w:rPr>
        <w:t xml:space="preserve"> </w:t>
      </w:r>
      <w:r>
        <w:rPr>
          <w:sz w:val="24"/>
        </w:rPr>
        <w:t>as</w:t>
      </w:r>
      <w:r>
        <w:rPr>
          <w:spacing w:val="-10"/>
          <w:sz w:val="24"/>
        </w:rPr>
        <w:t xml:space="preserve"> </w:t>
      </w:r>
      <w:r>
        <w:rPr>
          <w:sz w:val="24"/>
        </w:rPr>
        <w:t>therapy</w:t>
      </w:r>
      <w:r>
        <w:rPr>
          <w:spacing w:val="-21"/>
          <w:sz w:val="24"/>
        </w:rPr>
        <w:t xml:space="preserve"> </w:t>
      </w:r>
      <w:r>
        <w:rPr>
          <w:sz w:val="24"/>
        </w:rPr>
        <w:t>and</w:t>
      </w:r>
      <w:r>
        <w:rPr>
          <w:spacing w:val="1"/>
          <w:sz w:val="24"/>
        </w:rPr>
        <w:t xml:space="preserve"> </w:t>
      </w:r>
      <w:r>
        <w:rPr>
          <w:spacing w:val="-2"/>
          <w:sz w:val="24"/>
        </w:rPr>
        <w:t>counseling</w:t>
      </w:r>
    </w:p>
    <w:p w14:paraId="48D72B02">
      <w:pPr>
        <w:pStyle w:val="13"/>
        <w:numPr>
          <w:ilvl w:val="0"/>
          <w:numId w:val="5"/>
        </w:numPr>
        <w:tabs>
          <w:tab w:val="left" w:pos="1262"/>
        </w:tabs>
        <w:spacing w:before="51" w:after="0" w:line="240" w:lineRule="auto"/>
        <w:ind w:left="1262" w:right="0" w:hanging="369"/>
        <w:jc w:val="left"/>
        <w:rPr>
          <w:sz w:val="24"/>
        </w:rPr>
      </w:pPr>
      <w:r>
        <w:rPr>
          <w:spacing w:val="-2"/>
          <w:sz w:val="24"/>
        </w:rPr>
        <w:t>Treating</w:t>
      </w:r>
      <w:r>
        <w:rPr>
          <w:spacing w:val="-9"/>
          <w:sz w:val="24"/>
        </w:rPr>
        <w:t xml:space="preserve"> </w:t>
      </w:r>
      <w:r>
        <w:rPr>
          <w:spacing w:val="-2"/>
          <w:sz w:val="24"/>
        </w:rPr>
        <w:t>skin</w:t>
      </w:r>
      <w:r>
        <w:rPr>
          <w:spacing w:val="-9"/>
          <w:sz w:val="24"/>
        </w:rPr>
        <w:t xml:space="preserve"> </w:t>
      </w:r>
      <w:r>
        <w:rPr>
          <w:spacing w:val="-2"/>
          <w:sz w:val="24"/>
        </w:rPr>
        <w:t>conditions</w:t>
      </w:r>
    </w:p>
    <w:p w14:paraId="2F869638">
      <w:pPr>
        <w:pStyle w:val="13"/>
        <w:numPr>
          <w:ilvl w:val="0"/>
          <w:numId w:val="5"/>
        </w:numPr>
        <w:tabs>
          <w:tab w:val="left" w:pos="1262"/>
        </w:tabs>
        <w:spacing w:before="45" w:after="0" w:line="240" w:lineRule="auto"/>
        <w:ind w:left="1262" w:right="0" w:hanging="369"/>
        <w:jc w:val="left"/>
        <w:rPr>
          <w:sz w:val="24"/>
        </w:rPr>
      </w:pPr>
      <w:r>
        <w:rPr>
          <w:sz w:val="24"/>
        </w:rPr>
        <w:t>Reviewing</w:t>
      </w:r>
      <w:r>
        <w:rPr>
          <w:spacing w:val="-16"/>
          <w:sz w:val="24"/>
        </w:rPr>
        <w:t xml:space="preserve"> </w:t>
      </w:r>
      <w:r>
        <w:rPr>
          <w:sz w:val="24"/>
        </w:rPr>
        <w:t>urgent</w:t>
      </w:r>
      <w:r>
        <w:rPr>
          <w:spacing w:val="-1"/>
          <w:sz w:val="24"/>
        </w:rPr>
        <w:t xml:space="preserve"> </w:t>
      </w:r>
      <w:r>
        <w:rPr>
          <w:sz w:val="24"/>
        </w:rPr>
        <w:t>care</w:t>
      </w:r>
      <w:r>
        <w:rPr>
          <w:spacing w:val="-14"/>
          <w:sz w:val="24"/>
        </w:rPr>
        <w:t xml:space="preserve"> </w:t>
      </w:r>
      <w:r>
        <w:rPr>
          <w:sz w:val="24"/>
        </w:rPr>
        <w:t>issues</w:t>
      </w:r>
      <w:r>
        <w:rPr>
          <w:spacing w:val="-8"/>
          <w:sz w:val="24"/>
        </w:rPr>
        <w:t xml:space="preserve"> </w:t>
      </w:r>
      <w:r>
        <w:rPr>
          <w:sz w:val="24"/>
        </w:rPr>
        <w:t>such</w:t>
      </w:r>
      <w:r>
        <w:rPr>
          <w:spacing w:val="-22"/>
          <w:sz w:val="24"/>
        </w:rPr>
        <w:t xml:space="preserve"> </w:t>
      </w:r>
      <w:r>
        <w:rPr>
          <w:sz w:val="24"/>
        </w:rPr>
        <w:t>as</w:t>
      </w:r>
      <w:r>
        <w:rPr>
          <w:spacing w:val="-12"/>
          <w:sz w:val="24"/>
        </w:rPr>
        <w:t xml:space="preserve"> </w:t>
      </w:r>
      <w:r>
        <w:rPr>
          <w:sz w:val="24"/>
        </w:rPr>
        <w:t>colds, coughs,</w:t>
      </w:r>
      <w:r>
        <w:rPr>
          <w:spacing w:val="1"/>
          <w:sz w:val="24"/>
        </w:rPr>
        <w:t xml:space="preserve"> </w:t>
      </w:r>
      <w:r>
        <w:rPr>
          <w:sz w:val="24"/>
        </w:rPr>
        <w:t>and</w:t>
      </w:r>
      <w:r>
        <w:rPr>
          <w:spacing w:val="-15"/>
          <w:sz w:val="24"/>
        </w:rPr>
        <w:t xml:space="preserve"> </w:t>
      </w:r>
      <w:r>
        <w:rPr>
          <w:sz w:val="24"/>
        </w:rPr>
        <w:t>stomach</w:t>
      </w:r>
      <w:r>
        <w:rPr>
          <w:spacing w:val="-13"/>
          <w:sz w:val="24"/>
        </w:rPr>
        <w:t xml:space="preserve"> </w:t>
      </w:r>
      <w:r>
        <w:rPr>
          <w:spacing w:val="-4"/>
          <w:sz w:val="24"/>
        </w:rPr>
        <w:t>bugs</w:t>
      </w:r>
    </w:p>
    <w:p w14:paraId="36CEEF97">
      <w:pPr>
        <w:pStyle w:val="13"/>
        <w:numPr>
          <w:ilvl w:val="0"/>
          <w:numId w:val="5"/>
        </w:numPr>
        <w:tabs>
          <w:tab w:val="left" w:pos="1262"/>
        </w:tabs>
        <w:spacing w:before="41" w:after="0" w:line="240" w:lineRule="auto"/>
        <w:ind w:left="1262" w:right="0" w:hanging="369"/>
        <w:jc w:val="left"/>
        <w:rPr>
          <w:sz w:val="24"/>
        </w:rPr>
      </w:pPr>
      <w:r>
        <w:rPr>
          <w:spacing w:val="-2"/>
          <w:sz w:val="24"/>
        </w:rPr>
        <w:t>Post-surgical</w:t>
      </w:r>
      <w:r>
        <w:rPr>
          <w:spacing w:val="4"/>
          <w:sz w:val="24"/>
        </w:rPr>
        <w:t xml:space="preserve"> </w:t>
      </w:r>
      <w:r>
        <w:rPr>
          <w:spacing w:val="-2"/>
          <w:sz w:val="24"/>
        </w:rPr>
        <w:t>follow-</w:t>
      </w:r>
      <w:r>
        <w:rPr>
          <w:spacing w:val="-5"/>
          <w:sz w:val="24"/>
        </w:rPr>
        <w:t>ups</w:t>
      </w:r>
    </w:p>
    <w:p w14:paraId="2C779641">
      <w:pPr>
        <w:pStyle w:val="13"/>
        <w:numPr>
          <w:ilvl w:val="0"/>
          <w:numId w:val="5"/>
        </w:numPr>
        <w:tabs>
          <w:tab w:val="left" w:pos="1263"/>
        </w:tabs>
        <w:spacing w:before="46" w:after="0" w:line="280" w:lineRule="auto"/>
        <w:ind w:left="1263" w:right="2063" w:hanging="365"/>
        <w:jc w:val="left"/>
        <w:rPr>
          <w:sz w:val="24"/>
        </w:rPr>
      </w:pPr>
      <w:r>
        <w:rPr>
          <w:sz w:val="24"/>
        </w:rPr>
        <w:t>Monitoring</w:t>
      </w:r>
      <w:r>
        <w:rPr>
          <w:spacing w:val="-15"/>
          <w:sz w:val="24"/>
        </w:rPr>
        <w:t xml:space="preserve"> </w:t>
      </w:r>
      <w:r>
        <w:rPr>
          <w:sz w:val="24"/>
        </w:rPr>
        <w:t>services</w:t>
      </w:r>
      <w:r>
        <w:rPr>
          <w:spacing w:val="-15"/>
          <w:sz w:val="24"/>
        </w:rPr>
        <w:t xml:space="preserve"> </w:t>
      </w:r>
      <w:r>
        <w:rPr>
          <w:sz w:val="24"/>
        </w:rPr>
        <w:t>for</w:t>
      </w:r>
      <w:r>
        <w:rPr>
          <w:spacing w:val="-15"/>
          <w:sz w:val="24"/>
        </w:rPr>
        <w:t xml:space="preserve"> </w:t>
      </w:r>
      <w:r>
        <w:rPr>
          <w:sz w:val="24"/>
        </w:rPr>
        <w:t>chronic</w:t>
      </w:r>
      <w:r>
        <w:rPr>
          <w:spacing w:val="-15"/>
          <w:sz w:val="24"/>
        </w:rPr>
        <w:t xml:space="preserve"> </w:t>
      </w:r>
      <w:r>
        <w:rPr>
          <w:sz w:val="24"/>
        </w:rPr>
        <w:t>conditions</w:t>
      </w:r>
      <w:r>
        <w:rPr>
          <w:spacing w:val="-14"/>
          <w:sz w:val="24"/>
        </w:rPr>
        <w:t xml:space="preserve"> </w:t>
      </w:r>
      <w:r>
        <w:rPr>
          <w:sz w:val="24"/>
        </w:rPr>
        <w:t>like</w:t>
      </w:r>
      <w:r>
        <w:rPr>
          <w:spacing w:val="-15"/>
          <w:sz w:val="24"/>
        </w:rPr>
        <w:t xml:space="preserve"> </w:t>
      </w:r>
      <w:r>
        <w:rPr>
          <w:sz w:val="24"/>
        </w:rPr>
        <w:t>high</w:t>
      </w:r>
      <w:r>
        <w:rPr>
          <w:spacing w:val="-15"/>
          <w:sz w:val="24"/>
        </w:rPr>
        <w:t xml:space="preserve"> </w:t>
      </w:r>
      <w:r>
        <w:rPr>
          <w:sz w:val="24"/>
        </w:rPr>
        <w:t>blood</w:t>
      </w:r>
      <w:r>
        <w:rPr>
          <w:spacing w:val="-15"/>
          <w:sz w:val="24"/>
        </w:rPr>
        <w:t xml:space="preserve"> </w:t>
      </w:r>
      <w:r>
        <w:rPr>
          <w:sz w:val="24"/>
        </w:rPr>
        <w:t>pressure,</w:t>
      </w:r>
      <w:r>
        <w:rPr>
          <w:spacing w:val="-13"/>
          <w:sz w:val="24"/>
        </w:rPr>
        <w:t xml:space="preserve"> </w:t>
      </w:r>
      <w:r>
        <w:rPr>
          <w:sz w:val="24"/>
        </w:rPr>
        <w:t>high cholesterol,and diabetes</w:t>
      </w:r>
    </w:p>
    <w:p w14:paraId="62674FE6">
      <w:pPr>
        <w:pStyle w:val="13"/>
        <w:spacing w:after="0" w:line="280" w:lineRule="auto"/>
        <w:jc w:val="left"/>
        <w:rPr>
          <w:sz w:val="24"/>
        </w:rPr>
        <w:sectPr>
          <w:pgSz w:w="11960" w:h="16880"/>
          <w:pgMar w:top="1480" w:right="850" w:bottom="780" w:left="850" w:header="0" w:footer="587" w:gutter="0"/>
          <w:cols w:space="720" w:num="1"/>
        </w:sectPr>
      </w:pPr>
    </w:p>
    <w:p w14:paraId="58CE251A">
      <w:pPr>
        <w:pStyle w:val="8"/>
        <w:numPr>
          <w:ilvl w:val="2"/>
          <w:numId w:val="4"/>
        </w:numPr>
        <w:tabs>
          <w:tab w:val="left" w:pos="1190"/>
        </w:tabs>
        <w:spacing w:before="80" w:after="0" w:line="240" w:lineRule="auto"/>
        <w:ind w:left="1190" w:right="0" w:hanging="182"/>
        <w:jc w:val="left"/>
      </w:pPr>
      <w:r>
        <mc:AlternateContent>
          <mc:Choice Requires="wps">
            <w:drawing>
              <wp:anchor distT="0" distB="0" distL="0" distR="0" simplePos="0" relativeHeight="251691008" behindDoc="1" locked="0" layoutInCell="1" allowOverlap="1">
                <wp:simplePos x="0" y="0"/>
                <wp:positionH relativeFrom="page">
                  <wp:posOffset>433070</wp:posOffset>
                </wp:positionH>
                <wp:positionV relativeFrom="page">
                  <wp:posOffset>773430</wp:posOffset>
                </wp:positionV>
                <wp:extent cx="6797040" cy="9634855"/>
                <wp:effectExtent l="0" t="0" r="0" b="0"/>
                <wp:wrapNone/>
                <wp:docPr id="166" name="Graphic 166"/>
                <wp:cNvGraphicFramePr/>
                <a:graphic xmlns:a="http://schemas.openxmlformats.org/drawingml/2006/main">
                  <a:graphicData uri="http://schemas.microsoft.com/office/word/2010/wordprocessingShape">
                    <wps:wsp>
                      <wps:cNvSpPr/>
                      <wps:spPr>
                        <a:xfrm>
                          <a:off x="0" y="0"/>
                          <a:ext cx="6797040" cy="9634855"/>
                        </a:xfrm>
                        <a:custGeom>
                          <a:avLst/>
                          <a:gdLst/>
                          <a:ahLst/>
                          <a:cxnLst/>
                          <a:rect l="l" t="t" r="r" b="b"/>
                          <a:pathLst>
                            <a:path w="6797040" h="9634855">
                              <a:moveTo>
                                <a:pt x="6797040" y="0"/>
                              </a:moveTo>
                              <a:lnTo>
                                <a:pt x="6784340" y="0"/>
                              </a:lnTo>
                              <a:lnTo>
                                <a:pt x="6784340" y="635"/>
                              </a:lnTo>
                              <a:lnTo>
                                <a:pt x="6784340" y="12065"/>
                              </a:lnTo>
                              <a:lnTo>
                                <a:pt x="6784340" y="9622155"/>
                              </a:lnTo>
                              <a:lnTo>
                                <a:pt x="12065" y="9622155"/>
                              </a:lnTo>
                              <a:lnTo>
                                <a:pt x="12065" y="12065"/>
                              </a:lnTo>
                              <a:lnTo>
                                <a:pt x="6784340" y="12065"/>
                              </a:lnTo>
                              <a:lnTo>
                                <a:pt x="6784340" y="635"/>
                              </a:lnTo>
                              <a:lnTo>
                                <a:pt x="0" y="635"/>
                              </a:lnTo>
                              <a:lnTo>
                                <a:pt x="0" y="12065"/>
                              </a:lnTo>
                              <a:lnTo>
                                <a:pt x="0" y="9622155"/>
                              </a:lnTo>
                              <a:lnTo>
                                <a:pt x="0" y="9634855"/>
                              </a:lnTo>
                              <a:lnTo>
                                <a:pt x="6797040" y="9634855"/>
                              </a:lnTo>
                              <a:lnTo>
                                <a:pt x="6797040" y="9622155"/>
                              </a:lnTo>
                              <a:lnTo>
                                <a:pt x="6797040" y="0"/>
                              </a:lnTo>
                              <a:close/>
                            </a:path>
                          </a:pathLst>
                        </a:custGeom>
                        <a:solidFill>
                          <a:srgbClr val="000000"/>
                        </a:solidFill>
                      </wps:spPr>
                      <wps:bodyPr wrap="square" lIns="0" tIns="0" rIns="0" bIns="0" rtlCol="0">
                        <a:noAutofit/>
                      </wps:bodyPr>
                    </wps:wsp>
                  </a:graphicData>
                </a:graphic>
              </wp:anchor>
            </w:drawing>
          </mc:Choice>
          <mc:Fallback>
            <w:pict>
              <v:shape id="Graphic 166" o:spid="_x0000_s1026" o:spt="100" style="position:absolute;left:0pt;margin-left:34.1pt;margin-top:60.9pt;height:758.65pt;width:535.2pt;mso-position-horizontal-relative:page;mso-position-vertical-relative:page;z-index:-251625472;mso-width-relative:page;mso-height-relative:page;" fillcolor="#000000" filled="t" stroked="f" coordsize="6797040,9634855" o:gfxdata="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" path="m6797040,0l6784340,0,6784340,635,6784340,12065,6784340,9622155,12065,9622155,12065,12065,6784340,12065,6784340,635,0,635,0,12065,0,9622155,0,9634855,6797040,9634855,6797040,9622155,6797040,0xe">
                <v:fill on="t" focussize="0,0"/>
                <v:stroke on="f"/>
                <v:imagedata o:title=""/>
                <o:lock v:ext="edit" aspectratio="f"/>
                <v:textbox inset="0mm,0mm,0mm,0mm"/>
              </v:shape>
            </w:pict>
          </mc:Fallback>
        </mc:AlternateContent>
      </w:r>
      <w:r>
        <w:t>Mobile</w:t>
      </w:r>
      <w:r>
        <w:rPr>
          <w:spacing w:val="-15"/>
        </w:rPr>
        <w:t xml:space="preserve"> </w:t>
      </w:r>
      <w:r>
        <w:t>Health</w:t>
      </w:r>
      <w:r>
        <w:rPr>
          <w:spacing w:val="-13"/>
        </w:rPr>
        <w:t xml:space="preserve"> </w:t>
      </w:r>
      <w:r>
        <w:rPr>
          <w:spacing w:val="-4"/>
        </w:rPr>
        <w:t>Care</w:t>
      </w:r>
    </w:p>
    <w:p w14:paraId="3ADABEE5">
      <w:pPr>
        <w:pStyle w:val="11"/>
        <w:spacing w:before="34"/>
        <w:rPr>
          <w:b/>
        </w:rPr>
      </w:pPr>
    </w:p>
    <w:p w14:paraId="4C2F0780">
      <w:pPr>
        <w:pStyle w:val="11"/>
        <w:spacing w:line="278" w:lineRule="auto"/>
        <w:ind w:left="898" w:right="160" w:firstLine="657"/>
        <w:jc w:val="both"/>
      </w:pPr>
      <w:r>
        <w:t>These “clinics on wheels” can help solve the issue of transportation many rural citizens face. Mobile health clinics are also significantly less expensive for both patients and providers as the infrastructure costs are dramatically reduced.</w:t>
      </w:r>
    </w:p>
    <w:p w14:paraId="34C91182">
      <w:pPr>
        <w:pStyle w:val="11"/>
        <w:spacing w:before="38" w:line="276" w:lineRule="auto"/>
        <w:ind w:left="898" w:right="127" w:firstLine="720"/>
        <w:jc w:val="both"/>
      </w:pPr>
      <w:r>
        <w:t>While offering potential cost savings to patients and insurers, mobile clinics can also assist in building relationships and increasing health literacy in rural areas for women and minorities.</w:t>
      </w:r>
      <w:r>
        <w:rPr>
          <w:spacing w:val="-15"/>
        </w:rPr>
        <w:t xml:space="preserve"> </w:t>
      </w:r>
      <w:r>
        <w:t>A</w:t>
      </w:r>
      <w:r>
        <w:rPr>
          <w:spacing w:val="-15"/>
        </w:rPr>
        <w:t xml:space="preserve"> </w:t>
      </w:r>
      <w:r>
        <w:t>study</w:t>
      </w:r>
      <w:r>
        <w:rPr>
          <w:spacing w:val="-15"/>
        </w:rPr>
        <w:t xml:space="preserve"> </w:t>
      </w:r>
      <w:r>
        <w:t>published</w:t>
      </w:r>
      <w:r>
        <w:rPr>
          <w:spacing w:val="-9"/>
        </w:rPr>
        <w:t xml:space="preserve"> </w:t>
      </w:r>
      <w:r>
        <w:t>in</w:t>
      </w:r>
      <w:r>
        <w:rPr>
          <w:spacing w:val="-15"/>
        </w:rPr>
        <w:t xml:space="preserve"> </w:t>
      </w:r>
      <w:r>
        <w:t>the</w:t>
      </w:r>
      <w:r>
        <w:rPr>
          <w:spacing w:val="-15"/>
        </w:rPr>
        <w:t xml:space="preserve"> </w:t>
      </w:r>
      <w:r>
        <w:rPr>
          <w:i/>
        </w:rPr>
        <w:t>International</w:t>
      </w:r>
      <w:r>
        <w:rPr>
          <w:i/>
          <w:spacing w:val="-7"/>
        </w:rPr>
        <w:t xml:space="preserve"> </w:t>
      </w:r>
      <w:r>
        <w:rPr>
          <w:i/>
        </w:rPr>
        <w:t>Journal</w:t>
      </w:r>
      <w:r>
        <w:rPr>
          <w:i/>
          <w:spacing w:val="-13"/>
        </w:rPr>
        <w:t xml:space="preserve"> </w:t>
      </w:r>
      <w:r>
        <w:rPr>
          <w:i/>
        </w:rPr>
        <w:t>of</w:t>
      </w:r>
      <w:r>
        <w:rPr>
          <w:i/>
          <w:spacing w:val="-7"/>
        </w:rPr>
        <w:t xml:space="preserve"> </w:t>
      </w:r>
      <w:r>
        <w:rPr>
          <w:i/>
        </w:rPr>
        <w:t>Equity</w:t>
      </w:r>
      <w:r>
        <w:rPr>
          <w:i/>
          <w:spacing w:val="-15"/>
        </w:rPr>
        <w:t xml:space="preserve"> </w:t>
      </w:r>
      <w:r>
        <w:rPr>
          <w:i/>
        </w:rPr>
        <w:t>in</w:t>
      </w:r>
      <w:r>
        <w:rPr>
          <w:i/>
          <w:spacing w:val="-11"/>
        </w:rPr>
        <w:t xml:space="preserve"> </w:t>
      </w:r>
      <w:r>
        <w:rPr>
          <w:i/>
        </w:rPr>
        <w:t>Health</w:t>
      </w:r>
      <w:r>
        <w:rPr>
          <w:i/>
          <w:spacing w:val="-10"/>
        </w:rPr>
        <w:t xml:space="preserve"> </w:t>
      </w:r>
      <w:r>
        <w:t>conducted</w:t>
      </w:r>
      <w:r>
        <w:rPr>
          <w:spacing w:val="-6"/>
        </w:rPr>
        <w:t xml:space="preserve"> </w:t>
      </w:r>
      <w:r>
        <w:t>in</w:t>
      </w:r>
      <w:r>
        <w:rPr>
          <w:spacing w:val="-15"/>
        </w:rPr>
        <w:t xml:space="preserve"> </w:t>
      </w:r>
      <w:r>
        <w:t>2020, which reviewed several mobile healthcare initiatives, found that over half of mobile healthcare clients are women (55 percent) and racial/ethnic minorities (59 percent). Most of those who received</w:t>
      </w:r>
      <w:r>
        <w:rPr>
          <w:spacing w:val="-15"/>
        </w:rPr>
        <w:t xml:space="preserve"> </w:t>
      </w:r>
      <w:r>
        <w:t>care</w:t>
      </w:r>
      <w:r>
        <w:rPr>
          <w:spacing w:val="-4"/>
        </w:rPr>
        <w:t xml:space="preserve"> </w:t>
      </w:r>
      <w:r>
        <w:t>were</w:t>
      </w:r>
      <w:r>
        <w:rPr>
          <w:spacing w:val="-4"/>
        </w:rPr>
        <w:t xml:space="preserve"> </w:t>
      </w:r>
      <w:r>
        <w:t>either uninsured</w:t>
      </w:r>
      <w:r>
        <w:rPr>
          <w:spacing w:val="-2"/>
        </w:rPr>
        <w:t xml:space="preserve"> </w:t>
      </w:r>
      <w:r>
        <w:t>or</w:t>
      </w:r>
      <w:r>
        <w:rPr>
          <w:spacing w:val="-6"/>
        </w:rPr>
        <w:t xml:space="preserve"> </w:t>
      </w:r>
      <w:r>
        <w:t>had some form</w:t>
      </w:r>
      <w:r>
        <w:rPr>
          <w:spacing w:val="-15"/>
        </w:rPr>
        <w:t xml:space="preserve"> </w:t>
      </w:r>
      <w:r>
        <w:t>of</w:t>
      </w:r>
      <w:r>
        <w:rPr>
          <w:spacing w:val="-15"/>
        </w:rPr>
        <w:t xml:space="preserve"> </w:t>
      </w:r>
      <w:r>
        <w:t>public insurance. The majority</w:t>
      </w:r>
      <w:r>
        <w:rPr>
          <w:spacing w:val="-15"/>
        </w:rPr>
        <w:t xml:space="preserve"> </w:t>
      </w:r>
      <w:r>
        <w:t>of</w:t>
      </w:r>
      <w:r>
        <w:rPr>
          <w:spacing w:val="-15"/>
        </w:rPr>
        <w:t xml:space="preserve"> </w:t>
      </w:r>
      <w:r>
        <w:t>these mobile clinics received some</w:t>
      </w:r>
      <w:r>
        <w:rPr>
          <w:spacing w:val="35"/>
        </w:rPr>
        <w:t xml:space="preserve"> </w:t>
      </w:r>
      <w:r>
        <w:t>form</w:t>
      </w:r>
      <w:r>
        <w:rPr>
          <w:spacing w:val="-5"/>
        </w:rPr>
        <w:t xml:space="preserve"> </w:t>
      </w:r>
      <w:r>
        <w:t>of financial support from philanthropy.</w:t>
      </w:r>
    </w:p>
    <w:p w14:paraId="266F2B1F">
      <w:pPr>
        <w:pStyle w:val="11"/>
        <w:spacing w:after="0" w:line="276" w:lineRule="auto"/>
        <w:jc w:val="both"/>
        <w:sectPr>
          <w:pgSz w:w="11960" w:h="16880"/>
          <w:pgMar w:top="1940" w:right="850" w:bottom="780" w:left="850" w:header="0" w:footer="587" w:gutter="0"/>
          <w:cols w:space="720" w:num="1"/>
        </w:sectPr>
      </w:pPr>
    </w:p>
    <w:p w14:paraId="579C2FC1">
      <w:pPr>
        <w:pStyle w:val="6"/>
        <w:spacing w:before="31"/>
      </w:pPr>
      <w:r>
        <mc:AlternateContent>
          <mc:Choice Requires="wps">
            <w:drawing>
              <wp:anchor distT="0" distB="0" distL="0" distR="0" simplePos="0" relativeHeight="251692032" behindDoc="1" locked="0" layoutInCell="1" allowOverlap="1">
                <wp:simplePos x="0" y="0"/>
                <wp:positionH relativeFrom="page">
                  <wp:posOffset>393065</wp:posOffset>
                </wp:positionH>
                <wp:positionV relativeFrom="page">
                  <wp:posOffset>432435</wp:posOffset>
                </wp:positionV>
                <wp:extent cx="6775450" cy="9829800"/>
                <wp:effectExtent l="0" t="0" r="0" b="0"/>
                <wp:wrapNone/>
                <wp:docPr id="167" name="Graphic 167"/>
                <wp:cNvGraphicFramePr/>
                <a:graphic xmlns:a="http://schemas.openxmlformats.org/drawingml/2006/main">
                  <a:graphicData uri="http://schemas.microsoft.com/office/word/2010/wordprocessingShape">
                    <wps:wsp>
                      <wps:cNvSpPr/>
                      <wps:spPr>
                        <a:xfrm>
                          <a:off x="0" y="0"/>
                          <a:ext cx="6775450" cy="9829800"/>
                        </a:xfrm>
                        <a:custGeom>
                          <a:avLst/>
                          <a:gdLst/>
                          <a:ahLst/>
                          <a:cxnLst/>
                          <a:rect l="l" t="t" r="r" b="b"/>
                          <a:pathLst>
                            <a:path w="6775450" h="9829800">
                              <a:moveTo>
                                <a:pt x="6762864" y="0"/>
                              </a:moveTo>
                              <a:lnTo>
                                <a:pt x="12192" y="0"/>
                              </a:lnTo>
                              <a:lnTo>
                                <a:pt x="0" y="0"/>
                              </a:lnTo>
                              <a:lnTo>
                                <a:pt x="0" y="12192"/>
                              </a:lnTo>
                              <a:lnTo>
                                <a:pt x="0" y="9817608"/>
                              </a:lnTo>
                              <a:lnTo>
                                <a:pt x="0" y="9829800"/>
                              </a:lnTo>
                              <a:lnTo>
                                <a:pt x="12192" y="9829800"/>
                              </a:lnTo>
                              <a:lnTo>
                                <a:pt x="6762864" y="9829800"/>
                              </a:lnTo>
                              <a:lnTo>
                                <a:pt x="6762864" y="9817608"/>
                              </a:lnTo>
                              <a:lnTo>
                                <a:pt x="12192" y="9817608"/>
                              </a:lnTo>
                              <a:lnTo>
                                <a:pt x="12192" y="12192"/>
                              </a:lnTo>
                              <a:lnTo>
                                <a:pt x="6762864" y="12192"/>
                              </a:lnTo>
                              <a:lnTo>
                                <a:pt x="6762864" y="0"/>
                              </a:lnTo>
                              <a:close/>
                            </a:path>
                            <a:path w="6775450" h="9829800">
                              <a:moveTo>
                                <a:pt x="6775132" y="0"/>
                              </a:moveTo>
                              <a:lnTo>
                                <a:pt x="6762953" y="0"/>
                              </a:lnTo>
                              <a:lnTo>
                                <a:pt x="6762953" y="12192"/>
                              </a:lnTo>
                              <a:lnTo>
                                <a:pt x="6762953" y="9817608"/>
                              </a:lnTo>
                              <a:lnTo>
                                <a:pt x="6762953" y="9829800"/>
                              </a:lnTo>
                              <a:lnTo>
                                <a:pt x="6775132" y="9829800"/>
                              </a:lnTo>
                              <a:lnTo>
                                <a:pt x="6775132" y="9817608"/>
                              </a:lnTo>
                              <a:lnTo>
                                <a:pt x="6775132" y="12192"/>
                              </a:lnTo>
                              <a:lnTo>
                                <a:pt x="6775132" y="0"/>
                              </a:lnTo>
                              <a:close/>
                            </a:path>
                          </a:pathLst>
                        </a:custGeom>
                        <a:solidFill>
                          <a:srgbClr val="000000"/>
                        </a:solidFill>
                      </wps:spPr>
                      <wps:bodyPr wrap="square" lIns="0" tIns="0" rIns="0" bIns="0" rtlCol="0">
                        <a:noAutofit/>
                      </wps:bodyPr>
                    </wps:wsp>
                  </a:graphicData>
                </a:graphic>
              </wp:anchor>
            </w:drawing>
          </mc:Choice>
          <mc:Fallback>
            <w:pict>
              <v:shape id="Graphic 167" o:spid="_x0000_s1026" o:spt="100" style="position:absolute;left:0pt;margin-left:30.95pt;margin-top:34.05pt;height:774pt;width:533.5pt;mso-position-horizontal-relative:page;mso-position-vertical-relative:page;z-index:-251624448;mso-width-relative:page;mso-height-relative:page;" fillcolor="#000000" filled="t" stroked="f" coordsize="6775450,9829800" o:gfxdata="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" path="m6762864,0l12192,0,0,0,0,12192,0,9817608,0,9829800,12192,9829800,6762864,9829800,6762864,9817608,12192,9817608,12192,12192,6762864,12192,6762864,0xem6775132,0l6762953,0,6762953,12192,6762953,9817608,6762953,9829800,6775132,9829800,6775132,9817608,6775132,12192,6775132,0xe">
                <v:fill on="t" focussize="0,0"/>
                <v:stroke on="f"/>
                <v:imagedata o:title=""/>
                <o:lock v:ext="edit" aspectratio="f"/>
                <v:textbox inset="0mm,0mm,0mm,0mm"/>
              </v:shape>
            </w:pict>
          </mc:Fallback>
        </mc:AlternateContent>
      </w:r>
      <w:bookmarkStart w:id="28" w:name="48e1ed0ce55896acb2acb5cdfca21e8e72bda448"/>
      <w:bookmarkEnd w:id="28"/>
      <w:r>
        <w:t>Student</w:t>
      </w:r>
      <w:r>
        <w:rPr>
          <w:spacing w:val="-16"/>
        </w:rPr>
        <w:t xml:space="preserve"> </w:t>
      </w:r>
      <w:r>
        <w:t>Self-Evaluation</w:t>
      </w:r>
      <w:r>
        <w:rPr>
          <w:spacing w:val="-16"/>
        </w:rPr>
        <w:t xml:space="preserve"> </w:t>
      </w:r>
      <w:r>
        <w:t>for</w:t>
      </w:r>
      <w:r>
        <w:rPr>
          <w:spacing w:val="-16"/>
        </w:rPr>
        <w:t xml:space="preserve"> </w:t>
      </w:r>
      <w:r>
        <w:t>the</w:t>
      </w:r>
      <w:r>
        <w:rPr>
          <w:spacing w:val="-16"/>
        </w:rPr>
        <w:t xml:space="preserve"> </w:t>
      </w:r>
      <w:r>
        <w:t>Community</w:t>
      </w:r>
      <w:r>
        <w:rPr>
          <w:spacing w:val="-14"/>
        </w:rPr>
        <w:t xml:space="preserve"> </w:t>
      </w:r>
      <w:r>
        <w:t>Service</w:t>
      </w:r>
      <w:r>
        <w:rPr>
          <w:spacing w:val="-16"/>
        </w:rPr>
        <w:t xml:space="preserve"> </w:t>
      </w:r>
      <w:r>
        <w:rPr>
          <w:spacing w:val="-2"/>
        </w:rPr>
        <w:t>Project</w:t>
      </w:r>
    </w:p>
    <w:p w14:paraId="12BC08AB">
      <w:pPr>
        <w:pStyle w:val="11"/>
        <w:spacing w:before="9"/>
        <w:rPr>
          <w:rFonts w:ascii="Calibri"/>
          <w:b/>
          <w:i/>
          <w:sz w:val="15"/>
        </w:rPr>
      </w:pPr>
      <w:r>
        <w:rPr>
          <w:rFonts w:ascii="Calibri"/>
          <w:b/>
          <w:i/>
          <w:sz w:val="15"/>
        </w:rPr>
        <mc:AlternateContent>
          <mc:Choice Requires="wpg">
            <w:drawing>
              <wp:anchor distT="0" distB="0" distL="0" distR="0" simplePos="0" relativeHeight="251705344" behindDoc="1" locked="0" layoutInCell="1" allowOverlap="1">
                <wp:simplePos x="0" y="0"/>
                <wp:positionH relativeFrom="page">
                  <wp:posOffset>849630</wp:posOffset>
                </wp:positionH>
                <wp:positionV relativeFrom="paragraph">
                  <wp:posOffset>137160</wp:posOffset>
                </wp:positionV>
                <wp:extent cx="5844540" cy="1524635"/>
                <wp:effectExtent l="0" t="0" r="0" b="0"/>
                <wp:wrapTopAndBottom/>
                <wp:docPr id="168" name="Group 168"/>
                <wp:cNvGraphicFramePr/>
                <a:graphic xmlns:a="http://schemas.openxmlformats.org/drawingml/2006/main">
                  <a:graphicData uri="http://schemas.microsoft.com/office/word/2010/wordprocessingGroup">
                    <wpg:wgp>
                      <wpg:cNvGrpSpPr/>
                      <wpg:grpSpPr>
                        <a:xfrm>
                          <a:off x="0" y="0"/>
                          <a:ext cx="5844540" cy="1524635"/>
                          <a:chOff x="0" y="0"/>
                          <a:chExt cx="5844540" cy="1524635"/>
                        </a:xfrm>
                      </wpg:grpSpPr>
                      <wps:wsp>
                        <wps:cNvPr id="169" name="Graphic 169"/>
                        <wps:cNvSpPr/>
                        <wps:spPr>
                          <a:xfrm>
                            <a:off x="0" y="0"/>
                            <a:ext cx="5844540" cy="1524635"/>
                          </a:xfrm>
                          <a:custGeom>
                            <a:avLst/>
                            <a:gdLst/>
                            <a:ahLst/>
                            <a:cxnLst/>
                            <a:rect l="l" t="t" r="r" b="b"/>
                            <a:pathLst>
                              <a:path w="5844540" h="1524635">
                                <a:moveTo>
                                  <a:pt x="5844540" y="0"/>
                                </a:moveTo>
                                <a:lnTo>
                                  <a:pt x="5832602" y="0"/>
                                </a:lnTo>
                                <a:lnTo>
                                  <a:pt x="5832602" y="254"/>
                                </a:lnTo>
                                <a:lnTo>
                                  <a:pt x="5832602" y="11684"/>
                                </a:lnTo>
                                <a:lnTo>
                                  <a:pt x="5832602" y="1496314"/>
                                </a:lnTo>
                                <a:lnTo>
                                  <a:pt x="11988" y="1496314"/>
                                </a:lnTo>
                                <a:lnTo>
                                  <a:pt x="11988" y="11684"/>
                                </a:lnTo>
                                <a:lnTo>
                                  <a:pt x="5832602" y="11684"/>
                                </a:lnTo>
                                <a:lnTo>
                                  <a:pt x="5832602" y="254"/>
                                </a:lnTo>
                                <a:lnTo>
                                  <a:pt x="0" y="254"/>
                                </a:lnTo>
                                <a:lnTo>
                                  <a:pt x="0" y="11684"/>
                                </a:lnTo>
                                <a:lnTo>
                                  <a:pt x="0" y="1496314"/>
                                </a:lnTo>
                                <a:lnTo>
                                  <a:pt x="0" y="1524254"/>
                                </a:lnTo>
                                <a:lnTo>
                                  <a:pt x="5844540" y="1524254"/>
                                </a:lnTo>
                                <a:lnTo>
                                  <a:pt x="5844540" y="1496822"/>
                                </a:lnTo>
                                <a:lnTo>
                                  <a:pt x="5844540" y="1496314"/>
                                </a:lnTo>
                                <a:lnTo>
                                  <a:pt x="5844540" y="0"/>
                                </a:lnTo>
                                <a:close/>
                              </a:path>
                            </a:pathLst>
                          </a:custGeom>
                          <a:solidFill>
                            <a:srgbClr val="000000"/>
                          </a:solidFill>
                        </wps:spPr>
                        <wps:bodyPr wrap="square" lIns="0" tIns="0" rIns="0" bIns="0" rtlCol="0">
                          <a:noAutofit/>
                        </wps:bodyPr>
                      </wps:wsp>
                      <wps:wsp>
                        <wps:cNvPr id="170" name="Textbox 170"/>
                        <wps:cNvSpPr txBox="1"/>
                        <wps:spPr>
                          <a:xfrm>
                            <a:off x="53975" y="45719"/>
                            <a:ext cx="5737860" cy="1371600"/>
                          </a:xfrm>
                          <a:prstGeom prst="rect">
                            <a:avLst/>
                          </a:prstGeom>
                          <a:ln w="9525">
                            <a:solidFill>
                              <a:srgbClr val="000000"/>
                            </a:solidFill>
                            <a:prstDash val="solid"/>
                          </a:ln>
                        </wps:spPr>
                        <wps:txbx>
                          <w:txbxContent>
                            <w:p w14:paraId="5F363CCE">
                              <w:pPr>
                                <w:spacing w:before="67"/>
                                <w:ind w:left="143" w:right="0" w:firstLine="0"/>
                                <w:jc w:val="left"/>
                                <w:rPr>
                                  <w:rFonts w:hint="default"/>
                                  <w:b w:val="0"/>
                                  <w:bCs/>
                                  <w:sz w:val="26"/>
                                  <w:lang w:val="en-IN"/>
                                </w:rPr>
                              </w:pPr>
                              <w:r>
                                <w:rPr>
                                  <w:b/>
                                  <w:sz w:val="26"/>
                                </w:rPr>
                                <w:t>Student</w:t>
                              </w:r>
                              <w:r>
                                <w:rPr>
                                  <w:b/>
                                  <w:spacing w:val="-7"/>
                                  <w:sz w:val="26"/>
                                </w:rPr>
                                <w:t xml:space="preserve"> </w:t>
                              </w:r>
                              <w:r>
                                <w:rPr>
                                  <w:b/>
                                  <w:sz w:val="26"/>
                                </w:rPr>
                                <w:t>Name</w:t>
                              </w:r>
                              <w:r>
                                <w:rPr>
                                  <w:b/>
                                  <w:spacing w:val="-6"/>
                                  <w:sz w:val="26"/>
                                </w:rPr>
                                <w:t xml:space="preserve"> </w:t>
                              </w:r>
                              <w:r>
                                <w:rPr>
                                  <w:b/>
                                  <w:sz w:val="26"/>
                                </w:rPr>
                                <w:t xml:space="preserve">: </w:t>
                              </w:r>
                              <w:r>
                                <w:rPr>
                                  <w:rFonts w:hint="default"/>
                                  <w:b w:val="0"/>
                                  <w:bCs/>
                                  <w:sz w:val="26"/>
                                  <w:lang w:val="en-IN"/>
                                </w:rPr>
                                <w:t>K.Sai Surendra</w:t>
                              </w:r>
                            </w:p>
                            <w:p w14:paraId="70E44D84">
                              <w:pPr>
                                <w:spacing w:before="48"/>
                                <w:ind w:left="143" w:right="0" w:firstLine="0"/>
                                <w:jc w:val="left"/>
                                <w:rPr>
                                  <w:rFonts w:hint="default"/>
                                  <w:sz w:val="26"/>
                                  <w:lang w:val="en-IN"/>
                                </w:rPr>
                              </w:pPr>
                              <w:r>
                                <w:rPr>
                                  <w:b/>
                                  <w:sz w:val="26"/>
                                </w:rPr>
                                <w:t>Registration</w:t>
                              </w:r>
                              <w:r>
                                <w:rPr>
                                  <w:b/>
                                  <w:spacing w:val="-11"/>
                                  <w:sz w:val="26"/>
                                </w:rPr>
                                <w:t xml:space="preserve"> </w:t>
                              </w:r>
                              <w:r>
                                <w:rPr>
                                  <w:b/>
                                  <w:sz w:val="26"/>
                                </w:rPr>
                                <w:t>No:</w:t>
                              </w:r>
                              <w:r>
                                <w:rPr>
                                  <w:b/>
                                  <w:spacing w:val="-4"/>
                                  <w:sz w:val="26"/>
                                </w:rPr>
                                <w:t xml:space="preserve"> </w:t>
                              </w:r>
                              <w:r>
                                <w:rPr>
                                  <w:spacing w:val="-2"/>
                                  <w:sz w:val="26"/>
                                </w:rPr>
                                <w:t>2</w:t>
                              </w:r>
                              <w:r>
                                <w:rPr>
                                  <w:rFonts w:hint="default"/>
                                  <w:spacing w:val="-2"/>
                                  <w:sz w:val="26"/>
                                  <w:lang w:val="en-IN"/>
                                </w:rPr>
                                <w:t>3</w:t>
                              </w:r>
                              <w:r>
                                <w:rPr>
                                  <w:spacing w:val="-2"/>
                                  <w:sz w:val="26"/>
                                </w:rPr>
                                <w:t>761A05</w:t>
                              </w:r>
                              <w:r>
                                <w:rPr>
                                  <w:rFonts w:hint="default"/>
                                  <w:spacing w:val="-2"/>
                                  <w:sz w:val="26"/>
                                  <w:lang w:val="en-IN"/>
                                </w:rPr>
                                <w:t>22</w:t>
                              </w:r>
                            </w:p>
                            <w:p w14:paraId="69D25A7B">
                              <w:pPr>
                                <w:spacing w:before="51"/>
                                <w:ind w:left="143" w:right="0" w:firstLine="0"/>
                                <w:jc w:val="left"/>
                                <w:rPr>
                                  <w:rFonts w:hint="default"/>
                                  <w:b/>
                                  <w:sz w:val="26"/>
                                  <w:lang w:val="en-IN"/>
                                </w:rPr>
                              </w:pPr>
                              <w:r>
                                <w:rPr>
                                  <w:b/>
                                  <w:sz w:val="26"/>
                                </w:rPr>
                                <w:t>Period</w:t>
                              </w:r>
                              <w:r>
                                <w:rPr>
                                  <w:b/>
                                  <w:spacing w:val="-7"/>
                                  <w:sz w:val="26"/>
                                </w:rPr>
                                <w:t xml:space="preserve"> </w:t>
                              </w:r>
                              <w:r>
                                <w:rPr>
                                  <w:b/>
                                  <w:sz w:val="26"/>
                                </w:rPr>
                                <w:t>Of</w:t>
                              </w:r>
                              <w:r>
                                <w:rPr>
                                  <w:b/>
                                  <w:spacing w:val="-7"/>
                                  <w:sz w:val="26"/>
                                </w:rPr>
                                <w:t xml:space="preserve"> </w:t>
                              </w:r>
                              <w:r>
                                <w:rPr>
                                  <w:b/>
                                  <w:sz w:val="26"/>
                                </w:rPr>
                                <w:t>CSP</w:t>
                              </w:r>
                              <w:r>
                                <w:rPr>
                                  <w:b/>
                                  <w:spacing w:val="-3"/>
                                  <w:sz w:val="26"/>
                                </w:rPr>
                                <w:t xml:space="preserve"> </w:t>
                              </w:r>
                              <w:r>
                                <w:rPr>
                                  <w:b/>
                                  <w:sz w:val="26"/>
                                </w:rPr>
                                <w:t>:</w:t>
                              </w:r>
                              <w:r>
                                <w:rPr>
                                  <w:b/>
                                  <w:spacing w:val="-2"/>
                                  <w:sz w:val="26"/>
                                </w:rPr>
                                <w:t xml:space="preserve"> </w:t>
                              </w:r>
                              <w:r>
                                <w:rPr>
                                  <w:b/>
                                  <w:sz w:val="26"/>
                                </w:rPr>
                                <w:t>From</w:t>
                              </w:r>
                              <w:r>
                                <w:rPr>
                                  <w:b/>
                                  <w:spacing w:val="-6"/>
                                  <w:sz w:val="26"/>
                                </w:rPr>
                                <w:t xml:space="preserve"> </w:t>
                              </w:r>
                              <w:r>
                                <w:rPr>
                                  <w:b/>
                                  <w:sz w:val="26"/>
                                </w:rPr>
                                <w:t>:</w:t>
                              </w:r>
                              <w:r>
                                <w:rPr>
                                  <w:b/>
                                  <w:spacing w:val="64"/>
                                  <w:sz w:val="26"/>
                                </w:rPr>
                                <w:t xml:space="preserve"> </w:t>
                              </w:r>
                              <w:r>
                                <w:rPr>
                                  <w:b/>
                                  <w:sz w:val="26"/>
                                </w:rPr>
                                <w:t>01-06-202</w:t>
                              </w:r>
                              <w:r>
                                <w:rPr>
                                  <w:rFonts w:hint="default"/>
                                  <w:b/>
                                  <w:sz w:val="26"/>
                                  <w:lang w:val="en-IN"/>
                                </w:rPr>
                                <w:t>5</w:t>
                              </w:r>
                              <w:r>
                                <w:rPr>
                                  <w:b/>
                                  <w:spacing w:val="61"/>
                                  <w:sz w:val="26"/>
                                </w:rPr>
                                <w:t xml:space="preserve"> </w:t>
                              </w:r>
                              <w:r>
                                <w:rPr>
                                  <w:b/>
                                  <w:sz w:val="26"/>
                                </w:rPr>
                                <w:t>To</w:t>
                              </w:r>
                              <w:r>
                                <w:rPr>
                                  <w:b/>
                                  <w:spacing w:val="-7"/>
                                  <w:sz w:val="26"/>
                                </w:rPr>
                                <w:t xml:space="preserve"> </w:t>
                              </w:r>
                              <w:r>
                                <w:rPr>
                                  <w:b/>
                                  <w:sz w:val="26"/>
                                </w:rPr>
                                <w:t>13-07-</w:t>
                              </w:r>
                              <w:r>
                                <w:rPr>
                                  <w:b/>
                                  <w:spacing w:val="-4"/>
                                  <w:sz w:val="26"/>
                                </w:rPr>
                                <w:t>202</w:t>
                              </w:r>
                              <w:r>
                                <w:rPr>
                                  <w:rFonts w:hint="default"/>
                                  <w:b/>
                                  <w:spacing w:val="-4"/>
                                  <w:sz w:val="26"/>
                                  <w:lang w:val="en-IN"/>
                                </w:rPr>
                                <w:t>5</w:t>
                              </w:r>
                            </w:p>
                            <w:p w14:paraId="13521139">
                              <w:pPr>
                                <w:spacing w:before="47"/>
                                <w:ind w:left="143" w:right="0" w:firstLine="0"/>
                                <w:jc w:val="left"/>
                                <w:rPr>
                                  <w:sz w:val="26"/>
                                </w:rPr>
                              </w:pPr>
                              <w:r>
                                <w:rPr>
                                  <w:b/>
                                  <w:sz w:val="26"/>
                                </w:rPr>
                                <w:t>Date</w:t>
                              </w:r>
                              <w:r>
                                <w:rPr>
                                  <w:b/>
                                  <w:spacing w:val="-2"/>
                                  <w:sz w:val="26"/>
                                </w:rPr>
                                <w:t xml:space="preserve"> </w:t>
                              </w:r>
                              <w:r>
                                <w:rPr>
                                  <w:b/>
                                  <w:sz w:val="26"/>
                                </w:rPr>
                                <w:t>of</w:t>
                              </w:r>
                              <w:r>
                                <w:rPr>
                                  <w:b/>
                                  <w:spacing w:val="-7"/>
                                  <w:sz w:val="26"/>
                                </w:rPr>
                                <w:t xml:space="preserve"> </w:t>
                              </w:r>
                              <w:r>
                                <w:rPr>
                                  <w:b/>
                                  <w:spacing w:val="-2"/>
                                  <w:sz w:val="26"/>
                                </w:rPr>
                                <w:t>Evaluation</w:t>
                              </w:r>
                              <w:r>
                                <w:rPr>
                                  <w:spacing w:val="-2"/>
                                  <w:sz w:val="26"/>
                                </w:rPr>
                                <w:t>:</w:t>
                              </w:r>
                            </w:p>
                          </w:txbxContent>
                        </wps:txbx>
                        <wps:bodyPr wrap="square" lIns="0" tIns="0" rIns="0" bIns="0" rtlCol="0">
                          <a:noAutofit/>
                        </wps:bodyPr>
                      </wps:wsp>
                    </wpg:wgp>
                  </a:graphicData>
                </a:graphic>
              </wp:anchor>
            </w:drawing>
          </mc:Choice>
          <mc:Fallback>
            <w:pict>
              <v:group id="_x0000_s1026" o:spid="_x0000_s1026" o:spt="203" style="position:absolute;left:0pt;margin-left:66.9pt;margin-top:10.8pt;height:120.05pt;width:460.2pt;mso-position-horizontal-relative:page;mso-wrap-distance-bottom:0pt;mso-wrap-distance-top:0pt;z-index:-251611136;mso-width-relative:page;mso-height-relative:page;" coordsize="5844540,1524635" o:gfxdata="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">
                <o:lock v:ext="edit" aspectratio="f"/>
                <v:shape id="Graphic 169" o:spid="_x0000_s1026" o:spt="100" style="position:absolute;left:0;top:0;height:1524635;width:5844540;" fillcolor="#000000" filled="t" stroked="f" coordsize="5844540,1524635" o:gfxdata="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oGcG+8AAAA&#10;3AAAAA8AAAAAAAAAAQAgAAAAIgAAAGRycy9kb3ducmV2LnhtbFBLAQIUABQAAAAIAIdO4kAzLwWe&#10;OwAAADkAAAAQAAAAAAAAAAEAIAAAAAsBAABkcnMvc2hhcGV4bWwueG1sUEsFBgAAAAAGAAYAWwEA&#10;ALUDAAAAAA==&#10;" path="m5844540,0l5832602,0,5832602,254,5832602,11684,5832602,1496314,11988,1496314,11988,11684,5832602,11684,5832602,254,0,254,0,11684,0,1496314,0,1524254,5844540,1524254,5844540,1496822,5844540,1496314,5844540,0xe">
                  <v:fill on="t" focussize="0,0"/>
                  <v:stroke on="f"/>
                  <v:imagedata o:title=""/>
                  <o:lock v:ext="edit" aspectratio="f"/>
                  <v:textbox inset="0mm,0mm,0mm,0mm"/>
                </v:shape>
                <v:shape id="Textbox 170" o:spid="_x0000_s1026" o:spt="202" type="#_x0000_t202" style="position:absolute;left:53975;top:45719;height:1371600;width:5737860;" filled="f" stroked="t" coordsize="21600,21600" o:gfxdata="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7pbJm/&#10;AAAA3AAAAA8AAAAAAAAAAQAgAAAAIgAAAGRycy9kb3ducmV2LnhtbFBLAQIUABQAAAAIAIdO4kAz&#10;LwWeOwAAADkAAAAQAAAAAAAAAAEAIAAAAA4BAABkcnMvc2hhcGV4bWwueG1sUEsFBgAAAAAGAAYA&#10;WwEAALgDAAAAAA==&#10;">
                  <v:fill on="f" focussize="0,0"/>
                  <v:stroke color="#000000" joinstyle="round"/>
                  <v:imagedata o:title=""/>
                  <o:lock v:ext="edit" aspectratio="f"/>
                  <v:textbox inset="0mm,0mm,0mm,0mm">
                    <w:txbxContent>
                      <w:p w14:paraId="5F363CCE">
                        <w:pPr>
                          <w:spacing w:before="67"/>
                          <w:ind w:left="143" w:right="0" w:firstLine="0"/>
                          <w:jc w:val="left"/>
                          <w:rPr>
                            <w:rFonts w:hint="default"/>
                            <w:b w:val="0"/>
                            <w:bCs/>
                            <w:sz w:val="26"/>
                            <w:lang w:val="en-IN"/>
                          </w:rPr>
                        </w:pPr>
                        <w:r>
                          <w:rPr>
                            <w:b/>
                            <w:sz w:val="26"/>
                          </w:rPr>
                          <w:t>Student</w:t>
                        </w:r>
                        <w:r>
                          <w:rPr>
                            <w:b/>
                            <w:spacing w:val="-7"/>
                            <w:sz w:val="26"/>
                          </w:rPr>
                          <w:t xml:space="preserve"> </w:t>
                        </w:r>
                        <w:r>
                          <w:rPr>
                            <w:b/>
                            <w:sz w:val="26"/>
                          </w:rPr>
                          <w:t>Name</w:t>
                        </w:r>
                        <w:r>
                          <w:rPr>
                            <w:b/>
                            <w:spacing w:val="-6"/>
                            <w:sz w:val="26"/>
                          </w:rPr>
                          <w:t xml:space="preserve"> </w:t>
                        </w:r>
                        <w:r>
                          <w:rPr>
                            <w:b/>
                            <w:sz w:val="26"/>
                          </w:rPr>
                          <w:t xml:space="preserve">: </w:t>
                        </w:r>
                        <w:r>
                          <w:rPr>
                            <w:rFonts w:hint="default"/>
                            <w:b w:val="0"/>
                            <w:bCs/>
                            <w:sz w:val="26"/>
                            <w:lang w:val="en-IN"/>
                          </w:rPr>
                          <w:t>K.Sai Surendra</w:t>
                        </w:r>
                      </w:p>
                      <w:p w14:paraId="70E44D84">
                        <w:pPr>
                          <w:spacing w:before="48"/>
                          <w:ind w:left="143" w:right="0" w:firstLine="0"/>
                          <w:jc w:val="left"/>
                          <w:rPr>
                            <w:rFonts w:hint="default"/>
                            <w:sz w:val="26"/>
                            <w:lang w:val="en-IN"/>
                          </w:rPr>
                        </w:pPr>
                        <w:r>
                          <w:rPr>
                            <w:b/>
                            <w:sz w:val="26"/>
                          </w:rPr>
                          <w:t>Registration</w:t>
                        </w:r>
                        <w:r>
                          <w:rPr>
                            <w:b/>
                            <w:spacing w:val="-11"/>
                            <w:sz w:val="26"/>
                          </w:rPr>
                          <w:t xml:space="preserve"> </w:t>
                        </w:r>
                        <w:r>
                          <w:rPr>
                            <w:b/>
                            <w:sz w:val="26"/>
                          </w:rPr>
                          <w:t>No:</w:t>
                        </w:r>
                        <w:r>
                          <w:rPr>
                            <w:b/>
                            <w:spacing w:val="-4"/>
                            <w:sz w:val="26"/>
                          </w:rPr>
                          <w:t xml:space="preserve"> </w:t>
                        </w:r>
                        <w:r>
                          <w:rPr>
                            <w:spacing w:val="-2"/>
                            <w:sz w:val="26"/>
                          </w:rPr>
                          <w:t>2</w:t>
                        </w:r>
                        <w:r>
                          <w:rPr>
                            <w:rFonts w:hint="default"/>
                            <w:spacing w:val="-2"/>
                            <w:sz w:val="26"/>
                            <w:lang w:val="en-IN"/>
                          </w:rPr>
                          <w:t>3</w:t>
                        </w:r>
                        <w:r>
                          <w:rPr>
                            <w:spacing w:val="-2"/>
                            <w:sz w:val="26"/>
                          </w:rPr>
                          <w:t>761A05</w:t>
                        </w:r>
                        <w:r>
                          <w:rPr>
                            <w:rFonts w:hint="default"/>
                            <w:spacing w:val="-2"/>
                            <w:sz w:val="26"/>
                            <w:lang w:val="en-IN"/>
                          </w:rPr>
                          <w:t>22</w:t>
                        </w:r>
                      </w:p>
                      <w:p w14:paraId="69D25A7B">
                        <w:pPr>
                          <w:spacing w:before="51"/>
                          <w:ind w:left="143" w:right="0" w:firstLine="0"/>
                          <w:jc w:val="left"/>
                          <w:rPr>
                            <w:rFonts w:hint="default"/>
                            <w:b/>
                            <w:sz w:val="26"/>
                            <w:lang w:val="en-IN"/>
                          </w:rPr>
                        </w:pPr>
                        <w:r>
                          <w:rPr>
                            <w:b/>
                            <w:sz w:val="26"/>
                          </w:rPr>
                          <w:t>Period</w:t>
                        </w:r>
                        <w:r>
                          <w:rPr>
                            <w:b/>
                            <w:spacing w:val="-7"/>
                            <w:sz w:val="26"/>
                          </w:rPr>
                          <w:t xml:space="preserve"> </w:t>
                        </w:r>
                        <w:r>
                          <w:rPr>
                            <w:b/>
                            <w:sz w:val="26"/>
                          </w:rPr>
                          <w:t>Of</w:t>
                        </w:r>
                        <w:r>
                          <w:rPr>
                            <w:b/>
                            <w:spacing w:val="-7"/>
                            <w:sz w:val="26"/>
                          </w:rPr>
                          <w:t xml:space="preserve"> </w:t>
                        </w:r>
                        <w:r>
                          <w:rPr>
                            <w:b/>
                            <w:sz w:val="26"/>
                          </w:rPr>
                          <w:t>CSP</w:t>
                        </w:r>
                        <w:r>
                          <w:rPr>
                            <w:b/>
                            <w:spacing w:val="-3"/>
                            <w:sz w:val="26"/>
                          </w:rPr>
                          <w:t xml:space="preserve"> </w:t>
                        </w:r>
                        <w:r>
                          <w:rPr>
                            <w:b/>
                            <w:sz w:val="26"/>
                          </w:rPr>
                          <w:t>:</w:t>
                        </w:r>
                        <w:r>
                          <w:rPr>
                            <w:b/>
                            <w:spacing w:val="-2"/>
                            <w:sz w:val="26"/>
                          </w:rPr>
                          <w:t xml:space="preserve"> </w:t>
                        </w:r>
                        <w:r>
                          <w:rPr>
                            <w:b/>
                            <w:sz w:val="26"/>
                          </w:rPr>
                          <w:t>From</w:t>
                        </w:r>
                        <w:r>
                          <w:rPr>
                            <w:b/>
                            <w:spacing w:val="-6"/>
                            <w:sz w:val="26"/>
                          </w:rPr>
                          <w:t xml:space="preserve"> </w:t>
                        </w:r>
                        <w:r>
                          <w:rPr>
                            <w:b/>
                            <w:sz w:val="26"/>
                          </w:rPr>
                          <w:t>:</w:t>
                        </w:r>
                        <w:r>
                          <w:rPr>
                            <w:b/>
                            <w:spacing w:val="64"/>
                            <w:sz w:val="26"/>
                          </w:rPr>
                          <w:t xml:space="preserve"> </w:t>
                        </w:r>
                        <w:r>
                          <w:rPr>
                            <w:b/>
                            <w:sz w:val="26"/>
                          </w:rPr>
                          <w:t>01-06-202</w:t>
                        </w:r>
                        <w:r>
                          <w:rPr>
                            <w:rFonts w:hint="default"/>
                            <w:b/>
                            <w:sz w:val="26"/>
                            <w:lang w:val="en-IN"/>
                          </w:rPr>
                          <w:t>5</w:t>
                        </w:r>
                        <w:r>
                          <w:rPr>
                            <w:b/>
                            <w:spacing w:val="61"/>
                            <w:sz w:val="26"/>
                          </w:rPr>
                          <w:t xml:space="preserve"> </w:t>
                        </w:r>
                        <w:r>
                          <w:rPr>
                            <w:b/>
                            <w:sz w:val="26"/>
                          </w:rPr>
                          <w:t>To</w:t>
                        </w:r>
                        <w:r>
                          <w:rPr>
                            <w:b/>
                            <w:spacing w:val="-7"/>
                            <w:sz w:val="26"/>
                          </w:rPr>
                          <w:t xml:space="preserve"> </w:t>
                        </w:r>
                        <w:r>
                          <w:rPr>
                            <w:b/>
                            <w:sz w:val="26"/>
                          </w:rPr>
                          <w:t>13-07-</w:t>
                        </w:r>
                        <w:r>
                          <w:rPr>
                            <w:b/>
                            <w:spacing w:val="-4"/>
                            <w:sz w:val="26"/>
                          </w:rPr>
                          <w:t>202</w:t>
                        </w:r>
                        <w:r>
                          <w:rPr>
                            <w:rFonts w:hint="default"/>
                            <w:b/>
                            <w:spacing w:val="-4"/>
                            <w:sz w:val="26"/>
                            <w:lang w:val="en-IN"/>
                          </w:rPr>
                          <w:t>5</w:t>
                        </w:r>
                      </w:p>
                      <w:p w14:paraId="13521139">
                        <w:pPr>
                          <w:spacing w:before="47"/>
                          <w:ind w:left="143" w:right="0" w:firstLine="0"/>
                          <w:jc w:val="left"/>
                          <w:rPr>
                            <w:sz w:val="26"/>
                          </w:rPr>
                        </w:pPr>
                        <w:r>
                          <w:rPr>
                            <w:b/>
                            <w:sz w:val="26"/>
                          </w:rPr>
                          <w:t>Date</w:t>
                        </w:r>
                        <w:r>
                          <w:rPr>
                            <w:b/>
                            <w:spacing w:val="-2"/>
                            <w:sz w:val="26"/>
                          </w:rPr>
                          <w:t xml:space="preserve"> </w:t>
                        </w:r>
                        <w:r>
                          <w:rPr>
                            <w:b/>
                            <w:sz w:val="26"/>
                          </w:rPr>
                          <w:t>of</w:t>
                        </w:r>
                        <w:r>
                          <w:rPr>
                            <w:b/>
                            <w:spacing w:val="-7"/>
                            <w:sz w:val="26"/>
                          </w:rPr>
                          <w:t xml:space="preserve"> </w:t>
                        </w:r>
                        <w:r>
                          <w:rPr>
                            <w:b/>
                            <w:spacing w:val="-2"/>
                            <w:sz w:val="26"/>
                          </w:rPr>
                          <w:t>Evaluation</w:t>
                        </w:r>
                        <w:r>
                          <w:rPr>
                            <w:spacing w:val="-2"/>
                            <w:sz w:val="26"/>
                          </w:rPr>
                          <w:t>:</w:t>
                        </w:r>
                      </w:p>
                    </w:txbxContent>
                  </v:textbox>
                </v:shape>
                <w10:wrap type="topAndBottom"/>
              </v:group>
            </w:pict>
          </mc:Fallback>
        </mc:AlternateContent>
      </w:r>
    </w:p>
    <w:p w14:paraId="2AD41936">
      <w:pPr>
        <w:pStyle w:val="8"/>
        <w:spacing w:before="162"/>
        <w:ind w:left="749"/>
        <w:rPr>
          <w:rFonts w:ascii="Calibri"/>
        </w:rPr>
      </w:pPr>
      <w:r>
        <w:rPr>
          <w:rFonts w:ascii="Calibri"/>
        </w:rPr>
        <w:t>Please</w:t>
      </w:r>
      <w:r>
        <w:rPr>
          <w:rFonts w:ascii="Calibri"/>
          <w:spacing w:val="-9"/>
        </w:rPr>
        <w:t xml:space="preserve"> </w:t>
      </w:r>
      <w:r>
        <w:rPr>
          <w:rFonts w:ascii="Calibri"/>
        </w:rPr>
        <w:t>rate</w:t>
      </w:r>
      <w:r>
        <w:rPr>
          <w:rFonts w:ascii="Calibri"/>
          <w:spacing w:val="-8"/>
        </w:rPr>
        <w:t xml:space="preserve"> </w:t>
      </w:r>
      <w:r>
        <w:rPr>
          <w:rFonts w:ascii="Calibri"/>
        </w:rPr>
        <w:t>our</w:t>
      </w:r>
      <w:r>
        <w:rPr>
          <w:rFonts w:ascii="Calibri"/>
          <w:spacing w:val="-6"/>
        </w:rPr>
        <w:t xml:space="preserve"> </w:t>
      </w:r>
      <w:r>
        <w:rPr>
          <w:rFonts w:ascii="Calibri"/>
        </w:rPr>
        <w:t>performance</w:t>
      </w:r>
      <w:r>
        <w:rPr>
          <w:rFonts w:ascii="Calibri"/>
          <w:spacing w:val="-6"/>
        </w:rPr>
        <w:t xml:space="preserve"> </w:t>
      </w:r>
      <w:r>
        <w:rPr>
          <w:rFonts w:ascii="Calibri"/>
        </w:rPr>
        <w:t>in</w:t>
      </w:r>
      <w:r>
        <w:rPr>
          <w:rFonts w:ascii="Calibri"/>
          <w:spacing w:val="-7"/>
        </w:rPr>
        <w:t xml:space="preserve"> </w:t>
      </w:r>
      <w:r>
        <w:rPr>
          <w:rFonts w:ascii="Calibri"/>
        </w:rPr>
        <w:t>the</w:t>
      </w:r>
      <w:r>
        <w:rPr>
          <w:rFonts w:ascii="Calibri"/>
          <w:spacing w:val="-8"/>
        </w:rPr>
        <w:t xml:space="preserve"> </w:t>
      </w:r>
      <w:r>
        <w:rPr>
          <w:rFonts w:ascii="Calibri"/>
        </w:rPr>
        <w:t>following</w:t>
      </w:r>
      <w:r>
        <w:rPr>
          <w:rFonts w:ascii="Calibri"/>
          <w:spacing w:val="-5"/>
        </w:rPr>
        <w:t xml:space="preserve"> </w:t>
      </w:r>
      <w:r>
        <w:rPr>
          <w:rFonts w:ascii="Calibri"/>
          <w:spacing w:val="-2"/>
        </w:rPr>
        <w:t>areas:</w:t>
      </w:r>
    </w:p>
    <w:p w14:paraId="3FD32E3E">
      <w:pPr>
        <w:tabs>
          <w:tab w:val="left" w:pos="2909"/>
        </w:tabs>
        <w:spacing w:before="254"/>
        <w:ind w:left="749" w:right="0" w:firstLine="0"/>
        <w:jc w:val="left"/>
        <w:rPr>
          <w:rFonts w:ascii="Calibri"/>
          <w:b/>
          <w:sz w:val="22"/>
        </w:rPr>
      </w:pPr>
      <w:r>
        <w:rPr>
          <w:rFonts w:ascii="Calibri"/>
          <w:b/>
          <w:sz w:val="22"/>
        </w:rPr>
        <w:t>Rating</w:t>
      </w:r>
      <w:r>
        <w:rPr>
          <w:rFonts w:ascii="Calibri"/>
          <w:b/>
          <w:spacing w:val="-12"/>
          <w:sz w:val="22"/>
        </w:rPr>
        <w:t xml:space="preserve"> </w:t>
      </w:r>
      <w:r>
        <w:rPr>
          <w:rFonts w:ascii="Calibri"/>
          <w:b/>
          <w:spacing w:val="-2"/>
          <w:sz w:val="22"/>
        </w:rPr>
        <w:t>Scale:</w:t>
      </w:r>
      <w:r>
        <w:rPr>
          <w:rFonts w:ascii="Calibri"/>
          <w:b/>
          <w:sz w:val="22"/>
        </w:rPr>
        <w:tab/>
      </w:r>
      <w:r>
        <w:rPr>
          <w:rFonts w:ascii="Calibri"/>
          <w:b/>
          <w:sz w:val="22"/>
        </w:rPr>
        <w:t>Letter</w:t>
      </w:r>
      <w:r>
        <w:rPr>
          <w:rFonts w:ascii="Calibri"/>
          <w:b/>
          <w:spacing w:val="-12"/>
          <w:sz w:val="22"/>
        </w:rPr>
        <w:t xml:space="preserve"> </w:t>
      </w:r>
      <w:r>
        <w:rPr>
          <w:rFonts w:ascii="Calibri"/>
          <w:b/>
          <w:sz w:val="22"/>
        </w:rPr>
        <w:t>grade</w:t>
      </w:r>
      <w:r>
        <w:rPr>
          <w:rFonts w:ascii="Calibri"/>
          <w:b/>
          <w:spacing w:val="-9"/>
          <w:sz w:val="22"/>
        </w:rPr>
        <w:t xml:space="preserve"> </w:t>
      </w:r>
      <w:r>
        <w:rPr>
          <w:rFonts w:ascii="Calibri"/>
          <w:b/>
          <w:sz w:val="22"/>
        </w:rPr>
        <w:t>of</w:t>
      </w:r>
      <w:r>
        <w:rPr>
          <w:rFonts w:ascii="Calibri"/>
          <w:b/>
          <w:spacing w:val="-7"/>
          <w:sz w:val="22"/>
        </w:rPr>
        <w:t xml:space="preserve"> </w:t>
      </w:r>
      <w:r>
        <w:rPr>
          <w:rFonts w:ascii="Calibri"/>
          <w:b/>
          <w:sz w:val="22"/>
        </w:rPr>
        <w:t>CGPA</w:t>
      </w:r>
      <w:r>
        <w:rPr>
          <w:rFonts w:ascii="Calibri"/>
          <w:b/>
          <w:spacing w:val="-3"/>
          <w:sz w:val="22"/>
        </w:rPr>
        <w:t xml:space="preserve"> </w:t>
      </w:r>
      <w:r>
        <w:rPr>
          <w:rFonts w:ascii="Calibri"/>
          <w:b/>
          <w:sz w:val="22"/>
        </w:rPr>
        <w:t>calculation</w:t>
      </w:r>
      <w:r>
        <w:rPr>
          <w:rFonts w:ascii="Calibri"/>
          <w:b/>
          <w:spacing w:val="-6"/>
          <w:sz w:val="22"/>
        </w:rPr>
        <w:t xml:space="preserve"> </w:t>
      </w:r>
      <w:r>
        <w:rPr>
          <w:rFonts w:ascii="Calibri"/>
          <w:b/>
          <w:sz w:val="22"/>
        </w:rPr>
        <w:t>to</w:t>
      </w:r>
      <w:r>
        <w:rPr>
          <w:rFonts w:ascii="Calibri"/>
          <w:b/>
          <w:spacing w:val="-8"/>
          <w:sz w:val="22"/>
        </w:rPr>
        <w:t xml:space="preserve"> </w:t>
      </w:r>
      <w:r>
        <w:rPr>
          <w:rFonts w:ascii="Calibri"/>
          <w:b/>
          <w:sz w:val="22"/>
        </w:rPr>
        <w:t>be</w:t>
      </w:r>
      <w:r>
        <w:rPr>
          <w:rFonts w:ascii="Calibri"/>
          <w:b/>
          <w:spacing w:val="-5"/>
          <w:sz w:val="22"/>
        </w:rPr>
        <w:t xml:space="preserve"> </w:t>
      </w:r>
      <w:r>
        <w:rPr>
          <w:rFonts w:ascii="Calibri"/>
          <w:b/>
          <w:spacing w:val="-2"/>
          <w:sz w:val="22"/>
        </w:rPr>
        <w:t>provided</w:t>
      </w:r>
    </w:p>
    <w:p w14:paraId="0FD832C1">
      <w:pPr>
        <w:pStyle w:val="11"/>
        <w:spacing w:before="187"/>
        <w:rPr>
          <w:rFonts w:ascii="Calibri"/>
          <w:b/>
          <w:sz w:val="20"/>
        </w:rPr>
      </w:pPr>
    </w:p>
    <w:tbl>
      <w:tblPr>
        <w:tblStyle w:val="10"/>
        <w:tblW w:w="0" w:type="auto"/>
        <w:tblInd w:w="17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22"/>
        <w:gridCol w:w="4523"/>
        <w:gridCol w:w="1045"/>
        <w:gridCol w:w="864"/>
        <w:gridCol w:w="864"/>
        <w:gridCol w:w="785"/>
        <w:gridCol w:w="629"/>
      </w:tblGrid>
      <w:tr w14:paraId="1F724C3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03" w:hRule="atLeast"/>
        </w:trPr>
        <w:tc>
          <w:tcPr>
            <w:tcW w:w="922" w:type="dxa"/>
            <w:shd w:val="clear" w:color="auto" w:fill="D9D9D9"/>
          </w:tcPr>
          <w:p w14:paraId="7F131B99">
            <w:pPr>
              <w:pStyle w:val="14"/>
              <w:spacing w:before="50"/>
              <w:ind w:left="158"/>
              <w:rPr>
                <w:sz w:val="26"/>
              </w:rPr>
            </w:pPr>
            <w:r>
              <w:rPr>
                <w:spacing w:val="-10"/>
                <w:sz w:val="26"/>
              </w:rPr>
              <w:t>1</w:t>
            </w:r>
          </w:p>
        </w:tc>
        <w:tc>
          <w:tcPr>
            <w:tcW w:w="4523" w:type="dxa"/>
            <w:shd w:val="clear" w:color="auto" w:fill="D9D9D9"/>
          </w:tcPr>
          <w:p w14:paraId="249F6DC7">
            <w:pPr>
              <w:pStyle w:val="14"/>
              <w:spacing w:before="55"/>
              <w:ind w:left="264"/>
              <w:jc w:val="left"/>
              <w:rPr>
                <w:rFonts w:ascii="Cambria"/>
                <w:sz w:val="24"/>
              </w:rPr>
            </w:pPr>
            <w:r>
              <w:rPr>
                <w:rFonts w:ascii="Cambria"/>
                <w:sz w:val="24"/>
              </w:rPr>
              <w:t>Oral</w:t>
            </w:r>
            <w:r>
              <w:rPr>
                <w:rFonts w:ascii="Cambria"/>
                <w:spacing w:val="9"/>
                <w:sz w:val="24"/>
              </w:rPr>
              <w:t xml:space="preserve"> </w:t>
            </w:r>
            <w:r>
              <w:rPr>
                <w:rFonts w:ascii="Cambria"/>
                <w:spacing w:val="-2"/>
                <w:sz w:val="24"/>
              </w:rPr>
              <w:t>communication</w:t>
            </w:r>
          </w:p>
        </w:tc>
        <w:tc>
          <w:tcPr>
            <w:tcW w:w="1045" w:type="dxa"/>
            <w:shd w:val="clear" w:color="auto" w:fill="D9D9D9"/>
          </w:tcPr>
          <w:p w14:paraId="5FD269AF">
            <w:pPr>
              <w:pStyle w:val="14"/>
              <w:ind w:right="356"/>
              <w:jc w:val="right"/>
              <w:rPr>
                <w:sz w:val="28"/>
              </w:rPr>
            </w:pPr>
            <w:r>
              <w:rPr>
                <w:spacing w:val="-10"/>
                <w:sz w:val="28"/>
              </w:rPr>
              <w:t>1</w:t>
            </w:r>
          </w:p>
        </w:tc>
        <w:tc>
          <w:tcPr>
            <w:tcW w:w="864" w:type="dxa"/>
            <w:shd w:val="clear" w:color="auto" w:fill="D9D9D9"/>
          </w:tcPr>
          <w:p w14:paraId="7903AC78">
            <w:pPr>
              <w:pStyle w:val="14"/>
              <w:ind w:left="2" w:right="10"/>
              <w:rPr>
                <w:sz w:val="28"/>
              </w:rPr>
            </w:pPr>
            <w:r>
              <w:rPr>
                <w:spacing w:val="-10"/>
                <w:sz w:val="28"/>
              </w:rPr>
              <w:t>2</w:t>
            </w:r>
          </w:p>
        </w:tc>
        <w:tc>
          <w:tcPr>
            <w:tcW w:w="864" w:type="dxa"/>
            <w:shd w:val="clear" w:color="auto" w:fill="D9D9D9"/>
          </w:tcPr>
          <w:p w14:paraId="3232D96B">
            <w:pPr>
              <w:pStyle w:val="14"/>
              <w:ind w:left="8" w:right="8"/>
              <w:rPr>
                <w:sz w:val="28"/>
              </w:rPr>
            </w:pPr>
            <w:r>
              <w:rPr>
                <w:spacing w:val="-10"/>
                <w:sz w:val="28"/>
              </w:rPr>
              <w:t>3</w:t>
            </w:r>
          </w:p>
        </w:tc>
        <w:tc>
          <w:tcPr>
            <w:tcW w:w="785" w:type="dxa"/>
            <w:shd w:val="clear" w:color="auto" w:fill="D9D9D9"/>
          </w:tcPr>
          <w:p w14:paraId="52CBAEFA">
            <w:pPr>
              <w:pStyle w:val="14"/>
              <w:ind w:left="80"/>
              <w:rPr>
                <w:sz w:val="28"/>
              </w:rPr>
            </w:pPr>
            <w:r>
              <w:rPr>
                <w:spacing w:val="-10"/>
                <w:sz w:val="28"/>
              </w:rPr>
              <w:t>4</w:t>
            </w:r>
          </w:p>
        </w:tc>
        <w:tc>
          <w:tcPr>
            <w:tcW w:w="629" w:type="dxa"/>
            <w:shd w:val="clear" w:color="auto" w:fill="D9D9D9"/>
          </w:tcPr>
          <w:p w14:paraId="03625F31">
            <w:pPr>
              <w:pStyle w:val="14"/>
              <w:ind w:left="77"/>
              <w:rPr>
                <w:sz w:val="28"/>
              </w:rPr>
            </w:pPr>
            <w:r>
              <w:rPr>
                <w:spacing w:val="-10"/>
                <w:sz w:val="28"/>
              </w:rPr>
              <w:t>5</w:t>
            </w:r>
          </w:p>
        </w:tc>
      </w:tr>
      <w:tr w14:paraId="7E1B8F0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03" w:hRule="atLeast"/>
        </w:trPr>
        <w:tc>
          <w:tcPr>
            <w:tcW w:w="922" w:type="dxa"/>
          </w:tcPr>
          <w:p w14:paraId="48F8559B">
            <w:pPr>
              <w:pStyle w:val="14"/>
              <w:spacing w:before="50"/>
              <w:ind w:left="158"/>
              <w:rPr>
                <w:sz w:val="26"/>
              </w:rPr>
            </w:pPr>
            <w:r>
              <w:rPr>
                <w:spacing w:val="-10"/>
                <w:sz w:val="26"/>
              </w:rPr>
              <w:t>2</w:t>
            </w:r>
          </w:p>
        </w:tc>
        <w:tc>
          <w:tcPr>
            <w:tcW w:w="4523" w:type="dxa"/>
          </w:tcPr>
          <w:p w14:paraId="73590051">
            <w:pPr>
              <w:pStyle w:val="14"/>
              <w:spacing w:before="55"/>
              <w:ind w:left="264"/>
              <w:jc w:val="left"/>
              <w:rPr>
                <w:rFonts w:ascii="Cambria"/>
                <w:sz w:val="24"/>
              </w:rPr>
            </w:pPr>
            <w:r>
              <w:rPr>
                <w:rFonts w:ascii="Cambria"/>
                <w:sz w:val="24"/>
              </w:rPr>
              <w:t>Written</w:t>
            </w:r>
            <w:r>
              <w:rPr>
                <w:rFonts w:ascii="Cambria"/>
                <w:spacing w:val="-11"/>
                <w:sz w:val="24"/>
              </w:rPr>
              <w:t xml:space="preserve"> </w:t>
            </w:r>
            <w:r>
              <w:rPr>
                <w:rFonts w:ascii="Cambria"/>
                <w:spacing w:val="-2"/>
                <w:sz w:val="24"/>
              </w:rPr>
              <w:t>communication</w:t>
            </w:r>
          </w:p>
        </w:tc>
        <w:tc>
          <w:tcPr>
            <w:tcW w:w="1045" w:type="dxa"/>
          </w:tcPr>
          <w:p w14:paraId="56112B0A">
            <w:pPr>
              <w:pStyle w:val="14"/>
              <w:ind w:right="356"/>
              <w:jc w:val="right"/>
              <w:rPr>
                <w:sz w:val="28"/>
              </w:rPr>
            </w:pPr>
            <w:r>
              <w:rPr>
                <w:spacing w:val="-10"/>
                <w:sz w:val="28"/>
              </w:rPr>
              <w:t>1</w:t>
            </w:r>
          </w:p>
        </w:tc>
        <w:tc>
          <w:tcPr>
            <w:tcW w:w="864" w:type="dxa"/>
          </w:tcPr>
          <w:p w14:paraId="0F6CB809">
            <w:pPr>
              <w:pStyle w:val="14"/>
              <w:ind w:left="8" w:right="8"/>
              <w:rPr>
                <w:sz w:val="28"/>
              </w:rPr>
            </w:pPr>
            <w:r>
              <w:rPr>
                <w:spacing w:val="-10"/>
                <w:sz w:val="28"/>
              </w:rPr>
              <w:t>2</w:t>
            </w:r>
          </w:p>
        </w:tc>
        <w:tc>
          <w:tcPr>
            <w:tcW w:w="864" w:type="dxa"/>
          </w:tcPr>
          <w:p w14:paraId="67D59296">
            <w:pPr>
              <w:pStyle w:val="14"/>
              <w:ind w:left="8" w:right="8"/>
              <w:rPr>
                <w:sz w:val="28"/>
              </w:rPr>
            </w:pPr>
            <w:r>
              <w:rPr>
                <w:spacing w:val="-10"/>
                <w:sz w:val="28"/>
              </w:rPr>
              <w:t>3</w:t>
            </w:r>
          </w:p>
        </w:tc>
        <w:tc>
          <w:tcPr>
            <w:tcW w:w="785" w:type="dxa"/>
          </w:tcPr>
          <w:p w14:paraId="2CC92400">
            <w:pPr>
              <w:pStyle w:val="14"/>
              <w:ind w:left="80"/>
              <w:rPr>
                <w:sz w:val="28"/>
              </w:rPr>
            </w:pPr>
            <w:r>
              <w:rPr>
                <w:spacing w:val="-10"/>
                <w:sz w:val="28"/>
              </w:rPr>
              <w:t>4</w:t>
            </w:r>
          </w:p>
        </w:tc>
        <w:tc>
          <w:tcPr>
            <w:tcW w:w="629" w:type="dxa"/>
          </w:tcPr>
          <w:p w14:paraId="2A8906DC">
            <w:pPr>
              <w:pStyle w:val="14"/>
              <w:ind w:left="77"/>
              <w:rPr>
                <w:sz w:val="28"/>
              </w:rPr>
            </w:pPr>
            <w:r>
              <w:rPr>
                <w:spacing w:val="-10"/>
                <w:sz w:val="28"/>
              </w:rPr>
              <w:t>5</w:t>
            </w:r>
          </w:p>
        </w:tc>
      </w:tr>
      <w:tr w14:paraId="28AC961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03" w:hRule="atLeast"/>
        </w:trPr>
        <w:tc>
          <w:tcPr>
            <w:tcW w:w="922" w:type="dxa"/>
            <w:shd w:val="clear" w:color="auto" w:fill="D9D9D9"/>
          </w:tcPr>
          <w:p w14:paraId="49FA71D0">
            <w:pPr>
              <w:pStyle w:val="14"/>
              <w:spacing w:before="50"/>
              <w:ind w:left="158"/>
              <w:rPr>
                <w:sz w:val="26"/>
              </w:rPr>
            </w:pPr>
            <w:r>
              <w:rPr>
                <w:spacing w:val="-10"/>
                <w:sz w:val="26"/>
              </w:rPr>
              <w:t>3</w:t>
            </w:r>
          </w:p>
        </w:tc>
        <w:tc>
          <w:tcPr>
            <w:tcW w:w="4523" w:type="dxa"/>
            <w:shd w:val="clear" w:color="auto" w:fill="D9D9D9"/>
          </w:tcPr>
          <w:p w14:paraId="7F9FECC1">
            <w:pPr>
              <w:pStyle w:val="14"/>
              <w:spacing w:before="55"/>
              <w:ind w:left="264"/>
              <w:jc w:val="left"/>
              <w:rPr>
                <w:rFonts w:ascii="Cambria"/>
                <w:sz w:val="24"/>
              </w:rPr>
            </w:pPr>
            <w:r>
              <w:rPr>
                <w:rFonts w:ascii="Cambria"/>
                <w:spacing w:val="-2"/>
                <w:sz w:val="24"/>
              </w:rPr>
              <w:t>Proactiveness</w:t>
            </w:r>
          </w:p>
        </w:tc>
        <w:tc>
          <w:tcPr>
            <w:tcW w:w="1045" w:type="dxa"/>
            <w:shd w:val="clear" w:color="auto" w:fill="D9D9D9"/>
          </w:tcPr>
          <w:p w14:paraId="5BE14BF4">
            <w:pPr>
              <w:pStyle w:val="14"/>
              <w:ind w:right="356"/>
              <w:jc w:val="right"/>
              <w:rPr>
                <w:sz w:val="28"/>
              </w:rPr>
            </w:pPr>
            <w:r>
              <w:rPr>
                <w:spacing w:val="-10"/>
                <w:sz w:val="28"/>
              </w:rPr>
              <w:t>1</w:t>
            </w:r>
          </w:p>
        </w:tc>
        <w:tc>
          <w:tcPr>
            <w:tcW w:w="864" w:type="dxa"/>
            <w:shd w:val="clear" w:color="auto" w:fill="D9D9D9"/>
          </w:tcPr>
          <w:p w14:paraId="47BE7480">
            <w:pPr>
              <w:pStyle w:val="14"/>
              <w:ind w:left="8" w:right="8"/>
              <w:rPr>
                <w:sz w:val="28"/>
              </w:rPr>
            </w:pPr>
            <w:r>
              <w:rPr>
                <w:spacing w:val="-10"/>
                <w:sz w:val="28"/>
              </w:rPr>
              <w:t>2</w:t>
            </w:r>
          </w:p>
        </w:tc>
        <w:tc>
          <w:tcPr>
            <w:tcW w:w="864" w:type="dxa"/>
            <w:shd w:val="clear" w:color="auto" w:fill="D9D9D9"/>
          </w:tcPr>
          <w:p w14:paraId="09269A3F">
            <w:pPr>
              <w:pStyle w:val="14"/>
              <w:ind w:left="8" w:right="8"/>
              <w:rPr>
                <w:sz w:val="28"/>
              </w:rPr>
            </w:pPr>
            <w:r>
              <w:rPr>
                <w:spacing w:val="-10"/>
                <w:sz w:val="28"/>
              </w:rPr>
              <w:t>3</w:t>
            </w:r>
          </w:p>
        </w:tc>
        <w:tc>
          <w:tcPr>
            <w:tcW w:w="785" w:type="dxa"/>
            <w:shd w:val="clear" w:color="auto" w:fill="D9D9D9"/>
          </w:tcPr>
          <w:p w14:paraId="2B87CFF8">
            <w:pPr>
              <w:pStyle w:val="14"/>
              <w:ind w:left="80"/>
              <w:rPr>
                <w:sz w:val="28"/>
              </w:rPr>
            </w:pPr>
            <w:r>
              <w:rPr>
                <w:spacing w:val="-10"/>
                <w:sz w:val="28"/>
              </w:rPr>
              <w:t>4</w:t>
            </w:r>
          </w:p>
        </w:tc>
        <w:tc>
          <w:tcPr>
            <w:tcW w:w="629" w:type="dxa"/>
            <w:shd w:val="clear" w:color="auto" w:fill="D9D9D9"/>
          </w:tcPr>
          <w:p w14:paraId="1B2DF0D1">
            <w:pPr>
              <w:pStyle w:val="14"/>
              <w:ind w:left="77"/>
              <w:rPr>
                <w:sz w:val="28"/>
              </w:rPr>
            </w:pPr>
            <w:r>
              <w:rPr>
                <w:spacing w:val="-10"/>
                <w:sz w:val="28"/>
              </w:rPr>
              <w:t>5</w:t>
            </w:r>
          </w:p>
        </w:tc>
      </w:tr>
      <w:tr w14:paraId="6320EA5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03" w:hRule="atLeast"/>
        </w:trPr>
        <w:tc>
          <w:tcPr>
            <w:tcW w:w="922" w:type="dxa"/>
          </w:tcPr>
          <w:p w14:paraId="2EFF445C">
            <w:pPr>
              <w:pStyle w:val="14"/>
              <w:spacing w:before="50"/>
              <w:ind w:left="158"/>
              <w:rPr>
                <w:sz w:val="26"/>
              </w:rPr>
            </w:pPr>
            <w:r>
              <w:rPr>
                <w:spacing w:val="-10"/>
                <w:sz w:val="26"/>
              </w:rPr>
              <w:t>4</w:t>
            </w:r>
          </w:p>
        </w:tc>
        <w:tc>
          <w:tcPr>
            <w:tcW w:w="4523" w:type="dxa"/>
          </w:tcPr>
          <w:p w14:paraId="44D08E93">
            <w:pPr>
              <w:pStyle w:val="14"/>
              <w:spacing w:before="55"/>
              <w:ind w:left="264"/>
              <w:jc w:val="left"/>
              <w:rPr>
                <w:rFonts w:ascii="Cambria"/>
                <w:sz w:val="24"/>
              </w:rPr>
            </w:pPr>
            <w:r>
              <w:rPr>
                <w:rFonts w:ascii="Cambria"/>
                <w:sz w:val="24"/>
              </w:rPr>
              <w:t>Interaction</w:t>
            </w:r>
            <w:r>
              <w:rPr>
                <w:rFonts w:ascii="Cambria"/>
                <w:spacing w:val="26"/>
                <w:sz w:val="24"/>
              </w:rPr>
              <w:t xml:space="preserve"> </w:t>
            </w:r>
            <w:r>
              <w:rPr>
                <w:rFonts w:ascii="Cambria"/>
                <w:sz w:val="24"/>
              </w:rPr>
              <w:t>ability</w:t>
            </w:r>
            <w:r>
              <w:rPr>
                <w:rFonts w:ascii="Cambria"/>
                <w:spacing w:val="22"/>
                <w:sz w:val="24"/>
              </w:rPr>
              <w:t xml:space="preserve"> </w:t>
            </w:r>
            <w:r>
              <w:rPr>
                <w:rFonts w:ascii="Cambria"/>
                <w:sz w:val="24"/>
              </w:rPr>
              <w:t>with</w:t>
            </w:r>
            <w:r>
              <w:rPr>
                <w:rFonts w:ascii="Cambria"/>
                <w:spacing w:val="17"/>
                <w:sz w:val="24"/>
              </w:rPr>
              <w:t xml:space="preserve"> </w:t>
            </w:r>
            <w:r>
              <w:rPr>
                <w:rFonts w:ascii="Cambria"/>
                <w:spacing w:val="-2"/>
                <w:sz w:val="24"/>
              </w:rPr>
              <w:t>community</w:t>
            </w:r>
          </w:p>
        </w:tc>
        <w:tc>
          <w:tcPr>
            <w:tcW w:w="1045" w:type="dxa"/>
          </w:tcPr>
          <w:p w14:paraId="356CA731">
            <w:pPr>
              <w:pStyle w:val="14"/>
              <w:ind w:right="356"/>
              <w:jc w:val="right"/>
              <w:rPr>
                <w:sz w:val="28"/>
              </w:rPr>
            </w:pPr>
            <w:r>
              <w:rPr>
                <w:spacing w:val="-10"/>
                <w:sz w:val="28"/>
              </w:rPr>
              <w:t>1</w:t>
            </w:r>
          </w:p>
        </w:tc>
        <w:tc>
          <w:tcPr>
            <w:tcW w:w="864" w:type="dxa"/>
          </w:tcPr>
          <w:p w14:paraId="4AE993D9">
            <w:pPr>
              <w:pStyle w:val="14"/>
              <w:ind w:left="8" w:right="8"/>
              <w:rPr>
                <w:sz w:val="28"/>
              </w:rPr>
            </w:pPr>
            <w:r>
              <w:rPr>
                <w:spacing w:val="-10"/>
                <w:sz w:val="28"/>
              </w:rPr>
              <w:t>2</w:t>
            </w:r>
          </w:p>
        </w:tc>
        <w:tc>
          <w:tcPr>
            <w:tcW w:w="864" w:type="dxa"/>
          </w:tcPr>
          <w:p w14:paraId="1BCB7678">
            <w:pPr>
              <w:pStyle w:val="14"/>
              <w:ind w:left="8" w:right="8"/>
              <w:rPr>
                <w:sz w:val="28"/>
              </w:rPr>
            </w:pPr>
            <w:r>
              <w:rPr>
                <w:spacing w:val="-10"/>
                <w:sz w:val="28"/>
              </w:rPr>
              <w:t>3</w:t>
            </w:r>
          </w:p>
        </w:tc>
        <w:tc>
          <w:tcPr>
            <w:tcW w:w="785" w:type="dxa"/>
          </w:tcPr>
          <w:p w14:paraId="37E2C2EB">
            <w:pPr>
              <w:pStyle w:val="14"/>
              <w:ind w:left="80"/>
              <w:rPr>
                <w:sz w:val="28"/>
              </w:rPr>
            </w:pPr>
            <w:r>
              <w:rPr>
                <w:spacing w:val="-10"/>
                <w:sz w:val="28"/>
              </w:rPr>
              <w:t>4</w:t>
            </w:r>
          </w:p>
        </w:tc>
        <w:tc>
          <w:tcPr>
            <w:tcW w:w="629" w:type="dxa"/>
          </w:tcPr>
          <w:p w14:paraId="7E99999E">
            <w:pPr>
              <w:pStyle w:val="14"/>
              <w:ind w:left="77"/>
              <w:rPr>
                <w:sz w:val="28"/>
              </w:rPr>
            </w:pPr>
            <w:r>
              <w:rPr>
                <w:spacing w:val="-10"/>
                <w:sz w:val="28"/>
              </w:rPr>
              <w:t>5</w:t>
            </w:r>
          </w:p>
        </w:tc>
      </w:tr>
      <w:tr w14:paraId="379AD95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03" w:hRule="atLeast"/>
        </w:trPr>
        <w:tc>
          <w:tcPr>
            <w:tcW w:w="922" w:type="dxa"/>
            <w:shd w:val="clear" w:color="auto" w:fill="D9D9D9"/>
          </w:tcPr>
          <w:p w14:paraId="4FC0CA5F">
            <w:pPr>
              <w:pStyle w:val="14"/>
              <w:spacing w:before="45"/>
              <w:ind w:left="158"/>
              <w:rPr>
                <w:sz w:val="26"/>
              </w:rPr>
            </w:pPr>
            <w:r>
              <w:rPr>
                <w:spacing w:val="-10"/>
                <w:sz w:val="26"/>
              </w:rPr>
              <w:t>5</w:t>
            </w:r>
          </w:p>
        </w:tc>
        <w:tc>
          <w:tcPr>
            <w:tcW w:w="4523" w:type="dxa"/>
            <w:shd w:val="clear" w:color="auto" w:fill="D9D9D9"/>
          </w:tcPr>
          <w:p w14:paraId="33FE7D36">
            <w:pPr>
              <w:pStyle w:val="14"/>
              <w:spacing w:before="55"/>
              <w:ind w:left="264"/>
              <w:jc w:val="left"/>
              <w:rPr>
                <w:rFonts w:ascii="Cambria"/>
                <w:sz w:val="24"/>
              </w:rPr>
            </w:pPr>
            <w:r>
              <w:rPr>
                <w:rFonts w:ascii="Cambria"/>
                <w:sz w:val="24"/>
              </w:rPr>
              <w:t>Positive</w:t>
            </w:r>
            <w:r>
              <w:rPr>
                <w:rFonts w:ascii="Cambria"/>
                <w:spacing w:val="21"/>
                <w:sz w:val="24"/>
              </w:rPr>
              <w:t xml:space="preserve"> </w:t>
            </w:r>
            <w:r>
              <w:rPr>
                <w:rFonts w:ascii="Cambria"/>
                <w:spacing w:val="-2"/>
                <w:sz w:val="24"/>
              </w:rPr>
              <w:t>Attitude</w:t>
            </w:r>
          </w:p>
        </w:tc>
        <w:tc>
          <w:tcPr>
            <w:tcW w:w="1045" w:type="dxa"/>
            <w:shd w:val="clear" w:color="auto" w:fill="D9D9D9"/>
          </w:tcPr>
          <w:p w14:paraId="33BFF056">
            <w:pPr>
              <w:pStyle w:val="14"/>
              <w:ind w:right="356"/>
              <w:jc w:val="right"/>
              <w:rPr>
                <w:sz w:val="28"/>
              </w:rPr>
            </w:pPr>
            <w:r>
              <w:rPr>
                <w:spacing w:val="-10"/>
                <w:sz w:val="28"/>
              </w:rPr>
              <w:t>1</w:t>
            </w:r>
          </w:p>
        </w:tc>
        <w:tc>
          <w:tcPr>
            <w:tcW w:w="864" w:type="dxa"/>
            <w:shd w:val="clear" w:color="auto" w:fill="D9D9D9"/>
          </w:tcPr>
          <w:p w14:paraId="1099F857">
            <w:pPr>
              <w:pStyle w:val="14"/>
              <w:ind w:left="8" w:right="8"/>
              <w:rPr>
                <w:sz w:val="28"/>
              </w:rPr>
            </w:pPr>
            <w:r>
              <w:rPr>
                <w:spacing w:val="-10"/>
                <w:sz w:val="28"/>
              </w:rPr>
              <w:t>2</w:t>
            </w:r>
          </w:p>
        </w:tc>
        <w:tc>
          <w:tcPr>
            <w:tcW w:w="864" w:type="dxa"/>
            <w:shd w:val="clear" w:color="auto" w:fill="D9D9D9"/>
          </w:tcPr>
          <w:p w14:paraId="29FFB683">
            <w:pPr>
              <w:pStyle w:val="14"/>
              <w:ind w:left="8" w:right="8"/>
              <w:rPr>
                <w:sz w:val="28"/>
              </w:rPr>
            </w:pPr>
            <w:r>
              <w:rPr>
                <w:spacing w:val="-10"/>
                <w:sz w:val="28"/>
              </w:rPr>
              <w:t>3</w:t>
            </w:r>
          </w:p>
        </w:tc>
        <w:tc>
          <w:tcPr>
            <w:tcW w:w="785" w:type="dxa"/>
            <w:shd w:val="clear" w:color="auto" w:fill="D9D9D9"/>
          </w:tcPr>
          <w:p w14:paraId="5F5FE7E0">
            <w:pPr>
              <w:pStyle w:val="14"/>
              <w:ind w:left="80"/>
              <w:rPr>
                <w:sz w:val="28"/>
              </w:rPr>
            </w:pPr>
            <w:r>
              <w:rPr>
                <w:spacing w:val="-10"/>
                <w:sz w:val="28"/>
              </w:rPr>
              <w:t>4</w:t>
            </w:r>
          </w:p>
        </w:tc>
        <w:tc>
          <w:tcPr>
            <w:tcW w:w="629" w:type="dxa"/>
            <w:shd w:val="clear" w:color="auto" w:fill="D9D9D9"/>
          </w:tcPr>
          <w:p w14:paraId="66EA50DF">
            <w:pPr>
              <w:pStyle w:val="14"/>
              <w:ind w:left="77"/>
              <w:rPr>
                <w:sz w:val="28"/>
              </w:rPr>
            </w:pPr>
            <w:r>
              <w:rPr>
                <w:spacing w:val="-10"/>
                <w:sz w:val="28"/>
              </w:rPr>
              <w:t>5</w:t>
            </w:r>
          </w:p>
        </w:tc>
      </w:tr>
      <w:tr w14:paraId="0F0ED47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03" w:hRule="atLeast"/>
        </w:trPr>
        <w:tc>
          <w:tcPr>
            <w:tcW w:w="922" w:type="dxa"/>
          </w:tcPr>
          <w:p w14:paraId="38907AB6">
            <w:pPr>
              <w:pStyle w:val="14"/>
              <w:spacing w:before="45"/>
              <w:ind w:left="158"/>
              <w:rPr>
                <w:sz w:val="26"/>
              </w:rPr>
            </w:pPr>
            <w:r>
              <w:rPr>
                <w:spacing w:val="-10"/>
                <w:sz w:val="26"/>
              </w:rPr>
              <w:t>6</w:t>
            </w:r>
          </w:p>
        </w:tc>
        <w:tc>
          <w:tcPr>
            <w:tcW w:w="4523" w:type="dxa"/>
          </w:tcPr>
          <w:p w14:paraId="731CA6F7">
            <w:pPr>
              <w:pStyle w:val="14"/>
              <w:spacing w:before="55"/>
              <w:ind w:left="264"/>
              <w:jc w:val="left"/>
              <w:rPr>
                <w:rFonts w:ascii="Cambria"/>
                <w:sz w:val="24"/>
              </w:rPr>
            </w:pPr>
            <w:r>
              <w:rPr>
                <w:rFonts w:ascii="Cambria"/>
                <w:spacing w:val="-2"/>
                <w:sz w:val="24"/>
              </w:rPr>
              <w:t>Self-confidence</w:t>
            </w:r>
          </w:p>
        </w:tc>
        <w:tc>
          <w:tcPr>
            <w:tcW w:w="1045" w:type="dxa"/>
          </w:tcPr>
          <w:p w14:paraId="2A8DD766">
            <w:pPr>
              <w:pStyle w:val="14"/>
              <w:ind w:right="356"/>
              <w:jc w:val="right"/>
              <w:rPr>
                <w:sz w:val="28"/>
              </w:rPr>
            </w:pPr>
            <w:r>
              <w:rPr>
                <w:spacing w:val="-10"/>
                <w:sz w:val="28"/>
              </w:rPr>
              <w:t>1</w:t>
            </w:r>
          </w:p>
        </w:tc>
        <w:tc>
          <w:tcPr>
            <w:tcW w:w="864" w:type="dxa"/>
          </w:tcPr>
          <w:p w14:paraId="49355992">
            <w:pPr>
              <w:pStyle w:val="14"/>
              <w:ind w:left="8" w:right="8"/>
              <w:rPr>
                <w:sz w:val="28"/>
              </w:rPr>
            </w:pPr>
            <w:r>
              <w:rPr>
                <w:spacing w:val="-10"/>
                <w:sz w:val="28"/>
              </w:rPr>
              <w:t>2</w:t>
            </w:r>
          </w:p>
        </w:tc>
        <w:tc>
          <w:tcPr>
            <w:tcW w:w="864" w:type="dxa"/>
          </w:tcPr>
          <w:p w14:paraId="24406479">
            <w:pPr>
              <w:pStyle w:val="14"/>
              <w:ind w:left="8" w:right="8"/>
              <w:rPr>
                <w:sz w:val="28"/>
              </w:rPr>
            </w:pPr>
            <w:r>
              <w:rPr>
                <w:spacing w:val="-10"/>
                <w:sz w:val="28"/>
              </w:rPr>
              <w:t>3</w:t>
            </w:r>
          </w:p>
        </w:tc>
        <w:tc>
          <w:tcPr>
            <w:tcW w:w="785" w:type="dxa"/>
          </w:tcPr>
          <w:p w14:paraId="7CFC5ACC">
            <w:pPr>
              <w:pStyle w:val="14"/>
              <w:ind w:left="80"/>
              <w:rPr>
                <w:sz w:val="28"/>
              </w:rPr>
            </w:pPr>
            <w:r>
              <w:rPr>
                <w:spacing w:val="-10"/>
                <w:sz w:val="28"/>
              </w:rPr>
              <w:t>4</w:t>
            </w:r>
          </w:p>
        </w:tc>
        <w:tc>
          <w:tcPr>
            <w:tcW w:w="629" w:type="dxa"/>
          </w:tcPr>
          <w:p w14:paraId="332CAA0B">
            <w:pPr>
              <w:pStyle w:val="14"/>
              <w:ind w:left="77"/>
              <w:rPr>
                <w:sz w:val="28"/>
              </w:rPr>
            </w:pPr>
            <w:r>
              <w:rPr>
                <w:spacing w:val="-10"/>
                <w:sz w:val="28"/>
              </w:rPr>
              <w:t>5</w:t>
            </w:r>
          </w:p>
        </w:tc>
      </w:tr>
      <w:tr w14:paraId="0FF7412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98" w:hRule="atLeast"/>
        </w:trPr>
        <w:tc>
          <w:tcPr>
            <w:tcW w:w="922" w:type="dxa"/>
            <w:shd w:val="clear" w:color="auto" w:fill="D9D9D9"/>
          </w:tcPr>
          <w:p w14:paraId="46BF1C1F">
            <w:pPr>
              <w:pStyle w:val="14"/>
              <w:spacing w:before="45"/>
              <w:ind w:left="158"/>
              <w:rPr>
                <w:sz w:val="26"/>
              </w:rPr>
            </w:pPr>
            <w:r>
              <w:rPr>
                <w:spacing w:val="-10"/>
                <w:sz w:val="26"/>
              </w:rPr>
              <w:t>7</w:t>
            </w:r>
          </w:p>
        </w:tc>
        <w:tc>
          <w:tcPr>
            <w:tcW w:w="4523" w:type="dxa"/>
            <w:shd w:val="clear" w:color="auto" w:fill="D9D9D9"/>
          </w:tcPr>
          <w:p w14:paraId="5DED138F">
            <w:pPr>
              <w:pStyle w:val="14"/>
              <w:spacing w:before="55"/>
              <w:ind w:left="264"/>
              <w:jc w:val="left"/>
              <w:rPr>
                <w:rFonts w:ascii="Cambria"/>
                <w:sz w:val="24"/>
              </w:rPr>
            </w:pPr>
            <w:r>
              <w:rPr>
                <w:rFonts w:ascii="Cambria"/>
                <w:sz w:val="24"/>
              </w:rPr>
              <w:t>Ability</w:t>
            </w:r>
            <w:r>
              <w:rPr>
                <w:rFonts w:ascii="Cambria"/>
                <w:spacing w:val="11"/>
                <w:sz w:val="24"/>
              </w:rPr>
              <w:t xml:space="preserve"> </w:t>
            </w:r>
            <w:r>
              <w:rPr>
                <w:rFonts w:ascii="Cambria"/>
                <w:sz w:val="24"/>
              </w:rPr>
              <w:t>to</w:t>
            </w:r>
            <w:r>
              <w:rPr>
                <w:rFonts w:ascii="Cambria"/>
                <w:spacing w:val="13"/>
                <w:sz w:val="24"/>
              </w:rPr>
              <w:t xml:space="preserve"> </w:t>
            </w:r>
            <w:r>
              <w:rPr>
                <w:rFonts w:ascii="Cambria"/>
                <w:spacing w:val="-2"/>
                <w:sz w:val="24"/>
              </w:rPr>
              <w:t>learn</w:t>
            </w:r>
          </w:p>
        </w:tc>
        <w:tc>
          <w:tcPr>
            <w:tcW w:w="1045" w:type="dxa"/>
            <w:shd w:val="clear" w:color="auto" w:fill="D9D9D9"/>
          </w:tcPr>
          <w:p w14:paraId="11E3B7D3">
            <w:pPr>
              <w:pStyle w:val="14"/>
              <w:spacing w:before="31"/>
              <w:ind w:right="356"/>
              <w:jc w:val="right"/>
              <w:rPr>
                <w:sz w:val="28"/>
              </w:rPr>
            </w:pPr>
            <w:r>
              <w:rPr>
                <w:spacing w:val="-10"/>
                <w:sz w:val="28"/>
              </w:rPr>
              <w:t>1</w:t>
            </w:r>
          </w:p>
        </w:tc>
        <w:tc>
          <w:tcPr>
            <w:tcW w:w="864" w:type="dxa"/>
            <w:shd w:val="clear" w:color="auto" w:fill="D9D9D9"/>
          </w:tcPr>
          <w:p w14:paraId="05A838FF">
            <w:pPr>
              <w:pStyle w:val="14"/>
              <w:spacing w:before="31"/>
              <w:ind w:left="8" w:right="8"/>
              <w:rPr>
                <w:sz w:val="28"/>
              </w:rPr>
            </w:pPr>
            <w:r>
              <w:rPr>
                <w:spacing w:val="-10"/>
                <w:sz w:val="28"/>
              </w:rPr>
              <w:t>2</w:t>
            </w:r>
          </w:p>
        </w:tc>
        <w:tc>
          <w:tcPr>
            <w:tcW w:w="864" w:type="dxa"/>
            <w:shd w:val="clear" w:color="auto" w:fill="D9D9D9"/>
          </w:tcPr>
          <w:p w14:paraId="5CB86113">
            <w:pPr>
              <w:pStyle w:val="14"/>
              <w:spacing w:before="31"/>
              <w:ind w:left="8" w:right="8"/>
              <w:rPr>
                <w:sz w:val="28"/>
              </w:rPr>
            </w:pPr>
            <w:r>
              <w:rPr>
                <w:spacing w:val="-10"/>
                <w:sz w:val="28"/>
              </w:rPr>
              <w:t>3</w:t>
            </w:r>
          </w:p>
        </w:tc>
        <w:tc>
          <w:tcPr>
            <w:tcW w:w="785" w:type="dxa"/>
            <w:shd w:val="clear" w:color="auto" w:fill="D9D9D9"/>
          </w:tcPr>
          <w:p w14:paraId="6A06D12F">
            <w:pPr>
              <w:pStyle w:val="14"/>
              <w:spacing w:before="31"/>
              <w:ind w:left="80"/>
              <w:rPr>
                <w:sz w:val="28"/>
              </w:rPr>
            </w:pPr>
            <w:r>
              <w:rPr>
                <w:spacing w:val="-10"/>
                <w:sz w:val="28"/>
              </w:rPr>
              <w:t>4</w:t>
            </w:r>
          </w:p>
        </w:tc>
        <w:tc>
          <w:tcPr>
            <w:tcW w:w="629" w:type="dxa"/>
            <w:shd w:val="clear" w:color="auto" w:fill="D9D9D9"/>
          </w:tcPr>
          <w:p w14:paraId="77D4236B">
            <w:pPr>
              <w:pStyle w:val="14"/>
              <w:spacing w:before="31"/>
              <w:ind w:left="77"/>
              <w:rPr>
                <w:sz w:val="28"/>
              </w:rPr>
            </w:pPr>
            <w:r>
              <w:rPr>
                <w:spacing w:val="-10"/>
                <w:sz w:val="28"/>
              </w:rPr>
              <w:t>5</w:t>
            </w:r>
          </w:p>
        </w:tc>
      </w:tr>
      <w:tr w14:paraId="4FBD896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03" w:hRule="atLeast"/>
        </w:trPr>
        <w:tc>
          <w:tcPr>
            <w:tcW w:w="922" w:type="dxa"/>
          </w:tcPr>
          <w:p w14:paraId="14053FA0">
            <w:pPr>
              <w:pStyle w:val="14"/>
              <w:spacing w:before="50"/>
              <w:ind w:left="158"/>
              <w:rPr>
                <w:sz w:val="26"/>
              </w:rPr>
            </w:pPr>
            <w:r>
              <w:rPr>
                <w:spacing w:val="-10"/>
                <w:sz w:val="26"/>
              </w:rPr>
              <w:t>8</w:t>
            </w:r>
          </w:p>
        </w:tc>
        <w:tc>
          <w:tcPr>
            <w:tcW w:w="4523" w:type="dxa"/>
          </w:tcPr>
          <w:p w14:paraId="4971BE2E">
            <w:pPr>
              <w:pStyle w:val="14"/>
              <w:spacing w:before="55"/>
              <w:ind w:left="264"/>
              <w:jc w:val="left"/>
              <w:rPr>
                <w:rFonts w:ascii="Cambria"/>
                <w:sz w:val="24"/>
              </w:rPr>
            </w:pPr>
            <w:r>
              <w:rPr>
                <w:rFonts w:ascii="Cambria"/>
                <w:w w:val="105"/>
                <w:sz w:val="24"/>
              </w:rPr>
              <w:t>Work</w:t>
            </w:r>
            <w:r>
              <w:rPr>
                <w:rFonts w:ascii="Cambria"/>
                <w:spacing w:val="-14"/>
                <w:w w:val="105"/>
                <w:sz w:val="24"/>
              </w:rPr>
              <w:t xml:space="preserve"> </w:t>
            </w:r>
            <w:r>
              <w:rPr>
                <w:rFonts w:ascii="Cambria"/>
                <w:w w:val="105"/>
                <w:sz w:val="24"/>
              </w:rPr>
              <w:t>Plan</w:t>
            </w:r>
            <w:r>
              <w:rPr>
                <w:rFonts w:ascii="Cambria"/>
                <w:spacing w:val="-9"/>
                <w:w w:val="105"/>
                <w:sz w:val="24"/>
              </w:rPr>
              <w:t xml:space="preserve"> </w:t>
            </w:r>
            <w:r>
              <w:rPr>
                <w:rFonts w:ascii="Cambria"/>
                <w:w w:val="105"/>
                <w:sz w:val="24"/>
              </w:rPr>
              <w:t>and</w:t>
            </w:r>
            <w:r>
              <w:rPr>
                <w:rFonts w:ascii="Cambria"/>
                <w:spacing w:val="-8"/>
                <w:w w:val="105"/>
                <w:sz w:val="24"/>
              </w:rPr>
              <w:t xml:space="preserve"> </w:t>
            </w:r>
            <w:r>
              <w:rPr>
                <w:rFonts w:ascii="Cambria"/>
                <w:spacing w:val="-2"/>
                <w:w w:val="105"/>
                <w:sz w:val="24"/>
              </w:rPr>
              <w:t>organization</w:t>
            </w:r>
          </w:p>
        </w:tc>
        <w:tc>
          <w:tcPr>
            <w:tcW w:w="1045" w:type="dxa"/>
          </w:tcPr>
          <w:p w14:paraId="6A13ACD0">
            <w:pPr>
              <w:pStyle w:val="14"/>
              <w:ind w:right="356"/>
              <w:jc w:val="right"/>
              <w:rPr>
                <w:sz w:val="28"/>
              </w:rPr>
            </w:pPr>
            <w:r>
              <w:rPr>
                <w:spacing w:val="-10"/>
                <w:sz w:val="28"/>
              </w:rPr>
              <w:t>1</w:t>
            </w:r>
          </w:p>
        </w:tc>
        <w:tc>
          <w:tcPr>
            <w:tcW w:w="864" w:type="dxa"/>
          </w:tcPr>
          <w:p w14:paraId="5EEC05BD">
            <w:pPr>
              <w:pStyle w:val="14"/>
              <w:ind w:left="8" w:right="8"/>
              <w:rPr>
                <w:sz w:val="28"/>
              </w:rPr>
            </w:pPr>
            <w:r>
              <w:rPr>
                <w:spacing w:val="-10"/>
                <w:sz w:val="28"/>
              </w:rPr>
              <w:t>2</w:t>
            </w:r>
          </w:p>
        </w:tc>
        <w:tc>
          <w:tcPr>
            <w:tcW w:w="864" w:type="dxa"/>
          </w:tcPr>
          <w:p w14:paraId="6A214166">
            <w:pPr>
              <w:pStyle w:val="14"/>
              <w:ind w:left="8" w:right="8"/>
              <w:rPr>
                <w:sz w:val="28"/>
              </w:rPr>
            </w:pPr>
            <w:r>
              <w:rPr>
                <w:spacing w:val="-10"/>
                <w:sz w:val="28"/>
              </w:rPr>
              <w:t>3</w:t>
            </w:r>
          </w:p>
        </w:tc>
        <w:tc>
          <w:tcPr>
            <w:tcW w:w="785" w:type="dxa"/>
          </w:tcPr>
          <w:p w14:paraId="2DB80B62">
            <w:pPr>
              <w:pStyle w:val="14"/>
              <w:ind w:left="80"/>
              <w:rPr>
                <w:sz w:val="28"/>
              </w:rPr>
            </w:pPr>
            <w:r>
              <w:rPr>
                <w:spacing w:val="-10"/>
                <w:sz w:val="28"/>
              </w:rPr>
              <w:t>4</w:t>
            </w:r>
          </w:p>
        </w:tc>
        <w:tc>
          <w:tcPr>
            <w:tcW w:w="629" w:type="dxa"/>
          </w:tcPr>
          <w:p w14:paraId="4963CD76">
            <w:pPr>
              <w:pStyle w:val="14"/>
              <w:ind w:left="77"/>
              <w:rPr>
                <w:sz w:val="28"/>
              </w:rPr>
            </w:pPr>
            <w:r>
              <w:rPr>
                <w:spacing w:val="-10"/>
                <w:sz w:val="28"/>
              </w:rPr>
              <w:t>5</w:t>
            </w:r>
          </w:p>
        </w:tc>
      </w:tr>
      <w:tr w14:paraId="29423B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03" w:hRule="atLeast"/>
        </w:trPr>
        <w:tc>
          <w:tcPr>
            <w:tcW w:w="922" w:type="dxa"/>
            <w:shd w:val="clear" w:color="auto" w:fill="D9D9D9"/>
          </w:tcPr>
          <w:p w14:paraId="324E3DD1">
            <w:pPr>
              <w:pStyle w:val="14"/>
              <w:spacing w:before="50"/>
              <w:ind w:left="158"/>
              <w:rPr>
                <w:sz w:val="26"/>
              </w:rPr>
            </w:pPr>
            <w:r>
              <w:rPr>
                <w:spacing w:val="-10"/>
                <w:sz w:val="26"/>
              </w:rPr>
              <w:t>9</w:t>
            </w:r>
          </w:p>
        </w:tc>
        <w:tc>
          <w:tcPr>
            <w:tcW w:w="4523" w:type="dxa"/>
            <w:shd w:val="clear" w:color="auto" w:fill="D9D9D9"/>
          </w:tcPr>
          <w:p w14:paraId="23CEE378">
            <w:pPr>
              <w:pStyle w:val="14"/>
              <w:spacing w:before="55"/>
              <w:ind w:left="264"/>
              <w:jc w:val="left"/>
              <w:rPr>
                <w:rFonts w:ascii="Cambria"/>
                <w:sz w:val="24"/>
              </w:rPr>
            </w:pPr>
            <w:r>
              <w:rPr>
                <w:rFonts w:ascii="Cambria"/>
                <w:spacing w:val="-2"/>
                <w:sz w:val="24"/>
              </w:rPr>
              <w:t>Professionalism</w:t>
            </w:r>
          </w:p>
        </w:tc>
        <w:tc>
          <w:tcPr>
            <w:tcW w:w="1045" w:type="dxa"/>
            <w:shd w:val="clear" w:color="auto" w:fill="D9D9D9"/>
          </w:tcPr>
          <w:p w14:paraId="64391143">
            <w:pPr>
              <w:pStyle w:val="14"/>
              <w:ind w:right="356"/>
              <w:jc w:val="right"/>
              <w:rPr>
                <w:sz w:val="28"/>
              </w:rPr>
            </w:pPr>
            <w:r>
              <w:rPr>
                <w:spacing w:val="-10"/>
                <w:sz w:val="28"/>
              </w:rPr>
              <w:t>1</w:t>
            </w:r>
          </w:p>
        </w:tc>
        <w:tc>
          <w:tcPr>
            <w:tcW w:w="864" w:type="dxa"/>
            <w:shd w:val="clear" w:color="auto" w:fill="D9D9D9"/>
          </w:tcPr>
          <w:p w14:paraId="0793D1B4">
            <w:pPr>
              <w:pStyle w:val="14"/>
              <w:ind w:left="8" w:right="8"/>
              <w:rPr>
                <w:sz w:val="28"/>
              </w:rPr>
            </w:pPr>
            <w:r>
              <w:rPr>
                <w:spacing w:val="-10"/>
                <w:sz w:val="28"/>
              </w:rPr>
              <w:t>2</w:t>
            </w:r>
          </w:p>
        </w:tc>
        <w:tc>
          <w:tcPr>
            <w:tcW w:w="864" w:type="dxa"/>
            <w:shd w:val="clear" w:color="auto" w:fill="D9D9D9"/>
          </w:tcPr>
          <w:p w14:paraId="62DC6D67">
            <w:pPr>
              <w:pStyle w:val="14"/>
              <w:ind w:left="8" w:right="8"/>
              <w:rPr>
                <w:sz w:val="28"/>
              </w:rPr>
            </w:pPr>
            <w:r>
              <w:rPr>
                <w:spacing w:val="-10"/>
                <w:sz w:val="28"/>
              </w:rPr>
              <w:t>3</w:t>
            </w:r>
          </w:p>
        </w:tc>
        <w:tc>
          <w:tcPr>
            <w:tcW w:w="785" w:type="dxa"/>
            <w:shd w:val="clear" w:color="auto" w:fill="D9D9D9"/>
          </w:tcPr>
          <w:p w14:paraId="0363F59B">
            <w:pPr>
              <w:pStyle w:val="14"/>
              <w:ind w:left="80"/>
              <w:rPr>
                <w:sz w:val="28"/>
              </w:rPr>
            </w:pPr>
            <w:r>
              <w:rPr>
                <w:spacing w:val="-10"/>
                <w:sz w:val="28"/>
              </w:rPr>
              <w:t>4</w:t>
            </w:r>
          </w:p>
        </w:tc>
        <w:tc>
          <w:tcPr>
            <w:tcW w:w="629" w:type="dxa"/>
            <w:shd w:val="clear" w:color="auto" w:fill="D9D9D9"/>
          </w:tcPr>
          <w:p w14:paraId="2F54370C">
            <w:pPr>
              <w:pStyle w:val="14"/>
              <w:ind w:left="77"/>
              <w:rPr>
                <w:sz w:val="28"/>
              </w:rPr>
            </w:pPr>
            <w:r>
              <w:rPr>
                <w:spacing w:val="-10"/>
                <w:sz w:val="28"/>
              </w:rPr>
              <w:t>5</w:t>
            </w:r>
          </w:p>
        </w:tc>
      </w:tr>
      <w:tr w14:paraId="0FA458E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03" w:hRule="atLeast"/>
        </w:trPr>
        <w:tc>
          <w:tcPr>
            <w:tcW w:w="922" w:type="dxa"/>
          </w:tcPr>
          <w:p w14:paraId="5D063A17">
            <w:pPr>
              <w:pStyle w:val="14"/>
              <w:spacing w:before="50"/>
              <w:ind w:left="158" w:right="15"/>
              <w:rPr>
                <w:sz w:val="26"/>
              </w:rPr>
            </w:pPr>
            <w:r>
              <w:rPr>
                <w:spacing w:val="-5"/>
                <w:sz w:val="26"/>
              </w:rPr>
              <w:t>10</w:t>
            </w:r>
          </w:p>
        </w:tc>
        <w:tc>
          <w:tcPr>
            <w:tcW w:w="4523" w:type="dxa"/>
          </w:tcPr>
          <w:p w14:paraId="73CB7349">
            <w:pPr>
              <w:pStyle w:val="14"/>
              <w:spacing w:before="55"/>
              <w:ind w:left="264"/>
              <w:jc w:val="left"/>
              <w:rPr>
                <w:rFonts w:ascii="Cambria"/>
                <w:sz w:val="24"/>
              </w:rPr>
            </w:pPr>
            <w:r>
              <w:rPr>
                <w:rFonts w:ascii="Cambria"/>
                <w:spacing w:val="-2"/>
                <w:w w:val="105"/>
                <w:sz w:val="24"/>
              </w:rPr>
              <w:t>Creativity</w:t>
            </w:r>
          </w:p>
        </w:tc>
        <w:tc>
          <w:tcPr>
            <w:tcW w:w="1045" w:type="dxa"/>
          </w:tcPr>
          <w:p w14:paraId="3988CFF7">
            <w:pPr>
              <w:pStyle w:val="14"/>
              <w:ind w:right="356"/>
              <w:jc w:val="right"/>
              <w:rPr>
                <w:sz w:val="28"/>
              </w:rPr>
            </w:pPr>
            <w:r>
              <w:rPr>
                <w:spacing w:val="-10"/>
                <w:sz w:val="28"/>
              </w:rPr>
              <w:t>1</w:t>
            </w:r>
          </w:p>
        </w:tc>
        <w:tc>
          <w:tcPr>
            <w:tcW w:w="864" w:type="dxa"/>
          </w:tcPr>
          <w:p w14:paraId="51C712A9">
            <w:pPr>
              <w:pStyle w:val="14"/>
              <w:ind w:left="8" w:right="8"/>
              <w:rPr>
                <w:sz w:val="28"/>
              </w:rPr>
            </w:pPr>
            <w:r>
              <w:rPr>
                <w:spacing w:val="-10"/>
                <w:sz w:val="28"/>
              </w:rPr>
              <w:t>2</w:t>
            </w:r>
          </w:p>
        </w:tc>
        <w:tc>
          <w:tcPr>
            <w:tcW w:w="864" w:type="dxa"/>
          </w:tcPr>
          <w:p w14:paraId="4242A871">
            <w:pPr>
              <w:pStyle w:val="14"/>
              <w:ind w:left="8" w:right="8"/>
              <w:rPr>
                <w:sz w:val="28"/>
              </w:rPr>
            </w:pPr>
            <w:r>
              <w:rPr>
                <w:spacing w:val="-10"/>
                <w:sz w:val="28"/>
              </w:rPr>
              <w:t>3</w:t>
            </w:r>
          </w:p>
        </w:tc>
        <w:tc>
          <w:tcPr>
            <w:tcW w:w="785" w:type="dxa"/>
          </w:tcPr>
          <w:p w14:paraId="724D2EF2">
            <w:pPr>
              <w:pStyle w:val="14"/>
              <w:ind w:left="80"/>
              <w:rPr>
                <w:sz w:val="28"/>
              </w:rPr>
            </w:pPr>
            <w:r>
              <w:rPr>
                <w:spacing w:val="-10"/>
                <w:sz w:val="28"/>
              </w:rPr>
              <w:t>4</w:t>
            </w:r>
          </w:p>
        </w:tc>
        <w:tc>
          <w:tcPr>
            <w:tcW w:w="629" w:type="dxa"/>
          </w:tcPr>
          <w:p w14:paraId="3FC6D6AD">
            <w:pPr>
              <w:pStyle w:val="14"/>
              <w:ind w:left="77"/>
              <w:rPr>
                <w:sz w:val="28"/>
              </w:rPr>
            </w:pPr>
            <w:r>
              <w:rPr>
                <w:spacing w:val="-10"/>
                <w:sz w:val="28"/>
              </w:rPr>
              <w:t>5</w:t>
            </w:r>
          </w:p>
        </w:tc>
      </w:tr>
      <w:tr w14:paraId="3682F19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03" w:hRule="atLeast"/>
        </w:trPr>
        <w:tc>
          <w:tcPr>
            <w:tcW w:w="922" w:type="dxa"/>
            <w:shd w:val="clear" w:color="auto" w:fill="D9D9D9"/>
          </w:tcPr>
          <w:p w14:paraId="3DCA87CC">
            <w:pPr>
              <w:pStyle w:val="14"/>
              <w:spacing w:before="50"/>
              <w:ind w:left="158" w:right="15"/>
              <w:rPr>
                <w:sz w:val="26"/>
              </w:rPr>
            </w:pPr>
            <w:r>
              <w:rPr>
                <w:spacing w:val="-5"/>
                <w:sz w:val="26"/>
              </w:rPr>
              <w:t>11</w:t>
            </w:r>
          </w:p>
        </w:tc>
        <w:tc>
          <w:tcPr>
            <w:tcW w:w="4523" w:type="dxa"/>
            <w:shd w:val="clear" w:color="auto" w:fill="D9D9D9"/>
          </w:tcPr>
          <w:p w14:paraId="625C5E52">
            <w:pPr>
              <w:pStyle w:val="14"/>
              <w:spacing w:before="55"/>
              <w:ind w:left="264"/>
              <w:jc w:val="left"/>
              <w:rPr>
                <w:rFonts w:ascii="Cambria"/>
                <w:sz w:val="24"/>
              </w:rPr>
            </w:pPr>
            <w:r>
              <w:rPr>
                <w:rFonts w:ascii="Cambria"/>
                <w:sz w:val="24"/>
              </w:rPr>
              <w:t>Quality</w:t>
            </w:r>
            <w:r>
              <w:rPr>
                <w:rFonts w:ascii="Cambria"/>
                <w:spacing w:val="7"/>
                <w:sz w:val="24"/>
              </w:rPr>
              <w:t xml:space="preserve"> </w:t>
            </w:r>
            <w:r>
              <w:rPr>
                <w:rFonts w:ascii="Cambria"/>
                <w:sz w:val="24"/>
              </w:rPr>
              <w:t>of</w:t>
            </w:r>
            <w:r>
              <w:rPr>
                <w:rFonts w:ascii="Cambria"/>
                <w:spacing w:val="22"/>
                <w:sz w:val="24"/>
              </w:rPr>
              <w:t xml:space="preserve"> </w:t>
            </w:r>
            <w:r>
              <w:rPr>
                <w:rFonts w:ascii="Cambria"/>
                <w:sz w:val="24"/>
              </w:rPr>
              <w:t>work</w:t>
            </w:r>
            <w:r>
              <w:rPr>
                <w:rFonts w:ascii="Cambria"/>
                <w:spacing w:val="14"/>
                <w:sz w:val="24"/>
              </w:rPr>
              <w:t xml:space="preserve"> </w:t>
            </w:r>
            <w:r>
              <w:rPr>
                <w:rFonts w:ascii="Cambria"/>
                <w:spacing w:val="-4"/>
                <w:sz w:val="24"/>
              </w:rPr>
              <w:t>done</w:t>
            </w:r>
          </w:p>
        </w:tc>
        <w:tc>
          <w:tcPr>
            <w:tcW w:w="1045" w:type="dxa"/>
            <w:shd w:val="clear" w:color="auto" w:fill="D9D9D9"/>
          </w:tcPr>
          <w:p w14:paraId="3AF0B9E9">
            <w:pPr>
              <w:pStyle w:val="14"/>
              <w:ind w:right="356"/>
              <w:jc w:val="right"/>
              <w:rPr>
                <w:sz w:val="28"/>
              </w:rPr>
            </w:pPr>
            <w:r>
              <w:rPr>
                <w:spacing w:val="-10"/>
                <w:sz w:val="28"/>
              </w:rPr>
              <w:t>1</w:t>
            </w:r>
          </w:p>
        </w:tc>
        <w:tc>
          <w:tcPr>
            <w:tcW w:w="864" w:type="dxa"/>
            <w:shd w:val="clear" w:color="auto" w:fill="D9D9D9"/>
          </w:tcPr>
          <w:p w14:paraId="2A32F44D">
            <w:pPr>
              <w:pStyle w:val="14"/>
              <w:ind w:left="8" w:right="8"/>
              <w:rPr>
                <w:sz w:val="28"/>
              </w:rPr>
            </w:pPr>
            <w:r>
              <w:rPr>
                <w:spacing w:val="-10"/>
                <w:sz w:val="28"/>
              </w:rPr>
              <w:t>2</w:t>
            </w:r>
          </w:p>
        </w:tc>
        <w:tc>
          <w:tcPr>
            <w:tcW w:w="864" w:type="dxa"/>
            <w:shd w:val="clear" w:color="auto" w:fill="D9D9D9"/>
          </w:tcPr>
          <w:p w14:paraId="743C0875">
            <w:pPr>
              <w:pStyle w:val="14"/>
              <w:ind w:left="8" w:right="8"/>
              <w:rPr>
                <w:sz w:val="28"/>
              </w:rPr>
            </w:pPr>
            <w:r>
              <w:rPr>
                <w:spacing w:val="-10"/>
                <w:sz w:val="28"/>
              </w:rPr>
              <w:t>3</w:t>
            </w:r>
          </w:p>
        </w:tc>
        <w:tc>
          <w:tcPr>
            <w:tcW w:w="785" w:type="dxa"/>
            <w:shd w:val="clear" w:color="auto" w:fill="D9D9D9"/>
          </w:tcPr>
          <w:p w14:paraId="6E572761">
            <w:pPr>
              <w:pStyle w:val="14"/>
              <w:ind w:left="80"/>
              <w:rPr>
                <w:sz w:val="28"/>
              </w:rPr>
            </w:pPr>
            <w:r>
              <w:rPr>
                <w:spacing w:val="-10"/>
                <w:sz w:val="28"/>
              </w:rPr>
              <w:t>4</w:t>
            </w:r>
          </w:p>
        </w:tc>
        <w:tc>
          <w:tcPr>
            <w:tcW w:w="629" w:type="dxa"/>
            <w:shd w:val="clear" w:color="auto" w:fill="D9D9D9"/>
          </w:tcPr>
          <w:p w14:paraId="33B72C78">
            <w:pPr>
              <w:pStyle w:val="14"/>
              <w:ind w:left="77"/>
              <w:rPr>
                <w:sz w:val="28"/>
              </w:rPr>
            </w:pPr>
            <w:r>
              <w:rPr>
                <w:spacing w:val="-10"/>
                <w:sz w:val="28"/>
              </w:rPr>
              <w:t>5</w:t>
            </w:r>
          </w:p>
        </w:tc>
      </w:tr>
      <w:tr w14:paraId="19A63B9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03" w:hRule="atLeast"/>
        </w:trPr>
        <w:tc>
          <w:tcPr>
            <w:tcW w:w="922" w:type="dxa"/>
          </w:tcPr>
          <w:p w14:paraId="77966E84">
            <w:pPr>
              <w:pStyle w:val="14"/>
              <w:spacing w:before="50"/>
              <w:ind w:left="158" w:right="15"/>
              <w:rPr>
                <w:sz w:val="26"/>
              </w:rPr>
            </w:pPr>
            <w:r>
              <w:rPr>
                <w:spacing w:val="-5"/>
                <w:sz w:val="26"/>
              </w:rPr>
              <w:t>12</w:t>
            </w:r>
          </w:p>
        </w:tc>
        <w:tc>
          <w:tcPr>
            <w:tcW w:w="4523" w:type="dxa"/>
          </w:tcPr>
          <w:p w14:paraId="105A1054">
            <w:pPr>
              <w:pStyle w:val="14"/>
              <w:spacing w:before="55"/>
              <w:ind w:left="264"/>
              <w:jc w:val="left"/>
              <w:rPr>
                <w:rFonts w:ascii="Cambria"/>
                <w:sz w:val="24"/>
              </w:rPr>
            </w:pPr>
            <w:r>
              <w:rPr>
                <w:rFonts w:ascii="Cambria"/>
                <w:sz w:val="24"/>
              </w:rPr>
              <w:t>Time</w:t>
            </w:r>
            <w:r>
              <w:rPr>
                <w:rFonts w:ascii="Cambria"/>
                <w:spacing w:val="12"/>
                <w:sz w:val="24"/>
              </w:rPr>
              <w:t xml:space="preserve"> </w:t>
            </w:r>
            <w:r>
              <w:rPr>
                <w:rFonts w:ascii="Cambria"/>
                <w:spacing w:val="-2"/>
                <w:sz w:val="24"/>
              </w:rPr>
              <w:t>Management</w:t>
            </w:r>
          </w:p>
        </w:tc>
        <w:tc>
          <w:tcPr>
            <w:tcW w:w="1045" w:type="dxa"/>
          </w:tcPr>
          <w:p w14:paraId="23A53100">
            <w:pPr>
              <w:pStyle w:val="14"/>
              <w:ind w:right="356"/>
              <w:jc w:val="right"/>
              <w:rPr>
                <w:sz w:val="28"/>
              </w:rPr>
            </w:pPr>
            <w:r>
              <w:rPr>
                <w:spacing w:val="-10"/>
                <w:sz w:val="28"/>
              </w:rPr>
              <w:t>1</w:t>
            </w:r>
          </w:p>
        </w:tc>
        <w:tc>
          <w:tcPr>
            <w:tcW w:w="864" w:type="dxa"/>
          </w:tcPr>
          <w:p w14:paraId="6939C1C2">
            <w:pPr>
              <w:pStyle w:val="14"/>
              <w:ind w:left="8" w:right="8"/>
              <w:rPr>
                <w:sz w:val="28"/>
              </w:rPr>
            </w:pPr>
            <w:r>
              <w:rPr>
                <w:spacing w:val="-10"/>
                <w:sz w:val="28"/>
              </w:rPr>
              <w:t>2</w:t>
            </w:r>
          </w:p>
        </w:tc>
        <w:tc>
          <w:tcPr>
            <w:tcW w:w="864" w:type="dxa"/>
          </w:tcPr>
          <w:p w14:paraId="461E4CC1">
            <w:pPr>
              <w:pStyle w:val="14"/>
              <w:ind w:left="8" w:right="8"/>
              <w:rPr>
                <w:sz w:val="28"/>
              </w:rPr>
            </w:pPr>
            <w:r>
              <w:rPr>
                <w:spacing w:val="-10"/>
                <w:sz w:val="28"/>
              </w:rPr>
              <w:t>3</w:t>
            </w:r>
          </w:p>
        </w:tc>
        <w:tc>
          <w:tcPr>
            <w:tcW w:w="785" w:type="dxa"/>
          </w:tcPr>
          <w:p w14:paraId="0A8C5C9D">
            <w:pPr>
              <w:pStyle w:val="14"/>
              <w:ind w:left="80"/>
              <w:rPr>
                <w:sz w:val="28"/>
              </w:rPr>
            </w:pPr>
            <w:r>
              <w:rPr>
                <w:spacing w:val="-10"/>
                <w:sz w:val="28"/>
              </w:rPr>
              <w:t>4</w:t>
            </w:r>
          </w:p>
        </w:tc>
        <w:tc>
          <w:tcPr>
            <w:tcW w:w="629" w:type="dxa"/>
          </w:tcPr>
          <w:p w14:paraId="19B94458">
            <w:pPr>
              <w:pStyle w:val="14"/>
              <w:ind w:left="77"/>
              <w:rPr>
                <w:sz w:val="28"/>
              </w:rPr>
            </w:pPr>
            <w:r>
              <w:rPr>
                <w:spacing w:val="-10"/>
                <w:sz w:val="28"/>
              </w:rPr>
              <w:t>5</w:t>
            </w:r>
          </w:p>
        </w:tc>
      </w:tr>
      <w:tr w14:paraId="134B362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98" w:hRule="atLeast"/>
        </w:trPr>
        <w:tc>
          <w:tcPr>
            <w:tcW w:w="922" w:type="dxa"/>
            <w:shd w:val="clear" w:color="auto" w:fill="D9D9D9"/>
          </w:tcPr>
          <w:p w14:paraId="39751AFE">
            <w:pPr>
              <w:pStyle w:val="14"/>
              <w:spacing w:before="50"/>
              <w:ind w:left="158" w:right="15"/>
              <w:rPr>
                <w:sz w:val="26"/>
              </w:rPr>
            </w:pPr>
            <w:r>
              <w:rPr>
                <w:spacing w:val="-5"/>
                <w:sz w:val="26"/>
              </w:rPr>
              <w:t>13</w:t>
            </w:r>
          </w:p>
        </w:tc>
        <w:tc>
          <w:tcPr>
            <w:tcW w:w="4523" w:type="dxa"/>
            <w:shd w:val="clear" w:color="auto" w:fill="D9D9D9"/>
          </w:tcPr>
          <w:p w14:paraId="3278DCCB">
            <w:pPr>
              <w:pStyle w:val="14"/>
              <w:spacing w:before="55"/>
              <w:ind w:left="264"/>
              <w:jc w:val="left"/>
              <w:rPr>
                <w:rFonts w:ascii="Cambria"/>
                <w:sz w:val="24"/>
              </w:rPr>
            </w:pPr>
            <w:r>
              <w:rPr>
                <w:rFonts w:ascii="Cambria"/>
                <w:sz w:val="24"/>
              </w:rPr>
              <w:t>Understanding</w:t>
            </w:r>
            <w:r>
              <w:rPr>
                <w:rFonts w:ascii="Cambria"/>
                <w:spacing w:val="30"/>
                <w:sz w:val="24"/>
              </w:rPr>
              <w:t xml:space="preserve"> </w:t>
            </w:r>
            <w:r>
              <w:rPr>
                <w:rFonts w:ascii="Cambria"/>
                <w:sz w:val="24"/>
              </w:rPr>
              <w:t>the</w:t>
            </w:r>
            <w:r>
              <w:rPr>
                <w:rFonts w:ascii="Cambria"/>
                <w:spacing w:val="30"/>
                <w:sz w:val="24"/>
              </w:rPr>
              <w:t xml:space="preserve"> </w:t>
            </w:r>
            <w:r>
              <w:rPr>
                <w:rFonts w:ascii="Cambria"/>
                <w:spacing w:val="-2"/>
                <w:sz w:val="24"/>
              </w:rPr>
              <w:t>Community</w:t>
            </w:r>
          </w:p>
        </w:tc>
        <w:tc>
          <w:tcPr>
            <w:tcW w:w="1045" w:type="dxa"/>
            <w:shd w:val="clear" w:color="auto" w:fill="D9D9D9"/>
          </w:tcPr>
          <w:p w14:paraId="7C683750">
            <w:pPr>
              <w:pStyle w:val="14"/>
              <w:ind w:right="356"/>
              <w:jc w:val="right"/>
              <w:rPr>
                <w:sz w:val="28"/>
              </w:rPr>
            </w:pPr>
            <w:r>
              <w:rPr>
                <w:spacing w:val="-10"/>
                <w:sz w:val="28"/>
              </w:rPr>
              <w:t>1</w:t>
            </w:r>
          </w:p>
        </w:tc>
        <w:tc>
          <w:tcPr>
            <w:tcW w:w="864" w:type="dxa"/>
            <w:shd w:val="clear" w:color="auto" w:fill="D9D9D9"/>
          </w:tcPr>
          <w:p w14:paraId="33444534">
            <w:pPr>
              <w:pStyle w:val="14"/>
              <w:ind w:left="8" w:right="8"/>
              <w:rPr>
                <w:sz w:val="28"/>
              </w:rPr>
            </w:pPr>
            <w:r>
              <w:rPr>
                <w:spacing w:val="-10"/>
                <w:sz w:val="28"/>
              </w:rPr>
              <w:t>2</w:t>
            </w:r>
          </w:p>
        </w:tc>
        <w:tc>
          <w:tcPr>
            <w:tcW w:w="864" w:type="dxa"/>
            <w:shd w:val="clear" w:color="auto" w:fill="D9D9D9"/>
          </w:tcPr>
          <w:p w14:paraId="03067091">
            <w:pPr>
              <w:pStyle w:val="14"/>
              <w:ind w:left="8" w:right="8"/>
              <w:rPr>
                <w:sz w:val="28"/>
              </w:rPr>
            </w:pPr>
            <w:r>
              <w:rPr>
                <w:spacing w:val="-10"/>
                <w:sz w:val="28"/>
              </w:rPr>
              <w:t>3</w:t>
            </w:r>
          </w:p>
        </w:tc>
        <w:tc>
          <w:tcPr>
            <w:tcW w:w="785" w:type="dxa"/>
            <w:shd w:val="clear" w:color="auto" w:fill="D9D9D9"/>
          </w:tcPr>
          <w:p w14:paraId="153E97B7">
            <w:pPr>
              <w:pStyle w:val="14"/>
              <w:ind w:left="80"/>
              <w:rPr>
                <w:sz w:val="28"/>
              </w:rPr>
            </w:pPr>
            <w:r>
              <w:rPr>
                <w:spacing w:val="-10"/>
                <w:sz w:val="28"/>
              </w:rPr>
              <w:t>4</w:t>
            </w:r>
          </w:p>
        </w:tc>
        <w:tc>
          <w:tcPr>
            <w:tcW w:w="629" w:type="dxa"/>
            <w:shd w:val="clear" w:color="auto" w:fill="D9D9D9"/>
          </w:tcPr>
          <w:p w14:paraId="4871CC91">
            <w:pPr>
              <w:pStyle w:val="14"/>
              <w:ind w:left="77"/>
              <w:rPr>
                <w:sz w:val="28"/>
              </w:rPr>
            </w:pPr>
            <w:r>
              <w:rPr>
                <w:spacing w:val="-10"/>
                <w:sz w:val="28"/>
              </w:rPr>
              <w:t>5</w:t>
            </w:r>
          </w:p>
        </w:tc>
      </w:tr>
      <w:tr w14:paraId="1E238A7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03" w:hRule="atLeast"/>
        </w:trPr>
        <w:tc>
          <w:tcPr>
            <w:tcW w:w="922" w:type="dxa"/>
          </w:tcPr>
          <w:p w14:paraId="6CE496C9">
            <w:pPr>
              <w:pStyle w:val="14"/>
              <w:spacing w:before="50"/>
              <w:ind w:left="158" w:right="15"/>
              <w:rPr>
                <w:sz w:val="26"/>
              </w:rPr>
            </w:pPr>
            <w:r>
              <w:rPr>
                <w:spacing w:val="-5"/>
                <w:sz w:val="26"/>
              </w:rPr>
              <w:t>14</w:t>
            </w:r>
          </w:p>
        </w:tc>
        <w:tc>
          <w:tcPr>
            <w:tcW w:w="4523" w:type="dxa"/>
          </w:tcPr>
          <w:p w14:paraId="00CFE816">
            <w:pPr>
              <w:pStyle w:val="14"/>
              <w:spacing w:before="55"/>
              <w:ind w:left="264"/>
              <w:jc w:val="left"/>
              <w:rPr>
                <w:rFonts w:ascii="Cambria"/>
                <w:sz w:val="24"/>
              </w:rPr>
            </w:pPr>
            <w:r>
              <w:rPr>
                <w:rFonts w:ascii="Cambria"/>
                <w:sz w:val="24"/>
              </w:rPr>
              <w:t>Achievement</w:t>
            </w:r>
            <w:r>
              <w:rPr>
                <w:rFonts w:ascii="Cambria"/>
                <w:spacing w:val="23"/>
                <w:sz w:val="24"/>
              </w:rPr>
              <w:t xml:space="preserve"> </w:t>
            </w:r>
            <w:r>
              <w:rPr>
                <w:rFonts w:ascii="Cambria"/>
                <w:sz w:val="24"/>
              </w:rPr>
              <w:t>of</w:t>
            </w:r>
            <w:r>
              <w:rPr>
                <w:rFonts w:ascii="Cambria"/>
                <w:spacing w:val="26"/>
                <w:sz w:val="24"/>
              </w:rPr>
              <w:t xml:space="preserve"> </w:t>
            </w:r>
            <w:r>
              <w:rPr>
                <w:rFonts w:ascii="Cambria"/>
                <w:sz w:val="24"/>
              </w:rPr>
              <w:t>Desired</w:t>
            </w:r>
            <w:r>
              <w:rPr>
                <w:rFonts w:ascii="Cambria"/>
                <w:spacing w:val="30"/>
                <w:sz w:val="24"/>
              </w:rPr>
              <w:t xml:space="preserve"> </w:t>
            </w:r>
            <w:r>
              <w:rPr>
                <w:rFonts w:ascii="Cambria"/>
                <w:spacing w:val="-2"/>
                <w:sz w:val="24"/>
              </w:rPr>
              <w:t>Outcomes</w:t>
            </w:r>
          </w:p>
        </w:tc>
        <w:tc>
          <w:tcPr>
            <w:tcW w:w="1045" w:type="dxa"/>
          </w:tcPr>
          <w:p w14:paraId="0AEF7C14">
            <w:pPr>
              <w:pStyle w:val="14"/>
              <w:ind w:right="356"/>
              <w:jc w:val="right"/>
              <w:rPr>
                <w:sz w:val="28"/>
              </w:rPr>
            </w:pPr>
            <w:r>
              <w:rPr>
                <w:spacing w:val="-10"/>
                <w:sz w:val="28"/>
              </w:rPr>
              <w:t>1</w:t>
            </w:r>
          </w:p>
        </w:tc>
        <w:tc>
          <w:tcPr>
            <w:tcW w:w="864" w:type="dxa"/>
          </w:tcPr>
          <w:p w14:paraId="5542AAC4">
            <w:pPr>
              <w:pStyle w:val="14"/>
              <w:ind w:left="8" w:right="8"/>
              <w:rPr>
                <w:sz w:val="28"/>
              </w:rPr>
            </w:pPr>
            <w:r>
              <w:rPr>
                <w:spacing w:val="-10"/>
                <w:sz w:val="28"/>
              </w:rPr>
              <w:t>2</w:t>
            </w:r>
          </w:p>
        </w:tc>
        <w:tc>
          <w:tcPr>
            <w:tcW w:w="864" w:type="dxa"/>
          </w:tcPr>
          <w:p w14:paraId="1275F34D">
            <w:pPr>
              <w:pStyle w:val="14"/>
              <w:ind w:left="8" w:right="8"/>
              <w:rPr>
                <w:sz w:val="28"/>
              </w:rPr>
            </w:pPr>
            <w:r>
              <w:rPr>
                <w:spacing w:val="-10"/>
                <w:sz w:val="28"/>
              </w:rPr>
              <w:t>3</w:t>
            </w:r>
          </w:p>
        </w:tc>
        <w:tc>
          <w:tcPr>
            <w:tcW w:w="785" w:type="dxa"/>
          </w:tcPr>
          <w:p w14:paraId="1021064A">
            <w:pPr>
              <w:pStyle w:val="14"/>
              <w:ind w:left="80"/>
              <w:rPr>
                <w:sz w:val="28"/>
              </w:rPr>
            </w:pPr>
            <w:r>
              <w:rPr>
                <w:spacing w:val="-10"/>
                <w:sz w:val="28"/>
              </w:rPr>
              <w:t>4</w:t>
            </w:r>
          </w:p>
        </w:tc>
        <w:tc>
          <w:tcPr>
            <w:tcW w:w="629" w:type="dxa"/>
          </w:tcPr>
          <w:p w14:paraId="3D68BDE4">
            <w:pPr>
              <w:pStyle w:val="14"/>
              <w:ind w:left="77"/>
              <w:rPr>
                <w:sz w:val="28"/>
              </w:rPr>
            </w:pPr>
            <w:r>
              <w:rPr>
                <w:spacing w:val="-10"/>
                <w:sz w:val="28"/>
              </w:rPr>
              <w:t>5</w:t>
            </w:r>
          </w:p>
        </w:tc>
      </w:tr>
      <w:tr w14:paraId="1FE9B73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03" w:hRule="atLeast"/>
        </w:trPr>
        <w:tc>
          <w:tcPr>
            <w:tcW w:w="922" w:type="dxa"/>
            <w:shd w:val="clear" w:color="auto" w:fill="D9D9D9"/>
          </w:tcPr>
          <w:p w14:paraId="0B92FA87">
            <w:pPr>
              <w:pStyle w:val="14"/>
              <w:spacing w:before="55"/>
              <w:ind w:left="158" w:right="15"/>
              <w:rPr>
                <w:b/>
                <w:sz w:val="26"/>
              </w:rPr>
            </w:pPr>
            <w:r>
              <w:rPr>
                <w:b/>
                <w:spacing w:val="-5"/>
                <w:sz w:val="26"/>
              </w:rPr>
              <w:t>15</w:t>
            </w:r>
          </w:p>
        </w:tc>
        <w:tc>
          <w:tcPr>
            <w:tcW w:w="4523" w:type="dxa"/>
            <w:shd w:val="clear" w:color="auto" w:fill="D9D9D9"/>
          </w:tcPr>
          <w:p w14:paraId="073FE252">
            <w:pPr>
              <w:pStyle w:val="14"/>
              <w:spacing w:before="16"/>
              <w:ind w:left="264"/>
              <w:jc w:val="left"/>
              <w:rPr>
                <w:rFonts w:ascii="Calibri"/>
                <w:b/>
                <w:sz w:val="24"/>
              </w:rPr>
            </w:pPr>
            <w:r>
              <w:rPr>
                <w:rFonts w:ascii="Calibri"/>
                <w:b/>
                <w:spacing w:val="-2"/>
                <w:sz w:val="24"/>
              </w:rPr>
              <w:t>OVERALL</w:t>
            </w:r>
            <w:r>
              <w:rPr>
                <w:rFonts w:ascii="Calibri"/>
                <w:b/>
                <w:spacing w:val="-3"/>
                <w:sz w:val="24"/>
              </w:rPr>
              <w:t xml:space="preserve"> </w:t>
            </w:r>
            <w:r>
              <w:rPr>
                <w:rFonts w:ascii="Calibri"/>
                <w:b/>
                <w:spacing w:val="-2"/>
                <w:sz w:val="24"/>
              </w:rPr>
              <w:t>PERFORMANCE</w:t>
            </w:r>
          </w:p>
        </w:tc>
        <w:tc>
          <w:tcPr>
            <w:tcW w:w="1045" w:type="dxa"/>
            <w:shd w:val="clear" w:color="auto" w:fill="D9D9D9"/>
          </w:tcPr>
          <w:p w14:paraId="16C1E911">
            <w:pPr>
              <w:pStyle w:val="14"/>
              <w:spacing w:before="41"/>
              <w:ind w:right="356"/>
              <w:jc w:val="right"/>
              <w:rPr>
                <w:b/>
                <w:sz w:val="28"/>
              </w:rPr>
            </w:pPr>
            <w:r>
              <w:rPr>
                <w:b/>
                <w:spacing w:val="-10"/>
                <w:sz w:val="28"/>
              </w:rPr>
              <w:t>1</w:t>
            </w:r>
          </w:p>
        </w:tc>
        <w:tc>
          <w:tcPr>
            <w:tcW w:w="864" w:type="dxa"/>
            <w:shd w:val="clear" w:color="auto" w:fill="D9D9D9"/>
          </w:tcPr>
          <w:p w14:paraId="0D40CBEC">
            <w:pPr>
              <w:pStyle w:val="14"/>
              <w:spacing w:before="41"/>
              <w:ind w:left="8" w:right="8"/>
              <w:rPr>
                <w:b/>
                <w:sz w:val="28"/>
              </w:rPr>
            </w:pPr>
            <w:r>
              <w:rPr>
                <w:b/>
                <w:spacing w:val="-10"/>
                <w:sz w:val="28"/>
              </w:rPr>
              <w:t>2</w:t>
            </w:r>
          </w:p>
        </w:tc>
        <w:tc>
          <w:tcPr>
            <w:tcW w:w="864" w:type="dxa"/>
            <w:shd w:val="clear" w:color="auto" w:fill="D9D9D9"/>
          </w:tcPr>
          <w:p w14:paraId="3D7D99B0">
            <w:pPr>
              <w:pStyle w:val="14"/>
              <w:spacing w:before="41"/>
              <w:ind w:left="8" w:right="8"/>
              <w:rPr>
                <w:b/>
                <w:sz w:val="28"/>
              </w:rPr>
            </w:pPr>
            <w:r>
              <w:rPr>
                <w:b/>
                <w:spacing w:val="-10"/>
                <w:sz w:val="28"/>
              </w:rPr>
              <w:t>3</w:t>
            </w:r>
          </w:p>
        </w:tc>
        <w:tc>
          <w:tcPr>
            <w:tcW w:w="785" w:type="dxa"/>
            <w:shd w:val="clear" w:color="auto" w:fill="D9D9D9"/>
          </w:tcPr>
          <w:p w14:paraId="00F20BDA">
            <w:pPr>
              <w:pStyle w:val="14"/>
              <w:spacing w:before="41"/>
              <w:ind w:left="80"/>
              <w:rPr>
                <w:b/>
                <w:sz w:val="28"/>
              </w:rPr>
            </w:pPr>
            <w:r>
              <w:rPr>
                <w:b/>
                <w:spacing w:val="-10"/>
                <w:sz w:val="28"/>
              </w:rPr>
              <w:t>4</w:t>
            </w:r>
          </w:p>
        </w:tc>
        <w:tc>
          <w:tcPr>
            <w:tcW w:w="629" w:type="dxa"/>
            <w:shd w:val="clear" w:color="auto" w:fill="D9D9D9"/>
          </w:tcPr>
          <w:p w14:paraId="154E1C0B">
            <w:pPr>
              <w:pStyle w:val="14"/>
              <w:spacing w:before="41"/>
              <w:ind w:left="77"/>
              <w:rPr>
                <w:b/>
                <w:sz w:val="28"/>
              </w:rPr>
            </w:pPr>
            <w:r>
              <w:rPr>
                <w:b/>
                <w:spacing w:val="-10"/>
                <w:sz w:val="28"/>
              </w:rPr>
              <w:t>5</w:t>
            </w:r>
          </w:p>
        </w:tc>
      </w:tr>
    </w:tbl>
    <w:p w14:paraId="715BC6BF">
      <w:pPr>
        <w:pStyle w:val="11"/>
        <w:rPr>
          <w:rFonts w:ascii="Calibri"/>
          <w:b/>
          <w:sz w:val="22"/>
        </w:rPr>
      </w:pPr>
    </w:p>
    <w:p w14:paraId="1D9100FC">
      <w:pPr>
        <w:pStyle w:val="11"/>
        <w:rPr>
          <w:rFonts w:ascii="Calibri"/>
          <w:b/>
          <w:sz w:val="22"/>
        </w:rPr>
      </w:pPr>
    </w:p>
    <w:p w14:paraId="6FC9208C">
      <w:pPr>
        <w:pStyle w:val="11"/>
        <w:rPr>
          <w:rFonts w:ascii="Calibri"/>
          <w:b/>
          <w:sz w:val="22"/>
        </w:rPr>
      </w:pPr>
    </w:p>
    <w:p w14:paraId="3D63EC01">
      <w:pPr>
        <w:pStyle w:val="11"/>
        <w:spacing w:before="223"/>
        <w:rPr>
          <w:rFonts w:ascii="Calibri"/>
          <w:b/>
          <w:sz w:val="22"/>
        </w:rPr>
      </w:pPr>
    </w:p>
    <w:p w14:paraId="393A6A4E">
      <w:pPr>
        <w:tabs>
          <w:tab w:val="left" w:pos="7039"/>
        </w:tabs>
        <w:spacing w:before="0"/>
        <w:ind w:left="749" w:right="0" w:firstLine="0"/>
        <w:jc w:val="left"/>
        <w:rPr>
          <w:b/>
          <w:sz w:val="22"/>
        </w:rPr>
      </w:pPr>
      <w:r>
        <w:rPr>
          <w:b/>
          <w:spacing w:val="-2"/>
          <w:sz w:val="22"/>
        </w:rPr>
        <w:t>Date:</w:t>
      </w:r>
      <w:r>
        <w:rPr>
          <w:b/>
          <w:sz w:val="22"/>
        </w:rPr>
        <w:tab/>
      </w:r>
      <w:r>
        <w:rPr>
          <w:b/>
          <w:sz w:val="22"/>
        </w:rPr>
        <w:t>Signature</w:t>
      </w:r>
      <w:r>
        <w:rPr>
          <w:b/>
          <w:spacing w:val="-11"/>
          <w:sz w:val="22"/>
        </w:rPr>
        <w:t xml:space="preserve"> </w:t>
      </w:r>
      <w:r>
        <w:rPr>
          <w:b/>
          <w:sz w:val="22"/>
        </w:rPr>
        <w:t>of</w:t>
      </w:r>
      <w:r>
        <w:rPr>
          <w:b/>
          <w:spacing w:val="-9"/>
          <w:sz w:val="22"/>
        </w:rPr>
        <w:t xml:space="preserve"> </w:t>
      </w:r>
      <w:r>
        <w:rPr>
          <w:b/>
          <w:sz w:val="22"/>
        </w:rPr>
        <w:t>the</w:t>
      </w:r>
      <w:r>
        <w:rPr>
          <w:b/>
          <w:spacing w:val="-3"/>
          <w:sz w:val="22"/>
        </w:rPr>
        <w:t xml:space="preserve"> </w:t>
      </w:r>
      <w:r>
        <w:rPr>
          <w:b/>
          <w:spacing w:val="-2"/>
          <w:sz w:val="22"/>
        </w:rPr>
        <w:t>Student</w:t>
      </w:r>
    </w:p>
    <w:p w14:paraId="72536CA2">
      <w:pPr>
        <w:spacing w:after="0"/>
        <w:jc w:val="left"/>
        <w:rPr>
          <w:b/>
          <w:sz w:val="22"/>
        </w:rPr>
        <w:sectPr>
          <w:footerReference r:id="rId28" w:type="even"/>
          <w:pgSz w:w="11910" w:h="16840"/>
          <w:pgMar w:top="1460" w:right="850" w:bottom="280" w:left="1133" w:header="0" w:footer="0" w:gutter="0"/>
          <w:cols w:space="720" w:num="1"/>
        </w:sectPr>
      </w:pPr>
    </w:p>
    <w:p w14:paraId="46476528">
      <w:pPr>
        <w:pStyle w:val="6"/>
      </w:pPr>
      <w:r>
        <mc:AlternateContent>
          <mc:Choice Requires="wps">
            <w:drawing>
              <wp:anchor distT="0" distB="0" distL="0" distR="0" simplePos="0" relativeHeight="251693056" behindDoc="1" locked="0" layoutInCell="1" allowOverlap="1">
                <wp:simplePos x="0" y="0"/>
                <wp:positionH relativeFrom="page">
                  <wp:posOffset>393065</wp:posOffset>
                </wp:positionH>
                <wp:positionV relativeFrom="page">
                  <wp:posOffset>432435</wp:posOffset>
                </wp:positionV>
                <wp:extent cx="6775450" cy="9829800"/>
                <wp:effectExtent l="0" t="0" r="0" b="0"/>
                <wp:wrapNone/>
                <wp:docPr id="171" name="Graphic 171"/>
                <wp:cNvGraphicFramePr/>
                <a:graphic xmlns:a="http://schemas.openxmlformats.org/drawingml/2006/main">
                  <a:graphicData uri="http://schemas.microsoft.com/office/word/2010/wordprocessingShape">
                    <wps:wsp>
                      <wps:cNvSpPr/>
                      <wps:spPr>
                        <a:xfrm>
                          <a:off x="0" y="0"/>
                          <a:ext cx="6775450" cy="9829800"/>
                        </a:xfrm>
                        <a:custGeom>
                          <a:avLst/>
                          <a:gdLst/>
                          <a:ahLst/>
                          <a:cxnLst/>
                          <a:rect l="l" t="t" r="r" b="b"/>
                          <a:pathLst>
                            <a:path w="6775450" h="9829800">
                              <a:moveTo>
                                <a:pt x="6762864" y="0"/>
                              </a:moveTo>
                              <a:lnTo>
                                <a:pt x="12192" y="0"/>
                              </a:lnTo>
                              <a:lnTo>
                                <a:pt x="0" y="0"/>
                              </a:lnTo>
                              <a:lnTo>
                                <a:pt x="0" y="12192"/>
                              </a:lnTo>
                              <a:lnTo>
                                <a:pt x="0" y="9817608"/>
                              </a:lnTo>
                              <a:lnTo>
                                <a:pt x="0" y="9829800"/>
                              </a:lnTo>
                              <a:lnTo>
                                <a:pt x="12192" y="9829800"/>
                              </a:lnTo>
                              <a:lnTo>
                                <a:pt x="6762864" y="9829800"/>
                              </a:lnTo>
                              <a:lnTo>
                                <a:pt x="6762864" y="9817608"/>
                              </a:lnTo>
                              <a:lnTo>
                                <a:pt x="12192" y="9817608"/>
                              </a:lnTo>
                              <a:lnTo>
                                <a:pt x="12192" y="12192"/>
                              </a:lnTo>
                              <a:lnTo>
                                <a:pt x="6762864" y="12192"/>
                              </a:lnTo>
                              <a:lnTo>
                                <a:pt x="6762864" y="0"/>
                              </a:lnTo>
                              <a:close/>
                            </a:path>
                            <a:path w="6775450" h="9829800">
                              <a:moveTo>
                                <a:pt x="6775132" y="0"/>
                              </a:moveTo>
                              <a:lnTo>
                                <a:pt x="6762953" y="0"/>
                              </a:lnTo>
                              <a:lnTo>
                                <a:pt x="6762953" y="12192"/>
                              </a:lnTo>
                              <a:lnTo>
                                <a:pt x="6762953" y="9817608"/>
                              </a:lnTo>
                              <a:lnTo>
                                <a:pt x="6762953" y="9829800"/>
                              </a:lnTo>
                              <a:lnTo>
                                <a:pt x="6775132" y="9829800"/>
                              </a:lnTo>
                              <a:lnTo>
                                <a:pt x="6775132" y="9817608"/>
                              </a:lnTo>
                              <a:lnTo>
                                <a:pt x="6775132" y="12192"/>
                              </a:lnTo>
                              <a:lnTo>
                                <a:pt x="6775132" y="0"/>
                              </a:lnTo>
                              <a:close/>
                            </a:path>
                          </a:pathLst>
                        </a:custGeom>
                        <a:solidFill>
                          <a:srgbClr val="000000"/>
                        </a:solidFill>
                      </wps:spPr>
                      <wps:bodyPr wrap="square" lIns="0" tIns="0" rIns="0" bIns="0" rtlCol="0">
                        <a:noAutofit/>
                      </wps:bodyPr>
                    </wps:wsp>
                  </a:graphicData>
                </a:graphic>
              </wp:anchor>
            </w:drawing>
          </mc:Choice>
          <mc:Fallback>
            <w:pict>
              <v:shape id="Graphic 171" o:spid="_x0000_s1026" o:spt="100" style="position:absolute;left:0pt;margin-left:30.95pt;margin-top:34.05pt;height:774pt;width:533.5pt;mso-position-horizontal-relative:page;mso-position-vertical-relative:page;z-index:-251623424;mso-width-relative:page;mso-height-relative:page;" fillcolor="#000000" filled="t" stroked="f" coordsize="6775450,9829800" o:gfxdata="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" path="m6762864,0l12192,0,0,0,0,12192,0,9817608,0,9829800,12192,9829800,6762864,9829800,6762864,9817608,12192,9817608,12192,12192,6762864,12192,6762864,0xem6775132,0l6762953,0,6762953,12192,6762953,9817608,6762953,9829800,6775132,9829800,6775132,9817608,6775132,12192,6775132,0xe">
                <v:fill on="t" focussize="0,0"/>
                <v:stroke on="f"/>
                <v:imagedata o:title=""/>
                <o:lock v:ext="edit" aspectratio="f"/>
                <v:textbox inset="0mm,0mm,0mm,0mm"/>
              </v:shape>
            </w:pict>
          </mc:Fallback>
        </mc:AlternateContent>
      </w:r>
      <w:r>
        <w:t>Student</w:t>
      </w:r>
      <w:r>
        <w:rPr>
          <w:spacing w:val="-16"/>
        </w:rPr>
        <w:t xml:space="preserve"> </w:t>
      </w:r>
      <w:r>
        <w:t>Self-Evaluation</w:t>
      </w:r>
      <w:r>
        <w:rPr>
          <w:spacing w:val="-16"/>
        </w:rPr>
        <w:t xml:space="preserve"> </w:t>
      </w:r>
      <w:r>
        <w:t>for</w:t>
      </w:r>
      <w:r>
        <w:rPr>
          <w:spacing w:val="-16"/>
        </w:rPr>
        <w:t xml:space="preserve"> </w:t>
      </w:r>
      <w:r>
        <w:t>the</w:t>
      </w:r>
      <w:r>
        <w:rPr>
          <w:spacing w:val="-16"/>
        </w:rPr>
        <w:t xml:space="preserve"> </w:t>
      </w:r>
      <w:r>
        <w:t>Community</w:t>
      </w:r>
      <w:r>
        <w:rPr>
          <w:spacing w:val="-14"/>
        </w:rPr>
        <w:t xml:space="preserve"> </w:t>
      </w:r>
      <w:r>
        <w:t>Service</w:t>
      </w:r>
      <w:r>
        <w:rPr>
          <w:spacing w:val="-16"/>
        </w:rPr>
        <w:t xml:space="preserve"> </w:t>
      </w:r>
      <w:r>
        <w:rPr>
          <w:spacing w:val="-2"/>
        </w:rPr>
        <w:t>Project</w:t>
      </w:r>
    </w:p>
    <w:p w14:paraId="5856C318">
      <w:pPr>
        <w:pStyle w:val="11"/>
        <w:spacing w:before="1"/>
        <w:rPr>
          <w:rFonts w:ascii="Calibri"/>
          <w:b/>
          <w:i/>
          <w:sz w:val="16"/>
        </w:rPr>
      </w:pPr>
      <w:r>
        <w:rPr>
          <w:rFonts w:ascii="Calibri"/>
          <w:b/>
          <w:i/>
          <w:sz w:val="16"/>
        </w:rPr>
        <mc:AlternateContent>
          <mc:Choice Requires="wpg">
            <w:drawing>
              <wp:anchor distT="0" distB="0" distL="0" distR="0" simplePos="0" relativeHeight="251706368" behindDoc="1" locked="0" layoutInCell="1" allowOverlap="1">
                <wp:simplePos x="0" y="0"/>
                <wp:positionH relativeFrom="page">
                  <wp:posOffset>849630</wp:posOffset>
                </wp:positionH>
                <wp:positionV relativeFrom="paragraph">
                  <wp:posOffset>139700</wp:posOffset>
                </wp:positionV>
                <wp:extent cx="5844540" cy="1524635"/>
                <wp:effectExtent l="0" t="0" r="0" b="0"/>
                <wp:wrapTopAndBottom/>
                <wp:docPr id="172" name="Group 172"/>
                <wp:cNvGraphicFramePr/>
                <a:graphic xmlns:a="http://schemas.openxmlformats.org/drawingml/2006/main">
                  <a:graphicData uri="http://schemas.microsoft.com/office/word/2010/wordprocessingGroup">
                    <wpg:wgp>
                      <wpg:cNvGrpSpPr/>
                      <wpg:grpSpPr>
                        <a:xfrm>
                          <a:off x="0" y="0"/>
                          <a:ext cx="5844540" cy="1524635"/>
                          <a:chOff x="0" y="0"/>
                          <a:chExt cx="5844540" cy="1524635"/>
                        </a:xfrm>
                      </wpg:grpSpPr>
                      <wps:wsp>
                        <wps:cNvPr id="173" name="Graphic 173"/>
                        <wps:cNvSpPr/>
                        <wps:spPr>
                          <a:xfrm>
                            <a:off x="0" y="0"/>
                            <a:ext cx="5844540" cy="1524635"/>
                          </a:xfrm>
                          <a:custGeom>
                            <a:avLst/>
                            <a:gdLst/>
                            <a:ahLst/>
                            <a:cxnLst/>
                            <a:rect l="l" t="t" r="r" b="b"/>
                            <a:pathLst>
                              <a:path w="5844540" h="1524635">
                                <a:moveTo>
                                  <a:pt x="5844540" y="0"/>
                                </a:moveTo>
                                <a:lnTo>
                                  <a:pt x="5832602" y="0"/>
                                </a:lnTo>
                                <a:lnTo>
                                  <a:pt x="5832602" y="254"/>
                                </a:lnTo>
                                <a:lnTo>
                                  <a:pt x="5832602" y="11684"/>
                                </a:lnTo>
                                <a:lnTo>
                                  <a:pt x="5832602" y="1496314"/>
                                </a:lnTo>
                                <a:lnTo>
                                  <a:pt x="11988" y="1496314"/>
                                </a:lnTo>
                                <a:lnTo>
                                  <a:pt x="11988" y="11684"/>
                                </a:lnTo>
                                <a:lnTo>
                                  <a:pt x="5832602" y="11684"/>
                                </a:lnTo>
                                <a:lnTo>
                                  <a:pt x="5832602" y="254"/>
                                </a:lnTo>
                                <a:lnTo>
                                  <a:pt x="0" y="254"/>
                                </a:lnTo>
                                <a:lnTo>
                                  <a:pt x="0" y="11684"/>
                                </a:lnTo>
                                <a:lnTo>
                                  <a:pt x="0" y="1496314"/>
                                </a:lnTo>
                                <a:lnTo>
                                  <a:pt x="0" y="1524254"/>
                                </a:lnTo>
                                <a:lnTo>
                                  <a:pt x="5844540" y="1524254"/>
                                </a:lnTo>
                                <a:lnTo>
                                  <a:pt x="5844540" y="1496822"/>
                                </a:lnTo>
                                <a:lnTo>
                                  <a:pt x="5844540" y="1496314"/>
                                </a:lnTo>
                                <a:lnTo>
                                  <a:pt x="5844540" y="0"/>
                                </a:lnTo>
                                <a:close/>
                              </a:path>
                            </a:pathLst>
                          </a:custGeom>
                          <a:solidFill>
                            <a:srgbClr val="000000"/>
                          </a:solidFill>
                        </wps:spPr>
                        <wps:bodyPr wrap="square" lIns="0" tIns="0" rIns="0" bIns="0" rtlCol="0">
                          <a:noAutofit/>
                        </wps:bodyPr>
                      </wps:wsp>
                      <wps:wsp>
                        <wps:cNvPr id="174" name="Textbox 174"/>
                        <wps:cNvSpPr txBox="1"/>
                        <wps:spPr>
                          <a:xfrm>
                            <a:off x="53975" y="45719"/>
                            <a:ext cx="5737860" cy="1371600"/>
                          </a:xfrm>
                          <a:prstGeom prst="rect">
                            <a:avLst/>
                          </a:prstGeom>
                          <a:ln w="9525">
                            <a:solidFill>
                              <a:srgbClr val="000000"/>
                            </a:solidFill>
                            <a:prstDash val="solid"/>
                          </a:ln>
                        </wps:spPr>
                        <wps:txbx>
                          <w:txbxContent>
                            <w:p w14:paraId="1BFDFCCB">
                              <w:pPr>
                                <w:spacing w:before="69"/>
                                <w:ind w:left="143" w:right="0" w:firstLine="0"/>
                                <w:jc w:val="left"/>
                                <w:rPr>
                                  <w:rFonts w:hint="default"/>
                                  <w:b w:val="0"/>
                                  <w:bCs/>
                                  <w:sz w:val="26"/>
                                  <w:lang w:val="en-IN"/>
                                </w:rPr>
                              </w:pPr>
                              <w:r>
                                <w:rPr>
                                  <w:b/>
                                  <w:sz w:val="26"/>
                                </w:rPr>
                                <w:t>Student</w:t>
                              </w:r>
                              <w:r>
                                <w:rPr>
                                  <w:b/>
                                  <w:spacing w:val="-7"/>
                                  <w:sz w:val="26"/>
                                </w:rPr>
                                <w:t xml:space="preserve"> </w:t>
                              </w:r>
                              <w:r>
                                <w:rPr>
                                  <w:b/>
                                  <w:sz w:val="26"/>
                                </w:rPr>
                                <w:t>Name</w:t>
                              </w:r>
                              <w:r>
                                <w:rPr>
                                  <w:b/>
                                  <w:spacing w:val="-6"/>
                                  <w:sz w:val="26"/>
                                </w:rPr>
                                <w:t xml:space="preserve"> </w:t>
                              </w:r>
                              <w:r>
                                <w:rPr>
                                  <w:b/>
                                  <w:sz w:val="26"/>
                                </w:rPr>
                                <w:t xml:space="preserve">: </w:t>
                              </w:r>
                              <w:r>
                                <w:rPr>
                                  <w:rFonts w:hint="default"/>
                                  <w:b w:val="0"/>
                                  <w:bCs/>
                                  <w:sz w:val="26"/>
                                  <w:lang w:val="en-IN"/>
                                </w:rPr>
                                <w:t>K.Anirudh</w:t>
                              </w:r>
                            </w:p>
                            <w:p w14:paraId="2055F096">
                              <w:pPr>
                                <w:spacing w:before="47"/>
                                <w:ind w:left="143" w:right="0" w:firstLine="0"/>
                                <w:jc w:val="left"/>
                                <w:rPr>
                                  <w:rFonts w:hint="default"/>
                                  <w:sz w:val="26"/>
                                  <w:lang w:val="en-IN"/>
                                </w:rPr>
                              </w:pPr>
                              <w:r>
                                <w:rPr>
                                  <w:b/>
                                  <w:sz w:val="26"/>
                                </w:rPr>
                                <w:t>Registration</w:t>
                              </w:r>
                              <w:r>
                                <w:rPr>
                                  <w:b/>
                                  <w:spacing w:val="-11"/>
                                  <w:sz w:val="26"/>
                                </w:rPr>
                                <w:t xml:space="preserve"> </w:t>
                              </w:r>
                              <w:r>
                                <w:rPr>
                                  <w:b/>
                                  <w:sz w:val="26"/>
                                </w:rPr>
                                <w:t>No:</w:t>
                              </w:r>
                              <w:r>
                                <w:rPr>
                                  <w:b/>
                                  <w:spacing w:val="-4"/>
                                  <w:sz w:val="26"/>
                                </w:rPr>
                                <w:t xml:space="preserve"> </w:t>
                              </w:r>
                              <w:r>
                                <w:rPr>
                                  <w:spacing w:val="-2"/>
                                  <w:sz w:val="26"/>
                                </w:rPr>
                                <w:t>2</w:t>
                              </w:r>
                              <w:r>
                                <w:rPr>
                                  <w:rFonts w:hint="default"/>
                                  <w:spacing w:val="-2"/>
                                  <w:sz w:val="26"/>
                                  <w:lang w:val="en-IN"/>
                                </w:rPr>
                                <w:t>3</w:t>
                              </w:r>
                              <w:r>
                                <w:rPr>
                                  <w:spacing w:val="-2"/>
                                  <w:sz w:val="26"/>
                                </w:rPr>
                                <w:t>761A05</w:t>
                              </w:r>
                              <w:r>
                                <w:rPr>
                                  <w:rFonts w:hint="default"/>
                                  <w:spacing w:val="-2"/>
                                  <w:sz w:val="26"/>
                                  <w:lang w:val="en-IN"/>
                                </w:rPr>
                                <w:t>23</w:t>
                              </w:r>
                            </w:p>
                            <w:p w14:paraId="5D8D8219">
                              <w:pPr>
                                <w:spacing w:before="47"/>
                                <w:ind w:left="143" w:right="0" w:firstLine="0"/>
                                <w:jc w:val="left"/>
                                <w:rPr>
                                  <w:rFonts w:hint="default"/>
                                  <w:b/>
                                  <w:sz w:val="26"/>
                                  <w:lang w:val="en-IN"/>
                                </w:rPr>
                              </w:pPr>
                              <w:r>
                                <w:rPr>
                                  <w:b/>
                                  <w:sz w:val="26"/>
                                </w:rPr>
                                <w:t>Period</w:t>
                              </w:r>
                              <w:r>
                                <w:rPr>
                                  <w:b/>
                                  <w:spacing w:val="-7"/>
                                  <w:sz w:val="26"/>
                                </w:rPr>
                                <w:t xml:space="preserve"> </w:t>
                              </w:r>
                              <w:r>
                                <w:rPr>
                                  <w:b/>
                                  <w:sz w:val="26"/>
                                </w:rPr>
                                <w:t>Of</w:t>
                              </w:r>
                              <w:r>
                                <w:rPr>
                                  <w:b/>
                                  <w:spacing w:val="-7"/>
                                  <w:sz w:val="26"/>
                                </w:rPr>
                                <w:t xml:space="preserve"> </w:t>
                              </w:r>
                              <w:r>
                                <w:rPr>
                                  <w:b/>
                                  <w:sz w:val="26"/>
                                </w:rPr>
                                <w:t>CSP</w:t>
                              </w:r>
                              <w:r>
                                <w:rPr>
                                  <w:b/>
                                  <w:spacing w:val="-3"/>
                                  <w:sz w:val="26"/>
                                </w:rPr>
                                <w:t xml:space="preserve"> </w:t>
                              </w:r>
                              <w:r>
                                <w:rPr>
                                  <w:b/>
                                  <w:sz w:val="26"/>
                                </w:rPr>
                                <w:t>:</w:t>
                              </w:r>
                              <w:r>
                                <w:rPr>
                                  <w:b/>
                                  <w:spacing w:val="-2"/>
                                  <w:sz w:val="26"/>
                                </w:rPr>
                                <w:t xml:space="preserve"> </w:t>
                              </w:r>
                              <w:r>
                                <w:rPr>
                                  <w:b/>
                                  <w:sz w:val="26"/>
                                </w:rPr>
                                <w:t>From</w:t>
                              </w:r>
                              <w:r>
                                <w:rPr>
                                  <w:b/>
                                  <w:spacing w:val="-6"/>
                                  <w:sz w:val="26"/>
                                </w:rPr>
                                <w:t xml:space="preserve"> </w:t>
                              </w:r>
                              <w:r>
                                <w:rPr>
                                  <w:b/>
                                  <w:sz w:val="26"/>
                                </w:rPr>
                                <w:t>:</w:t>
                              </w:r>
                              <w:r>
                                <w:rPr>
                                  <w:b/>
                                  <w:spacing w:val="64"/>
                                  <w:sz w:val="26"/>
                                </w:rPr>
                                <w:t xml:space="preserve"> </w:t>
                              </w:r>
                              <w:r>
                                <w:rPr>
                                  <w:b/>
                                  <w:sz w:val="26"/>
                                </w:rPr>
                                <w:t>01-06-202</w:t>
                              </w:r>
                              <w:r>
                                <w:rPr>
                                  <w:rFonts w:hint="default"/>
                                  <w:b/>
                                  <w:sz w:val="26"/>
                                  <w:lang w:val="en-IN"/>
                                </w:rPr>
                                <w:t>5</w:t>
                              </w:r>
                              <w:r>
                                <w:rPr>
                                  <w:b/>
                                  <w:spacing w:val="61"/>
                                  <w:sz w:val="26"/>
                                </w:rPr>
                                <w:t xml:space="preserve"> </w:t>
                              </w:r>
                              <w:r>
                                <w:rPr>
                                  <w:b/>
                                  <w:sz w:val="26"/>
                                </w:rPr>
                                <w:t>To</w:t>
                              </w:r>
                              <w:r>
                                <w:rPr>
                                  <w:b/>
                                  <w:spacing w:val="-7"/>
                                  <w:sz w:val="26"/>
                                </w:rPr>
                                <w:t xml:space="preserve"> </w:t>
                              </w:r>
                              <w:r>
                                <w:rPr>
                                  <w:b/>
                                  <w:sz w:val="26"/>
                                </w:rPr>
                                <w:t>13-07-</w:t>
                              </w:r>
                              <w:r>
                                <w:rPr>
                                  <w:b/>
                                  <w:spacing w:val="-4"/>
                                  <w:sz w:val="26"/>
                                </w:rPr>
                                <w:t>202</w:t>
                              </w:r>
                              <w:r>
                                <w:rPr>
                                  <w:rFonts w:hint="default"/>
                                  <w:b/>
                                  <w:spacing w:val="-4"/>
                                  <w:sz w:val="26"/>
                                  <w:lang w:val="en-IN"/>
                                </w:rPr>
                                <w:t>5</w:t>
                              </w:r>
                            </w:p>
                            <w:p w14:paraId="7C04DD14">
                              <w:pPr>
                                <w:spacing w:before="51"/>
                                <w:ind w:left="143" w:right="0" w:firstLine="0"/>
                                <w:jc w:val="left"/>
                                <w:rPr>
                                  <w:sz w:val="26"/>
                                </w:rPr>
                              </w:pPr>
                              <w:r>
                                <w:rPr>
                                  <w:b/>
                                  <w:sz w:val="26"/>
                                </w:rPr>
                                <w:t>Date</w:t>
                              </w:r>
                              <w:r>
                                <w:rPr>
                                  <w:b/>
                                  <w:spacing w:val="-2"/>
                                  <w:sz w:val="26"/>
                                </w:rPr>
                                <w:t xml:space="preserve"> </w:t>
                              </w:r>
                              <w:r>
                                <w:rPr>
                                  <w:b/>
                                  <w:sz w:val="26"/>
                                </w:rPr>
                                <w:t>of</w:t>
                              </w:r>
                              <w:r>
                                <w:rPr>
                                  <w:b/>
                                  <w:spacing w:val="-7"/>
                                  <w:sz w:val="26"/>
                                </w:rPr>
                                <w:t xml:space="preserve"> </w:t>
                              </w:r>
                              <w:r>
                                <w:rPr>
                                  <w:b/>
                                  <w:spacing w:val="-2"/>
                                  <w:sz w:val="26"/>
                                </w:rPr>
                                <w:t>Evaluation</w:t>
                              </w:r>
                              <w:r>
                                <w:rPr>
                                  <w:spacing w:val="-2"/>
                                  <w:sz w:val="26"/>
                                </w:rPr>
                                <w:t>:</w:t>
                              </w:r>
                            </w:p>
                          </w:txbxContent>
                        </wps:txbx>
                        <wps:bodyPr wrap="square" lIns="0" tIns="0" rIns="0" bIns="0" rtlCol="0">
                          <a:noAutofit/>
                        </wps:bodyPr>
                      </wps:wsp>
                    </wpg:wgp>
                  </a:graphicData>
                </a:graphic>
              </wp:anchor>
            </w:drawing>
          </mc:Choice>
          <mc:Fallback>
            <w:pict>
              <v:group id="_x0000_s1026" o:spid="_x0000_s1026" o:spt="203" style="position:absolute;left:0pt;margin-left:66.9pt;margin-top:11pt;height:120.05pt;width:460.2pt;mso-position-horizontal-relative:page;mso-wrap-distance-bottom:0pt;mso-wrap-distance-top:0pt;z-index:-251610112;mso-width-relative:page;mso-height-relative:page;" coordsize="5844540,1524635" o:gfxdata="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">
                <o:lock v:ext="edit" aspectratio="f"/>
                <v:shape id="Graphic 173" o:spid="_x0000_s1026" o:spt="100" style="position:absolute;left:0;top:0;height:1524635;width:5844540;" fillcolor="#000000" filled="t" stroked="f" coordsize="5844540,1524635" o:gfxdata="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zjfRWLsAAADc&#10;AAAADwAAAAAAAAABACAAAAAiAAAAZHJzL2Rvd25yZXYueG1sUEsBAhQAFAAAAAgAh07iQDMvBZ47&#10;AAAAOQAAABAAAAAAAAAAAQAgAAAACgEAAGRycy9zaGFwZXhtbC54bWxQSwUGAAAAAAYABgBbAQAA&#10;tAMAAAAA&#10;" path="m5844540,0l5832602,0,5832602,254,5832602,11684,5832602,1496314,11988,1496314,11988,11684,5832602,11684,5832602,254,0,254,0,11684,0,1496314,0,1524254,5844540,1524254,5844540,1496822,5844540,1496314,5844540,0xe">
                  <v:fill on="t" focussize="0,0"/>
                  <v:stroke on="f"/>
                  <v:imagedata o:title=""/>
                  <o:lock v:ext="edit" aspectratio="f"/>
                  <v:textbox inset="0mm,0mm,0mm,0mm"/>
                </v:shape>
                <v:shape id="Textbox 174" o:spid="_x0000_s1026" o:spt="202" type="#_x0000_t202" style="position:absolute;left:53975;top:45719;height:1371600;width:5737860;" filled="f" stroked="t" coordsize="21600,21600" o:gfxdata="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HSapq8AAAA&#10;3AAAAA8AAAAAAAAAAQAgAAAAIgAAAGRycy9kb3ducmV2LnhtbFBLAQIUABQAAAAIAIdO4kAzLwWe&#10;OwAAADkAAAAQAAAAAAAAAAEAIAAAAAsBAABkcnMvc2hhcGV4bWwueG1sUEsFBgAAAAAGAAYAWwEA&#10;ALUDAAAAAA==&#10;">
                  <v:fill on="f" focussize="0,0"/>
                  <v:stroke color="#000000" joinstyle="round"/>
                  <v:imagedata o:title=""/>
                  <o:lock v:ext="edit" aspectratio="f"/>
                  <v:textbox inset="0mm,0mm,0mm,0mm">
                    <w:txbxContent>
                      <w:p w14:paraId="1BFDFCCB">
                        <w:pPr>
                          <w:spacing w:before="69"/>
                          <w:ind w:left="143" w:right="0" w:firstLine="0"/>
                          <w:jc w:val="left"/>
                          <w:rPr>
                            <w:rFonts w:hint="default"/>
                            <w:b w:val="0"/>
                            <w:bCs/>
                            <w:sz w:val="26"/>
                            <w:lang w:val="en-IN"/>
                          </w:rPr>
                        </w:pPr>
                        <w:r>
                          <w:rPr>
                            <w:b/>
                            <w:sz w:val="26"/>
                          </w:rPr>
                          <w:t>Student</w:t>
                        </w:r>
                        <w:r>
                          <w:rPr>
                            <w:b/>
                            <w:spacing w:val="-7"/>
                            <w:sz w:val="26"/>
                          </w:rPr>
                          <w:t xml:space="preserve"> </w:t>
                        </w:r>
                        <w:r>
                          <w:rPr>
                            <w:b/>
                            <w:sz w:val="26"/>
                          </w:rPr>
                          <w:t>Name</w:t>
                        </w:r>
                        <w:r>
                          <w:rPr>
                            <w:b/>
                            <w:spacing w:val="-6"/>
                            <w:sz w:val="26"/>
                          </w:rPr>
                          <w:t xml:space="preserve"> </w:t>
                        </w:r>
                        <w:r>
                          <w:rPr>
                            <w:b/>
                            <w:sz w:val="26"/>
                          </w:rPr>
                          <w:t xml:space="preserve">: </w:t>
                        </w:r>
                        <w:r>
                          <w:rPr>
                            <w:rFonts w:hint="default"/>
                            <w:b w:val="0"/>
                            <w:bCs/>
                            <w:sz w:val="26"/>
                            <w:lang w:val="en-IN"/>
                          </w:rPr>
                          <w:t>K.Anirudh</w:t>
                        </w:r>
                      </w:p>
                      <w:p w14:paraId="2055F096">
                        <w:pPr>
                          <w:spacing w:before="47"/>
                          <w:ind w:left="143" w:right="0" w:firstLine="0"/>
                          <w:jc w:val="left"/>
                          <w:rPr>
                            <w:rFonts w:hint="default"/>
                            <w:sz w:val="26"/>
                            <w:lang w:val="en-IN"/>
                          </w:rPr>
                        </w:pPr>
                        <w:r>
                          <w:rPr>
                            <w:b/>
                            <w:sz w:val="26"/>
                          </w:rPr>
                          <w:t>Registration</w:t>
                        </w:r>
                        <w:r>
                          <w:rPr>
                            <w:b/>
                            <w:spacing w:val="-11"/>
                            <w:sz w:val="26"/>
                          </w:rPr>
                          <w:t xml:space="preserve"> </w:t>
                        </w:r>
                        <w:r>
                          <w:rPr>
                            <w:b/>
                            <w:sz w:val="26"/>
                          </w:rPr>
                          <w:t>No:</w:t>
                        </w:r>
                        <w:r>
                          <w:rPr>
                            <w:b/>
                            <w:spacing w:val="-4"/>
                            <w:sz w:val="26"/>
                          </w:rPr>
                          <w:t xml:space="preserve"> </w:t>
                        </w:r>
                        <w:r>
                          <w:rPr>
                            <w:spacing w:val="-2"/>
                            <w:sz w:val="26"/>
                          </w:rPr>
                          <w:t>2</w:t>
                        </w:r>
                        <w:r>
                          <w:rPr>
                            <w:rFonts w:hint="default"/>
                            <w:spacing w:val="-2"/>
                            <w:sz w:val="26"/>
                            <w:lang w:val="en-IN"/>
                          </w:rPr>
                          <w:t>3</w:t>
                        </w:r>
                        <w:r>
                          <w:rPr>
                            <w:spacing w:val="-2"/>
                            <w:sz w:val="26"/>
                          </w:rPr>
                          <w:t>761A05</w:t>
                        </w:r>
                        <w:r>
                          <w:rPr>
                            <w:rFonts w:hint="default"/>
                            <w:spacing w:val="-2"/>
                            <w:sz w:val="26"/>
                            <w:lang w:val="en-IN"/>
                          </w:rPr>
                          <w:t>23</w:t>
                        </w:r>
                      </w:p>
                      <w:p w14:paraId="5D8D8219">
                        <w:pPr>
                          <w:spacing w:before="47"/>
                          <w:ind w:left="143" w:right="0" w:firstLine="0"/>
                          <w:jc w:val="left"/>
                          <w:rPr>
                            <w:rFonts w:hint="default"/>
                            <w:b/>
                            <w:sz w:val="26"/>
                            <w:lang w:val="en-IN"/>
                          </w:rPr>
                        </w:pPr>
                        <w:r>
                          <w:rPr>
                            <w:b/>
                            <w:sz w:val="26"/>
                          </w:rPr>
                          <w:t>Period</w:t>
                        </w:r>
                        <w:r>
                          <w:rPr>
                            <w:b/>
                            <w:spacing w:val="-7"/>
                            <w:sz w:val="26"/>
                          </w:rPr>
                          <w:t xml:space="preserve"> </w:t>
                        </w:r>
                        <w:r>
                          <w:rPr>
                            <w:b/>
                            <w:sz w:val="26"/>
                          </w:rPr>
                          <w:t>Of</w:t>
                        </w:r>
                        <w:r>
                          <w:rPr>
                            <w:b/>
                            <w:spacing w:val="-7"/>
                            <w:sz w:val="26"/>
                          </w:rPr>
                          <w:t xml:space="preserve"> </w:t>
                        </w:r>
                        <w:r>
                          <w:rPr>
                            <w:b/>
                            <w:sz w:val="26"/>
                          </w:rPr>
                          <w:t>CSP</w:t>
                        </w:r>
                        <w:r>
                          <w:rPr>
                            <w:b/>
                            <w:spacing w:val="-3"/>
                            <w:sz w:val="26"/>
                          </w:rPr>
                          <w:t xml:space="preserve"> </w:t>
                        </w:r>
                        <w:r>
                          <w:rPr>
                            <w:b/>
                            <w:sz w:val="26"/>
                          </w:rPr>
                          <w:t>:</w:t>
                        </w:r>
                        <w:r>
                          <w:rPr>
                            <w:b/>
                            <w:spacing w:val="-2"/>
                            <w:sz w:val="26"/>
                          </w:rPr>
                          <w:t xml:space="preserve"> </w:t>
                        </w:r>
                        <w:r>
                          <w:rPr>
                            <w:b/>
                            <w:sz w:val="26"/>
                          </w:rPr>
                          <w:t>From</w:t>
                        </w:r>
                        <w:r>
                          <w:rPr>
                            <w:b/>
                            <w:spacing w:val="-6"/>
                            <w:sz w:val="26"/>
                          </w:rPr>
                          <w:t xml:space="preserve"> </w:t>
                        </w:r>
                        <w:r>
                          <w:rPr>
                            <w:b/>
                            <w:sz w:val="26"/>
                          </w:rPr>
                          <w:t>:</w:t>
                        </w:r>
                        <w:r>
                          <w:rPr>
                            <w:b/>
                            <w:spacing w:val="64"/>
                            <w:sz w:val="26"/>
                          </w:rPr>
                          <w:t xml:space="preserve"> </w:t>
                        </w:r>
                        <w:r>
                          <w:rPr>
                            <w:b/>
                            <w:sz w:val="26"/>
                          </w:rPr>
                          <w:t>01-06-202</w:t>
                        </w:r>
                        <w:r>
                          <w:rPr>
                            <w:rFonts w:hint="default"/>
                            <w:b/>
                            <w:sz w:val="26"/>
                            <w:lang w:val="en-IN"/>
                          </w:rPr>
                          <w:t>5</w:t>
                        </w:r>
                        <w:r>
                          <w:rPr>
                            <w:b/>
                            <w:spacing w:val="61"/>
                            <w:sz w:val="26"/>
                          </w:rPr>
                          <w:t xml:space="preserve"> </w:t>
                        </w:r>
                        <w:r>
                          <w:rPr>
                            <w:b/>
                            <w:sz w:val="26"/>
                          </w:rPr>
                          <w:t>To</w:t>
                        </w:r>
                        <w:r>
                          <w:rPr>
                            <w:b/>
                            <w:spacing w:val="-7"/>
                            <w:sz w:val="26"/>
                          </w:rPr>
                          <w:t xml:space="preserve"> </w:t>
                        </w:r>
                        <w:r>
                          <w:rPr>
                            <w:b/>
                            <w:sz w:val="26"/>
                          </w:rPr>
                          <w:t>13-07-</w:t>
                        </w:r>
                        <w:r>
                          <w:rPr>
                            <w:b/>
                            <w:spacing w:val="-4"/>
                            <w:sz w:val="26"/>
                          </w:rPr>
                          <w:t>202</w:t>
                        </w:r>
                        <w:r>
                          <w:rPr>
                            <w:rFonts w:hint="default"/>
                            <w:b/>
                            <w:spacing w:val="-4"/>
                            <w:sz w:val="26"/>
                            <w:lang w:val="en-IN"/>
                          </w:rPr>
                          <w:t>5</w:t>
                        </w:r>
                      </w:p>
                      <w:p w14:paraId="7C04DD14">
                        <w:pPr>
                          <w:spacing w:before="51"/>
                          <w:ind w:left="143" w:right="0" w:firstLine="0"/>
                          <w:jc w:val="left"/>
                          <w:rPr>
                            <w:sz w:val="26"/>
                          </w:rPr>
                        </w:pPr>
                        <w:r>
                          <w:rPr>
                            <w:b/>
                            <w:sz w:val="26"/>
                          </w:rPr>
                          <w:t>Date</w:t>
                        </w:r>
                        <w:r>
                          <w:rPr>
                            <w:b/>
                            <w:spacing w:val="-2"/>
                            <w:sz w:val="26"/>
                          </w:rPr>
                          <w:t xml:space="preserve"> </w:t>
                        </w:r>
                        <w:r>
                          <w:rPr>
                            <w:b/>
                            <w:sz w:val="26"/>
                          </w:rPr>
                          <w:t>of</w:t>
                        </w:r>
                        <w:r>
                          <w:rPr>
                            <w:b/>
                            <w:spacing w:val="-7"/>
                            <w:sz w:val="26"/>
                          </w:rPr>
                          <w:t xml:space="preserve"> </w:t>
                        </w:r>
                        <w:r>
                          <w:rPr>
                            <w:b/>
                            <w:spacing w:val="-2"/>
                            <w:sz w:val="26"/>
                          </w:rPr>
                          <w:t>Evaluation</w:t>
                        </w:r>
                        <w:r>
                          <w:rPr>
                            <w:spacing w:val="-2"/>
                            <w:sz w:val="26"/>
                          </w:rPr>
                          <w:t>:</w:t>
                        </w:r>
                      </w:p>
                    </w:txbxContent>
                  </v:textbox>
                </v:shape>
                <w10:wrap type="topAndBottom"/>
              </v:group>
            </w:pict>
          </mc:Fallback>
        </mc:AlternateContent>
      </w:r>
    </w:p>
    <w:p w14:paraId="44EFEC93">
      <w:pPr>
        <w:pStyle w:val="8"/>
        <w:spacing w:before="163"/>
        <w:ind w:left="749"/>
        <w:rPr>
          <w:rFonts w:ascii="Calibri"/>
        </w:rPr>
      </w:pPr>
      <w:r>
        <w:rPr>
          <w:rFonts w:ascii="Calibri"/>
        </w:rPr>
        <w:t>Please</w:t>
      </w:r>
      <w:r>
        <w:rPr>
          <w:rFonts w:ascii="Calibri"/>
          <w:spacing w:val="-9"/>
        </w:rPr>
        <w:t xml:space="preserve"> </w:t>
      </w:r>
      <w:r>
        <w:rPr>
          <w:rFonts w:ascii="Calibri"/>
        </w:rPr>
        <w:t>rate</w:t>
      </w:r>
      <w:r>
        <w:rPr>
          <w:rFonts w:ascii="Calibri"/>
          <w:spacing w:val="-8"/>
        </w:rPr>
        <w:t xml:space="preserve"> </w:t>
      </w:r>
      <w:r>
        <w:rPr>
          <w:rFonts w:ascii="Calibri"/>
        </w:rPr>
        <w:t>our</w:t>
      </w:r>
      <w:r>
        <w:rPr>
          <w:rFonts w:ascii="Calibri"/>
          <w:spacing w:val="-6"/>
        </w:rPr>
        <w:t xml:space="preserve"> </w:t>
      </w:r>
      <w:r>
        <w:rPr>
          <w:rFonts w:ascii="Calibri"/>
        </w:rPr>
        <w:t>performance</w:t>
      </w:r>
      <w:r>
        <w:rPr>
          <w:rFonts w:ascii="Calibri"/>
          <w:spacing w:val="-6"/>
        </w:rPr>
        <w:t xml:space="preserve"> </w:t>
      </w:r>
      <w:r>
        <w:rPr>
          <w:rFonts w:ascii="Calibri"/>
        </w:rPr>
        <w:t>in</w:t>
      </w:r>
      <w:r>
        <w:rPr>
          <w:rFonts w:ascii="Calibri"/>
          <w:spacing w:val="-7"/>
        </w:rPr>
        <w:t xml:space="preserve"> </w:t>
      </w:r>
      <w:r>
        <w:rPr>
          <w:rFonts w:ascii="Calibri"/>
        </w:rPr>
        <w:t>the</w:t>
      </w:r>
      <w:r>
        <w:rPr>
          <w:rFonts w:ascii="Calibri"/>
          <w:spacing w:val="-8"/>
        </w:rPr>
        <w:t xml:space="preserve"> </w:t>
      </w:r>
      <w:r>
        <w:rPr>
          <w:rFonts w:ascii="Calibri"/>
        </w:rPr>
        <w:t>following</w:t>
      </w:r>
      <w:r>
        <w:rPr>
          <w:rFonts w:ascii="Calibri"/>
          <w:spacing w:val="-5"/>
        </w:rPr>
        <w:t xml:space="preserve"> </w:t>
      </w:r>
      <w:r>
        <w:rPr>
          <w:rFonts w:ascii="Calibri"/>
          <w:spacing w:val="-2"/>
        </w:rPr>
        <w:t>areas:</w:t>
      </w:r>
    </w:p>
    <w:p w14:paraId="5857F938">
      <w:pPr>
        <w:tabs>
          <w:tab w:val="left" w:pos="2909"/>
        </w:tabs>
        <w:spacing w:before="254"/>
        <w:ind w:left="749" w:right="0" w:firstLine="0"/>
        <w:jc w:val="left"/>
        <w:rPr>
          <w:rFonts w:ascii="Calibri"/>
          <w:b/>
          <w:sz w:val="22"/>
        </w:rPr>
      </w:pPr>
      <w:r>
        <w:rPr>
          <w:rFonts w:ascii="Calibri"/>
          <w:b/>
          <w:sz w:val="22"/>
        </w:rPr>
        <w:t>Rating</w:t>
      </w:r>
      <w:r>
        <w:rPr>
          <w:rFonts w:ascii="Calibri"/>
          <w:b/>
          <w:spacing w:val="-12"/>
          <w:sz w:val="22"/>
        </w:rPr>
        <w:t xml:space="preserve"> </w:t>
      </w:r>
      <w:r>
        <w:rPr>
          <w:rFonts w:ascii="Calibri"/>
          <w:b/>
          <w:spacing w:val="-2"/>
          <w:sz w:val="22"/>
        </w:rPr>
        <w:t>Scale:</w:t>
      </w:r>
      <w:r>
        <w:rPr>
          <w:rFonts w:ascii="Calibri"/>
          <w:b/>
          <w:sz w:val="22"/>
        </w:rPr>
        <w:tab/>
      </w:r>
      <w:r>
        <w:rPr>
          <w:rFonts w:ascii="Calibri"/>
          <w:b/>
          <w:sz w:val="22"/>
        </w:rPr>
        <w:t>Letter</w:t>
      </w:r>
      <w:r>
        <w:rPr>
          <w:rFonts w:ascii="Calibri"/>
          <w:b/>
          <w:spacing w:val="-12"/>
          <w:sz w:val="22"/>
        </w:rPr>
        <w:t xml:space="preserve"> </w:t>
      </w:r>
      <w:r>
        <w:rPr>
          <w:rFonts w:ascii="Calibri"/>
          <w:b/>
          <w:sz w:val="22"/>
        </w:rPr>
        <w:t>grade</w:t>
      </w:r>
      <w:r>
        <w:rPr>
          <w:rFonts w:ascii="Calibri"/>
          <w:b/>
          <w:spacing w:val="-9"/>
          <w:sz w:val="22"/>
        </w:rPr>
        <w:t xml:space="preserve"> </w:t>
      </w:r>
      <w:r>
        <w:rPr>
          <w:rFonts w:ascii="Calibri"/>
          <w:b/>
          <w:sz w:val="22"/>
        </w:rPr>
        <w:t>of</w:t>
      </w:r>
      <w:r>
        <w:rPr>
          <w:rFonts w:ascii="Calibri"/>
          <w:b/>
          <w:spacing w:val="-7"/>
          <w:sz w:val="22"/>
        </w:rPr>
        <w:t xml:space="preserve"> </w:t>
      </w:r>
      <w:r>
        <w:rPr>
          <w:rFonts w:ascii="Calibri"/>
          <w:b/>
          <w:sz w:val="22"/>
        </w:rPr>
        <w:t>CGPA</w:t>
      </w:r>
      <w:r>
        <w:rPr>
          <w:rFonts w:ascii="Calibri"/>
          <w:b/>
          <w:spacing w:val="-3"/>
          <w:sz w:val="22"/>
        </w:rPr>
        <w:t xml:space="preserve"> </w:t>
      </w:r>
      <w:r>
        <w:rPr>
          <w:rFonts w:ascii="Calibri"/>
          <w:b/>
          <w:sz w:val="22"/>
        </w:rPr>
        <w:t>calculation</w:t>
      </w:r>
      <w:r>
        <w:rPr>
          <w:rFonts w:ascii="Calibri"/>
          <w:b/>
          <w:spacing w:val="-6"/>
          <w:sz w:val="22"/>
        </w:rPr>
        <w:t xml:space="preserve"> </w:t>
      </w:r>
      <w:r>
        <w:rPr>
          <w:rFonts w:ascii="Calibri"/>
          <w:b/>
          <w:sz w:val="22"/>
        </w:rPr>
        <w:t>to</w:t>
      </w:r>
      <w:r>
        <w:rPr>
          <w:rFonts w:ascii="Calibri"/>
          <w:b/>
          <w:spacing w:val="-8"/>
          <w:sz w:val="22"/>
        </w:rPr>
        <w:t xml:space="preserve"> </w:t>
      </w:r>
      <w:r>
        <w:rPr>
          <w:rFonts w:ascii="Calibri"/>
          <w:b/>
          <w:sz w:val="22"/>
        </w:rPr>
        <w:t>be</w:t>
      </w:r>
      <w:r>
        <w:rPr>
          <w:rFonts w:ascii="Calibri"/>
          <w:b/>
          <w:spacing w:val="-5"/>
          <w:sz w:val="22"/>
        </w:rPr>
        <w:t xml:space="preserve"> </w:t>
      </w:r>
      <w:r>
        <w:rPr>
          <w:rFonts w:ascii="Calibri"/>
          <w:b/>
          <w:spacing w:val="-2"/>
          <w:sz w:val="22"/>
        </w:rPr>
        <w:t>provided</w:t>
      </w:r>
    </w:p>
    <w:p w14:paraId="57022AFF">
      <w:pPr>
        <w:pStyle w:val="11"/>
        <w:spacing w:before="186" w:after="1"/>
        <w:rPr>
          <w:rFonts w:ascii="Calibri"/>
          <w:b/>
          <w:sz w:val="20"/>
        </w:rPr>
      </w:pPr>
    </w:p>
    <w:tbl>
      <w:tblPr>
        <w:tblStyle w:val="10"/>
        <w:tblW w:w="0" w:type="auto"/>
        <w:tblInd w:w="79"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91"/>
        <w:gridCol w:w="4544"/>
        <w:gridCol w:w="1045"/>
        <w:gridCol w:w="864"/>
        <w:gridCol w:w="864"/>
        <w:gridCol w:w="773"/>
        <w:gridCol w:w="598"/>
      </w:tblGrid>
      <w:tr w14:paraId="7486740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03" w:hRule="atLeast"/>
        </w:trPr>
        <w:tc>
          <w:tcPr>
            <w:tcW w:w="991" w:type="dxa"/>
            <w:shd w:val="clear" w:color="auto" w:fill="D9D9D9"/>
          </w:tcPr>
          <w:p w14:paraId="625D7F36">
            <w:pPr>
              <w:pStyle w:val="14"/>
              <w:spacing w:before="45"/>
              <w:ind w:right="342"/>
              <w:jc w:val="right"/>
              <w:rPr>
                <w:sz w:val="26"/>
              </w:rPr>
            </w:pPr>
            <w:r>
              <w:rPr>
                <w:spacing w:val="-10"/>
                <w:sz w:val="26"/>
              </w:rPr>
              <w:t>1</w:t>
            </w:r>
          </w:p>
        </w:tc>
        <w:tc>
          <w:tcPr>
            <w:tcW w:w="4544" w:type="dxa"/>
            <w:shd w:val="clear" w:color="auto" w:fill="D9D9D9"/>
          </w:tcPr>
          <w:p w14:paraId="0FC11D9D">
            <w:pPr>
              <w:pStyle w:val="14"/>
              <w:spacing w:before="55"/>
              <w:ind w:left="286"/>
              <w:jc w:val="left"/>
              <w:rPr>
                <w:rFonts w:ascii="Cambria"/>
                <w:sz w:val="24"/>
              </w:rPr>
            </w:pPr>
            <w:r>
              <w:rPr>
                <w:rFonts w:ascii="Cambria"/>
                <w:sz w:val="24"/>
              </w:rPr>
              <w:t>Oral</w:t>
            </w:r>
            <w:r>
              <w:rPr>
                <w:rFonts w:ascii="Cambria"/>
                <w:spacing w:val="9"/>
                <w:sz w:val="24"/>
              </w:rPr>
              <w:t xml:space="preserve"> </w:t>
            </w:r>
            <w:r>
              <w:rPr>
                <w:rFonts w:ascii="Cambria"/>
                <w:spacing w:val="-2"/>
                <w:sz w:val="24"/>
              </w:rPr>
              <w:t>communication</w:t>
            </w:r>
          </w:p>
        </w:tc>
        <w:tc>
          <w:tcPr>
            <w:tcW w:w="1045" w:type="dxa"/>
            <w:shd w:val="clear" w:color="auto" w:fill="D9D9D9"/>
          </w:tcPr>
          <w:p w14:paraId="0052AB5E">
            <w:pPr>
              <w:pStyle w:val="14"/>
              <w:ind w:right="354"/>
              <w:jc w:val="right"/>
              <w:rPr>
                <w:sz w:val="28"/>
              </w:rPr>
            </w:pPr>
            <w:r>
              <w:rPr>
                <w:spacing w:val="-10"/>
                <w:sz w:val="28"/>
              </w:rPr>
              <w:t>1</w:t>
            </w:r>
          </w:p>
        </w:tc>
        <w:tc>
          <w:tcPr>
            <w:tcW w:w="864" w:type="dxa"/>
            <w:shd w:val="clear" w:color="auto" w:fill="D9D9D9"/>
          </w:tcPr>
          <w:p w14:paraId="2CC1175E">
            <w:pPr>
              <w:pStyle w:val="14"/>
              <w:ind w:left="2" w:right="8"/>
              <w:rPr>
                <w:sz w:val="28"/>
              </w:rPr>
            </w:pPr>
            <w:r>
              <w:rPr>
                <w:spacing w:val="-10"/>
                <w:sz w:val="28"/>
              </w:rPr>
              <w:t>2</w:t>
            </w:r>
          </w:p>
        </w:tc>
        <w:tc>
          <w:tcPr>
            <w:tcW w:w="864" w:type="dxa"/>
            <w:shd w:val="clear" w:color="auto" w:fill="D9D9D9"/>
          </w:tcPr>
          <w:p w14:paraId="6765C3C3">
            <w:pPr>
              <w:pStyle w:val="14"/>
              <w:ind w:left="10" w:right="8"/>
              <w:rPr>
                <w:sz w:val="28"/>
              </w:rPr>
            </w:pPr>
            <w:r>
              <w:rPr>
                <w:spacing w:val="-10"/>
                <w:sz w:val="28"/>
              </w:rPr>
              <w:t>3</w:t>
            </w:r>
          </w:p>
        </w:tc>
        <w:tc>
          <w:tcPr>
            <w:tcW w:w="773" w:type="dxa"/>
            <w:shd w:val="clear" w:color="auto" w:fill="D9D9D9"/>
          </w:tcPr>
          <w:p w14:paraId="5DC6301F">
            <w:pPr>
              <w:pStyle w:val="14"/>
              <w:ind w:left="94"/>
              <w:rPr>
                <w:sz w:val="28"/>
              </w:rPr>
            </w:pPr>
            <w:r>
              <w:rPr>
                <w:spacing w:val="-10"/>
                <w:sz w:val="28"/>
              </w:rPr>
              <w:t>4</w:t>
            </w:r>
          </w:p>
        </w:tc>
        <w:tc>
          <w:tcPr>
            <w:tcW w:w="598" w:type="dxa"/>
            <w:shd w:val="clear" w:color="auto" w:fill="D9D9D9"/>
          </w:tcPr>
          <w:p w14:paraId="13BE45E8">
            <w:pPr>
              <w:pStyle w:val="14"/>
              <w:ind w:left="86"/>
              <w:rPr>
                <w:sz w:val="28"/>
              </w:rPr>
            </w:pPr>
            <w:r>
              <w:rPr>
                <w:spacing w:val="-10"/>
                <w:sz w:val="28"/>
              </w:rPr>
              <w:t>5</w:t>
            </w:r>
          </w:p>
        </w:tc>
      </w:tr>
      <w:tr w14:paraId="1F46E9C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03" w:hRule="atLeast"/>
        </w:trPr>
        <w:tc>
          <w:tcPr>
            <w:tcW w:w="991" w:type="dxa"/>
          </w:tcPr>
          <w:p w14:paraId="59D13DD4">
            <w:pPr>
              <w:pStyle w:val="14"/>
              <w:spacing w:before="45"/>
              <w:ind w:right="342"/>
              <w:jc w:val="right"/>
              <w:rPr>
                <w:sz w:val="26"/>
              </w:rPr>
            </w:pPr>
            <w:r>
              <w:rPr>
                <w:spacing w:val="-10"/>
                <w:sz w:val="26"/>
              </w:rPr>
              <w:t>2</w:t>
            </w:r>
          </w:p>
        </w:tc>
        <w:tc>
          <w:tcPr>
            <w:tcW w:w="4544" w:type="dxa"/>
          </w:tcPr>
          <w:p w14:paraId="571FD2D7">
            <w:pPr>
              <w:pStyle w:val="14"/>
              <w:spacing w:before="55"/>
              <w:ind w:left="286"/>
              <w:jc w:val="left"/>
              <w:rPr>
                <w:rFonts w:ascii="Cambria"/>
                <w:sz w:val="24"/>
              </w:rPr>
            </w:pPr>
            <w:r>
              <w:rPr>
                <w:rFonts w:ascii="Cambria"/>
                <w:sz w:val="24"/>
              </w:rPr>
              <w:t>Written</w:t>
            </w:r>
            <w:r>
              <w:rPr>
                <w:rFonts w:ascii="Cambria"/>
                <w:spacing w:val="-11"/>
                <w:sz w:val="24"/>
              </w:rPr>
              <w:t xml:space="preserve"> </w:t>
            </w:r>
            <w:r>
              <w:rPr>
                <w:rFonts w:ascii="Cambria"/>
                <w:spacing w:val="-2"/>
                <w:sz w:val="24"/>
              </w:rPr>
              <w:t>communication</w:t>
            </w:r>
          </w:p>
        </w:tc>
        <w:tc>
          <w:tcPr>
            <w:tcW w:w="1045" w:type="dxa"/>
          </w:tcPr>
          <w:p w14:paraId="750A1756">
            <w:pPr>
              <w:pStyle w:val="14"/>
              <w:ind w:right="354"/>
              <w:jc w:val="right"/>
              <w:rPr>
                <w:sz w:val="28"/>
              </w:rPr>
            </w:pPr>
            <w:r>
              <w:rPr>
                <w:spacing w:val="-10"/>
                <w:sz w:val="28"/>
              </w:rPr>
              <w:t>1</w:t>
            </w:r>
          </w:p>
        </w:tc>
        <w:tc>
          <w:tcPr>
            <w:tcW w:w="864" w:type="dxa"/>
          </w:tcPr>
          <w:p w14:paraId="1E7A4CA7">
            <w:pPr>
              <w:pStyle w:val="14"/>
              <w:ind w:left="9" w:right="8"/>
              <w:rPr>
                <w:sz w:val="28"/>
              </w:rPr>
            </w:pPr>
            <w:r>
              <w:rPr>
                <w:spacing w:val="-10"/>
                <w:sz w:val="28"/>
              </w:rPr>
              <w:t>2</w:t>
            </w:r>
          </w:p>
        </w:tc>
        <w:tc>
          <w:tcPr>
            <w:tcW w:w="864" w:type="dxa"/>
          </w:tcPr>
          <w:p w14:paraId="5B614002">
            <w:pPr>
              <w:pStyle w:val="14"/>
              <w:ind w:left="10" w:right="8"/>
              <w:rPr>
                <w:sz w:val="28"/>
              </w:rPr>
            </w:pPr>
            <w:r>
              <w:rPr>
                <w:spacing w:val="-10"/>
                <w:sz w:val="28"/>
              </w:rPr>
              <w:t>3</w:t>
            </w:r>
          </w:p>
        </w:tc>
        <w:tc>
          <w:tcPr>
            <w:tcW w:w="773" w:type="dxa"/>
          </w:tcPr>
          <w:p w14:paraId="2EA6EDDD">
            <w:pPr>
              <w:pStyle w:val="14"/>
              <w:ind w:left="94"/>
              <w:rPr>
                <w:sz w:val="28"/>
              </w:rPr>
            </w:pPr>
            <w:r>
              <w:rPr>
                <w:spacing w:val="-10"/>
                <w:sz w:val="28"/>
              </w:rPr>
              <w:t>4</w:t>
            </w:r>
          </w:p>
        </w:tc>
        <w:tc>
          <w:tcPr>
            <w:tcW w:w="598" w:type="dxa"/>
          </w:tcPr>
          <w:p w14:paraId="6CAC26CA">
            <w:pPr>
              <w:pStyle w:val="14"/>
              <w:ind w:left="86"/>
              <w:rPr>
                <w:sz w:val="28"/>
              </w:rPr>
            </w:pPr>
            <w:r>
              <w:rPr>
                <w:spacing w:val="-10"/>
                <w:sz w:val="28"/>
              </w:rPr>
              <w:t>5</w:t>
            </w:r>
          </w:p>
        </w:tc>
      </w:tr>
      <w:tr w14:paraId="1F1837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03" w:hRule="atLeast"/>
        </w:trPr>
        <w:tc>
          <w:tcPr>
            <w:tcW w:w="991" w:type="dxa"/>
            <w:shd w:val="clear" w:color="auto" w:fill="D9D9D9"/>
          </w:tcPr>
          <w:p w14:paraId="3F7F8873">
            <w:pPr>
              <w:pStyle w:val="14"/>
              <w:spacing w:before="45"/>
              <w:ind w:right="342"/>
              <w:jc w:val="right"/>
              <w:rPr>
                <w:sz w:val="26"/>
              </w:rPr>
            </w:pPr>
            <w:r>
              <w:rPr>
                <w:spacing w:val="-10"/>
                <w:sz w:val="26"/>
              </w:rPr>
              <w:t>3</w:t>
            </w:r>
          </w:p>
        </w:tc>
        <w:tc>
          <w:tcPr>
            <w:tcW w:w="4544" w:type="dxa"/>
            <w:shd w:val="clear" w:color="auto" w:fill="D9D9D9"/>
          </w:tcPr>
          <w:p w14:paraId="2E69ECE1">
            <w:pPr>
              <w:pStyle w:val="14"/>
              <w:spacing w:before="55"/>
              <w:ind w:left="286"/>
              <w:jc w:val="left"/>
              <w:rPr>
                <w:rFonts w:ascii="Cambria"/>
                <w:sz w:val="24"/>
              </w:rPr>
            </w:pPr>
            <w:r>
              <w:rPr>
                <w:rFonts w:ascii="Cambria"/>
                <w:spacing w:val="-2"/>
                <w:sz w:val="24"/>
              </w:rPr>
              <w:t>Proactiveness</w:t>
            </w:r>
          </w:p>
        </w:tc>
        <w:tc>
          <w:tcPr>
            <w:tcW w:w="1045" w:type="dxa"/>
            <w:shd w:val="clear" w:color="auto" w:fill="D9D9D9"/>
          </w:tcPr>
          <w:p w14:paraId="007E2C47">
            <w:pPr>
              <w:pStyle w:val="14"/>
              <w:ind w:right="354"/>
              <w:jc w:val="right"/>
              <w:rPr>
                <w:sz w:val="28"/>
              </w:rPr>
            </w:pPr>
            <w:r>
              <w:rPr>
                <w:spacing w:val="-10"/>
                <w:sz w:val="28"/>
              </w:rPr>
              <w:t>1</w:t>
            </w:r>
          </w:p>
        </w:tc>
        <w:tc>
          <w:tcPr>
            <w:tcW w:w="864" w:type="dxa"/>
            <w:shd w:val="clear" w:color="auto" w:fill="D9D9D9"/>
          </w:tcPr>
          <w:p w14:paraId="7BB7C919">
            <w:pPr>
              <w:pStyle w:val="14"/>
              <w:ind w:left="9" w:right="8"/>
              <w:rPr>
                <w:sz w:val="28"/>
              </w:rPr>
            </w:pPr>
            <w:r>
              <w:rPr>
                <w:spacing w:val="-10"/>
                <w:sz w:val="28"/>
              </w:rPr>
              <w:t>2</w:t>
            </w:r>
          </w:p>
        </w:tc>
        <w:tc>
          <w:tcPr>
            <w:tcW w:w="864" w:type="dxa"/>
            <w:shd w:val="clear" w:color="auto" w:fill="D9D9D9"/>
          </w:tcPr>
          <w:p w14:paraId="7A2616D5">
            <w:pPr>
              <w:pStyle w:val="14"/>
              <w:ind w:left="10" w:right="8"/>
              <w:rPr>
                <w:sz w:val="28"/>
              </w:rPr>
            </w:pPr>
            <w:r>
              <w:rPr>
                <w:spacing w:val="-10"/>
                <w:sz w:val="28"/>
              </w:rPr>
              <w:t>3</w:t>
            </w:r>
          </w:p>
        </w:tc>
        <w:tc>
          <w:tcPr>
            <w:tcW w:w="773" w:type="dxa"/>
            <w:shd w:val="clear" w:color="auto" w:fill="D9D9D9"/>
          </w:tcPr>
          <w:p w14:paraId="4EFFE71A">
            <w:pPr>
              <w:pStyle w:val="14"/>
              <w:ind w:left="94"/>
              <w:rPr>
                <w:sz w:val="28"/>
              </w:rPr>
            </w:pPr>
            <w:r>
              <w:rPr>
                <w:spacing w:val="-10"/>
                <w:sz w:val="28"/>
              </w:rPr>
              <w:t>4</w:t>
            </w:r>
          </w:p>
        </w:tc>
        <w:tc>
          <w:tcPr>
            <w:tcW w:w="598" w:type="dxa"/>
            <w:shd w:val="clear" w:color="auto" w:fill="D9D9D9"/>
          </w:tcPr>
          <w:p w14:paraId="0C5E783E">
            <w:pPr>
              <w:pStyle w:val="14"/>
              <w:ind w:left="86"/>
              <w:rPr>
                <w:sz w:val="28"/>
              </w:rPr>
            </w:pPr>
            <w:r>
              <w:rPr>
                <w:spacing w:val="-10"/>
                <w:sz w:val="28"/>
              </w:rPr>
              <w:t>5</w:t>
            </w:r>
          </w:p>
        </w:tc>
      </w:tr>
      <w:tr w14:paraId="3938E0B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98" w:hRule="atLeast"/>
        </w:trPr>
        <w:tc>
          <w:tcPr>
            <w:tcW w:w="991" w:type="dxa"/>
          </w:tcPr>
          <w:p w14:paraId="16835738">
            <w:pPr>
              <w:pStyle w:val="14"/>
              <w:spacing w:before="45"/>
              <w:ind w:right="342"/>
              <w:jc w:val="right"/>
              <w:rPr>
                <w:sz w:val="26"/>
              </w:rPr>
            </w:pPr>
            <w:r>
              <w:rPr>
                <w:spacing w:val="-10"/>
                <w:sz w:val="26"/>
              </w:rPr>
              <w:t>4</w:t>
            </w:r>
          </w:p>
        </w:tc>
        <w:tc>
          <w:tcPr>
            <w:tcW w:w="4544" w:type="dxa"/>
          </w:tcPr>
          <w:p w14:paraId="0D8363D5">
            <w:pPr>
              <w:pStyle w:val="14"/>
              <w:spacing w:before="55"/>
              <w:ind w:left="286"/>
              <w:jc w:val="left"/>
              <w:rPr>
                <w:rFonts w:ascii="Cambria"/>
                <w:sz w:val="24"/>
              </w:rPr>
            </w:pPr>
            <w:r>
              <w:rPr>
                <w:rFonts w:ascii="Cambria"/>
                <w:sz w:val="24"/>
              </w:rPr>
              <w:t>Interaction</w:t>
            </w:r>
            <w:r>
              <w:rPr>
                <w:rFonts w:ascii="Cambria"/>
                <w:spacing w:val="26"/>
                <w:sz w:val="24"/>
              </w:rPr>
              <w:t xml:space="preserve"> </w:t>
            </w:r>
            <w:r>
              <w:rPr>
                <w:rFonts w:ascii="Cambria"/>
                <w:sz w:val="24"/>
              </w:rPr>
              <w:t>ability</w:t>
            </w:r>
            <w:r>
              <w:rPr>
                <w:rFonts w:ascii="Cambria"/>
                <w:spacing w:val="22"/>
                <w:sz w:val="24"/>
              </w:rPr>
              <w:t xml:space="preserve"> </w:t>
            </w:r>
            <w:r>
              <w:rPr>
                <w:rFonts w:ascii="Cambria"/>
                <w:sz w:val="24"/>
              </w:rPr>
              <w:t>with</w:t>
            </w:r>
            <w:r>
              <w:rPr>
                <w:rFonts w:ascii="Cambria"/>
                <w:spacing w:val="17"/>
                <w:sz w:val="24"/>
              </w:rPr>
              <w:t xml:space="preserve"> </w:t>
            </w:r>
            <w:r>
              <w:rPr>
                <w:rFonts w:ascii="Cambria"/>
                <w:spacing w:val="-2"/>
                <w:sz w:val="24"/>
              </w:rPr>
              <w:t>community</w:t>
            </w:r>
          </w:p>
        </w:tc>
        <w:tc>
          <w:tcPr>
            <w:tcW w:w="1045" w:type="dxa"/>
          </w:tcPr>
          <w:p w14:paraId="7304DCCC">
            <w:pPr>
              <w:pStyle w:val="14"/>
              <w:ind w:right="354"/>
              <w:jc w:val="right"/>
              <w:rPr>
                <w:sz w:val="28"/>
              </w:rPr>
            </w:pPr>
            <w:r>
              <w:rPr>
                <w:spacing w:val="-10"/>
                <w:sz w:val="28"/>
              </w:rPr>
              <w:t>1</w:t>
            </w:r>
          </w:p>
        </w:tc>
        <w:tc>
          <w:tcPr>
            <w:tcW w:w="864" w:type="dxa"/>
          </w:tcPr>
          <w:p w14:paraId="4A617EF9">
            <w:pPr>
              <w:pStyle w:val="14"/>
              <w:ind w:left="9" w:right="8"/>
              <w:rPr>
                <w:sz w:val="28"/>
              </w:rPr>
            </w:pPr>
            <w:r>
              <w:rPr>
                <w:spacing w:val="-10"/>
                <w:sz w:val="28"/>
              </w:rPr>
              <w:t>2</w:t>
            </w:r>
          </w:p>
        </w:tc>
        <w:tc>
          <w:tcPr>
            <w:tcW w:w="864" w:type="dxa"/>
          </w:tcPr>
          <w:p w14:paraId="0A80AC64">
            <w:pPr>
              <w:pStyle w:val="14"/>
              <w:ind w:left="10" w:right="8"/>
              <w:rPr>
                <w:sz w:val="28"/>
              </w:rPr>
            </w:pPr>
            <w:r>
              <w:rPr>
                <w:spacing w:val="-10"/>
                <w:sz w:val="28"/>
              </w:rPr>
              <w:t>3</w:t>
            </w:r>
          </w:p>
        </w:tc>
        <w:tc>
          <w:tcPr>
            <w:tcW w:w="773" w:type="dxa"/>
          </w:tcPr>
          <w:p w14:paraId="55D1FD86">
            <w:pPr>
              <w:pStyle w:val="14"/>
              <w:ind w:left="94"/>
              <w:rPr>
                <w:sz w:val="28"/>
              </w:rPr>
            </w:pPr>
            <w:r>
              <w:rPr>
                <w:spacing w:val="-10"/>
                <w:sz w:val="28"/>
              </w:rPr>
              <w:t>4</w:t>
            </w:r>
          </w:p>
        </w:tc>
        <w:tc>
          <w:tcPr>
            <w:tcW w:w="598" w:type="dxa"/>
          </w:tcPr>
          <w:p w14:paraId="3C607FF3">
            <w:pPr>
              <w:pStyle w:val="14"/>
              <w:ind w:left="86"/>
              <w:rPr>
                <w:sz w:val="28"/>
              </w:rPr>
            </w:pPr>
            <w:r>
              <w:rPr>
                <w:spacing w:val="-10"/>
                <w:sz w:val="28"/>
              </w:rPr>
              <w:t>5</w:t>
            </w:r>
          </w:p>
        </w:tc>
      </w:tr>
      <w:tr w14:paraId="73E4E16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03" w:hRule="atLeast"/>
        </w:trPr>
        <w:tc>
          <w:tcPr>
            <w:tcW w:w="991" w:type="dxa"/>
            <w:shd w:val="clear" w:color="auto" w:fill="D9D9D9"/>
          </w:tcPr>
          <w:p w14:paraId="2441B255">
            <w:pPr>
              <w:pStyle w:val="14"/>
              <w:spacing w:before="50"/>
              <w:ind w:right="342"/>
              <w:jc w:val="right"/>
              <w:rPr>
                <w:sz w:val="26"/>
              </w:rPr>
            </w:pPr>
            <w:r>
              <w:rPr>
                <w:spacing w:val="-10"/>
                <w:sz w:val="26"/>
              </w:rPr>
              <w:t>5</w:t>
            </w:r>
          </w:p>
        </w:tc>
        <w:tc>
          <w:tcPr>
            <w:tcW w:w="4544" w:type="dxa"/>
            <w:shd w:val="clear" w:color="auto" w:fill="D9D9D9"/>
          </w:tcPr>
          <w:p w14:paraId="550C1A5D">
            <w:pPr>
              <w:pStyle w:val="14"/>
              <w:spacing w:before="55"/>
              <w:ind w:left="286"/>
              <w:jc w:val="left"/>
              <w:rPr>
                <w:rFonts w:ascii="Cambria"/>
                <w:sz w:val="24"/>
              </w:rPr>
            </w:pPr>
            <w:r>
              <w:rPr>
                <w:rFonts w:ascii="Cambria"/>
                <w:sz w:val="24"/>
              </w:rPr>
              <w:t>Positive</w:t>
            </w:r>
            <w:r>
              <w:rPr>
                <w:rFonts w:ascii="Cambria"/>
                <w:spacing w:val="21"/>
                <w:sz w:val="24"/>
              </w:rPr>
              <w:t xml:space="preserve"> </w:t>
            </w:r>
            <w:r>
              <w:rPr>
                <w:rFonts w:ascii="Cambria"/>
                <w:spacing w:val="-2"/>
                <w:sz w:val="24"/>
              </w:rPr>
              <w:t>Attitude</w:t>
            </w:r>
          </w:p>
        </w:tc>
        <w:tc>
          <w:tcPr>
            <w:tcW w:w="1045" w:type="dxa"/>
            <w:shd w:val="clear" w:color="auto" w:fill="D9D9D9"/>
          </w:tcPr>
          <w:p w14:paraId="55054AC8">
            <w:pPr>
              <w:pStyle w:val="14"/>
              <w:ind w:right="354"/>
              <w:jc w:val="right"/>
              <w:rPr>
                <w:sz w:val="28"/>
              </w:rPr>
            </w:pPr>
            <w:r>
              <w:rPr>
                <w:spacing w:val="-10"/>
                <w:sz w:val="28"/>
              </w:rPr>
              <w:t>1</w:t>
            </w:r>
          </w:p>
        </w:tc>
        <w:tc>
          <w:tcPr>
            <w:tcW w:w="864" w:type="dxa"/>
            <w:shd w:val="clear" w:color="auto" w:fill="D9D9D9"/>
          </w:tcPr>
          <w:p w14:paraId="2CA53587">
            <w:pPr>
              <w:pStyle w:val="14"/>
              <w:ind w:left="9" w:right="8"/>
              <w:rPr>
                <w:sz w:val="28"/>
              </w:rPr>
            </w:pPr>
            <w:r>
              <w:rPr>
                <w:spacing w:val="-10"/>
                <w:sz w:val="28"/>
              </w:rPr>
              <w:t>2</w:t>
            </w:r>
          </w:p>
        </w:tc>
        <w:tc>
          <w:tcPr>
            <w:tcW w:w="864" w:type="dxa"/>
            <w:shd w:val="clear" w:color="auto" w:fill="D9D9D9"/>
          </w:tcPr>
          <w:p w14:paraId="3B7A17BC">
            <w:pPr>
              <w:pStyle w:val="14"/>
              <w:ind w:left="10" w:right="8"/>
              <w:rPr>
                <w:sz w:val="28"/>
              </w:rPr>
            </w:pPr>
            <w:r>
              <w:rPr>
                <w:spacing w:val="-10"/>
                <w:sz w:val="28"/>
              </w:rPr>
              <w:t>3</w:t>
            </w:r>
          </w:p>
        </w:tc>
        <w:tc>
          <w:tcPr>
            <w:tcW w:w="773" w:type="dxa"/>
            <w:shd w:val="clear" w:color="auto" w:fill="D9D9D9"/>
          </w:tcPr>
          <w:p w14:paraId="0166940F">
            <w:pPr>
              <w:pStyle w:val="14"/>
              <w:ind w:left="94"/>
              <w:rPr>
                <w:sz w:val="28"/>
              </w:rPr>
            </w:pPr>
            <w:r>
              <w:rPr>
                <w:spacing w:val="-10"/>
                <w:sz w:val="28"/>
              </w:rPr>
              <w:t>4</w:t>
            </w:r>
          </w:p>
        </w:tc>
        <w:tc>
          <w:tcPr>
            <w:tcW w:w="598" w:type="dxa"/>
            <w:shd w:val="clear" w:color="auto" w:fill="D9D9D9"/>
          </w:tcPr>
          <w:p w14:paraId="551BE10E">
            <w:pPr>
              <w:pStyle w:val="14"/>
              <w:ind w:left="86"/>
              <w:rPr>
                <w:sz w:val="28"/>
              </w:rPr>
            </w:pPr>
            <w:r>
              <w:rPr>
                <w:spacing w:val="-10"/>
                <w:sz w:val="28"/>
              </w:rPr>
              <w:t>5</w:t>
            </w:r>
          </w:p>
        </w:tc>
      </w:tr>
      <w:tr w14:paraId="0440DD8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88" w:hRule="atLeast"/>
        </w:trPr>
        <w:tc>
          <w:tcPr>
            <w:tcW w:w="991" w:type="dxa"/>
          </w:tcPr>
          <w:p w14:paraId="75735B96">
            <w:pPr>
              <w:pStyle w:val="14"/>
              <w:spacing w:before="50"/>
              <w:ind w:right="342"/>
              <w:jc w:val="right"/>
              <w:rPr>
                <w:sz w:val="26"/>
              </w:rPr>
            </w:pPr>
            <w:r>
              <w:rPr>
                <w:spacing w:val="-10"/>
                <w:sz w:val="26"/>
              </w:rPr>
              <w:t>6</w:t>
            </w:r>
          </w:p>
        </w:tc>
        <w:tc>
          <w:tcPr>
            <w:tcW w:w="4544" w:type="dxa"/>
          </w:tcPr>
          <w:p w14:paraId="62AD8FA9">
            <w:pPr>
              <w:pStyle w:val="14"/>
              <w:spacing w:before="55"/>
              <w:ind w:left="286"/>
              <w:jc w:val="left"/>
              <w:rPr>
                <w:rFonts w:ascii="Cambria"/>
                <w:sz w:val="24"/>
              </w:rPr>
            </w:pPr>
            <w:r>
              <w:rPr>
                <w:rFonts w:ascii="Cambria"/>
                <w:spacing w:val="-2"/>
                <w:sz w:val="24"/>
              </w:rPr>
              <w:t>Self-confidence</w:t>
            </w:r>
          </w:p>
        </w:tc>
        <w:tc>
          <w:tcPr>
            <w:tcW w:w="1045" w:type="dxa"/>
          </w:tcPr>
          <w:p w14:paraId="52EBB9C5">
            <w:pPr>
              <w:pStyle w:val="14"/>
              <w:ind w:right="354"/>
              <w:jc w:val="right"/>
              <w:rPr>
                <w:sz w:val="28"/>
              </w:rPr>
            </w:pPr>
            <w:r>
              <w:rPr>
                <w:spacing w:val="-10"/>
                <w:sz w:val="28"/>
              </w:rPr>
              <w:t>1</w:t>
            </w:r>
          </w:p>
        </w:tc>
        <w:tc>
          <w:tcPr>
            <w:tcW w:w="864" w:type="dxa"/>
          </w:tcPr>
          <w:p w14:paraId="1E5F5026">
            <w:pPr>
              <w:pStyle w:val="14"/>
              <w:ind w:left="9" w:right="8"/>
              <w:rPr>
                <w:sz w:val="28"/>
              </w:rPr>
            </w:pPr>
            <w:r>
              <w:rPr>
                <w:spacing w:val="-10"/>
                <w:sz w:val="28"/>
              </w:rPr>
              <w:t>2</w:t>
            </w:r>
          </w:p>
        </w:tc>
        <w:tc>
          <w:tcPr>
            <w:tcW w:w="864" w:type="dxa"/>
          </w:tcPr>
          <w:p w14:paraId="52D956DD">
            <w:pPr>
              <w:pStyle w:val="14"/>
              <w:ind w:left="10" w:right="8"/>
              <w:rPr>
                <w:sz w:val="28"/>
              </w:rPr>
            </w:pPr>
            <w:r>
              <w:rPr>
                <w:spacing w:val="-10"/>
                <w:sz w:val="28"/>
              </w:rPr>
              <w:t>3</w:t>
            </w:r>
          </w:p>
        </w:tc>
        <w:tc>
          <w:tcPr>
            <w:tcW w:w="773" w:type="dxa"/>
          </w:tcPr>
          <w:p w14:paraId="5399F904">
            <w:pPr>
              <w:pStyle w:val="14"/>
              <w:ind w:left="94"/>
              <w:rPr>
                <w:sz w:val="28"/>
              </w:rPr>
            </w:pPr>
            <w:r>
              <w:rPr>
                <w:spacing w:val="-10"/>
                <w:sz w:val="28"/>
              </w:rPr>
              <w:t>4</w:t>
            </w:r>
          </w:p>
        </w:tc>
        <w:tc>
          <w:tcPr>
            <w:tcW w:w="598" w:type="dxa"/>
          </w:tcPr>
          <w:p w14:paraId="7E64D4BC">
            <w:pPr>
              <w:pStyle w:val="14"/>
              <w:ind w:left="86"/>
              <w:rPr>
                <w:sz w:val="28"/>
              </w:rPr>
            </w:pPr>
            <w:r>
              <w:rPr>
                <w:spacing w:val="-10"/>
                <w:sz w:val="28"/>
              </w:rPr>
              <w:t>5</w:t>
            </w:r>
          </w:p>
        </w:tc>
      </w:tr>
      <w:tr w14:paraId="10C30E0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03" w:hRule="atLeast"/>
        </w:trPr>
        <w:tc>
          <w:tcPr>
            <w:tcW w:w="991" w:type="dxa"/>
            <w:shd w:val="clear" w:color="auto" w:fill="D9D9D9"/>
          </w:tcPr>
          <w:p w14:paraId="386601B6">
            <w:pPr>
              <w:pStyle w:val="14"/>
              <w:spacing w:before="50"/>
              <w:ind w:right="342"/>
              <w:jc w:val="right"/>
              <w:rPr>
                <w:sz w:val="26"/>
              </w:rPr>
            </w:pPr>
            <w:r>
              <w:rPr>
                <w:spacing w:val="-10"/>
                <w:sz w:val="26"/>
              </w:rPr>
              <w:t>7</w:t>
            </w:r>
          </w:p>
        </w:tc>
        <w:tc>
          <w:tcPr>
            <w:tcW w:w="4544" w:type="dxa"/>
            <w:shd w:val="clear" w:color="auto" w:fill="D9D9D9"/>
          </w:tcPr>
          <w:p w14:paraId="170145B7">
            <w:pPr>
              <w:pStyle w:val="14"/>
              <w:spacing w:before="55"/>
              <w:ind w:left="286"/>
              <w:jc w:val="left"/>
              <w:rPr>
                <w:rFonts w:ascii="Cambria"/>
                <w:sz w:val="24"/>
              </w:rPr>
            </w:pPr>
            <w:r>
              <w:rPr>
                <w:rFonts w:ascii="Cambria"/>
                <w:sz w:val="24"/>
              </w:rPr>
              <w:t>Ability</w:t>
            </w:r>
            <w:r>
              <w:rPr>
                <w:rFonts w:ascii="Cambria"/>
                <w:spacing w:val="11"/>
                <w:sz w:val="24"/>
              </w:rPr>
              <w:t xml:space="preserve"> </w:t>
            </w:r>
            <w:r>
              <w:rPr>
                <w:rFonts w:ascii="Cambria"/>
                <w:sz w:val="24"/>
              </w:rPr>
              <w:t>to</w:t>
            </w:r>
            <w:r>
              <w:rPr>
                <w:rFonts w:ascii="Cambria"/>
                <w:spacing w:val="13"/>
                <w:sz w:val="24"/>
              </w:rPr>
              <w:t xml:space="preserve"> </w:t>
            </w:r>
            <w:r>
              <w:rPr>
                <w:rFonts w:ascii="Cambria"/>
                <w:spacing w:val="-2"/>
                <w:sz w:val="24"/>
              </w:rPr>
              <w:t>learn</w:t>
            </w:r>
          </w:p>
        </w:tc>
        <w:tc>
          <w:tcPr>
            <w:tcW w:w="1045" w:type="dxa"/>
            <w:shd w:val="clear" w:color="auto" w:fill="D9D9D9"/>
          </w:tcPr>
          <w:p w14:paraId="675D7954">
            <w:pPr>
              <w:pStyle w:val="14"/>
              <w:ind w:right="354"/>
              <w:jc w:val="right"/>
              <w:rPr>
                <w:sz w:val="28"/>
              </w:rPr>
            </w:pPr>
            <w:r>
              <w:rPr>
                <w:spacing w:val="-10"/>
                <w:sz w:val="28"/>
              </w:rPr>
              <w:t>1</w:t>
            </w:r>
          </w:p>
        </w:tc>
        <w:tc>
          <w:tcPr>
            <w:tcW w:w="864" w:type="dxa"/>
            <w:shd w:val="clear" w:color="auto" w:fill="D9D9D9"/>
          </w:tcPr>
          <w:p w14:paraId="26C72475">
            <w:pPr>
              <w:pStyle w:val="14"/>
              <w:ind w:left="9" w:right="8"/>
              <w:rPr>
                <w:sz w:val="28"/>
              </w:rPr>
            </w:pPr>
            <w:r>
              <w:rPr>
                <w:spacing w:val="-10"/>
                <w:sz w:val="28"/>
              </w:rPr>
              <w:t>2</w:t>
            </w:r>
          </w:p>
        </w:tc>
        <w:tc>
          <w:tcPr>
            <w:tcW w:w="864" w:type="dxa"/>
            <w:shd w:val="clear" w:color="auto" w:fill="D9D9D9"/>
          </w:tcPr>
          <w:p w14:paraId="4B8444CE">
            <w:pPr>
              <w:pStyle w:val="14"/>
              <w:ind w:left="10" w:right="8"/>
              <w:rPr>
                <w:sz w:val="28"/>
              </w:rPr>
            </w:pPr>
            <w:r>
              <w:rPr>
                <w:spacing w:val="-10"/>
                <w:sz w:val="28"/>
              </w:rPr>
              <w:t>3</w:t>
            </w:r>
          </w:p>
        </w:tc>
        <w:tc>
          <w:tcPr>
            <w:tcW w:w="773" w:type="dxa"/>
            <w:shd w:val="clear" w:color="auto" w:fill="D9D9D9"/>
          </w:tcPr>
          <w:p w14:paraId="08007B29">
            <w:pPr>
              <w:pStyle w:val="14"/>
              <w:ind w:left="94"/>
              <w:rPr>
                <w:sz w:val="28"/>
              </w:rPr>
            </w:pPr>
            <w:r>
              <w:rPr>
                <w:spacing w:val="-10"/>
                <w:sz w:val="28"/>
              </w:rPr>
              <w:t>4</w:t>
            </w:r>
          </w:p>
        </w:tc>
        <w:tc>
          <w:tcPr>
            <w:tcW w:w="598" w:type="dxa"/>
            <w:shd w:val="clear" w:color="auto" w:fill="D9D9D9"/>
          </w:tcPr>
          <w:p w14:paraId="38E6BB11">
            <w:pPr>
              <w:pStyle w:val="14"/>
              <w:ind w:left="86"/>
              <w:rPr>
                <w:sz w:val="28"/>
              </w:rPr>
            </w:pPr>
            <w:r>
              <w:rPr>
                <w:spacing w:val="-10"/>
                <w:sz w:val="28"/>
              </w:rPr>
              <w:t>5</w:t>
            </w:r>
          </w:p>
        </w:tc>
      </w:tr>
      <w:tr w14:paraId="55FA1A0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03" w:hRule="atLeast"/>
        </w:trPr>
        <w:tc>
          <w:tcPr>
            <w:tcW w:w="991" w:type="dxa"/>
          </w:tcPr>
          <w:p w14:paraId="1C6FF269">
            <w:pPr>
              <w:pStyle w:val="14"/>
              <w:spacing w:before="50"/>
              <w:ind w:right="342"/>
              <w:jc w:val="right"/>
              <w:rPr>
                <w:sz w:val="26"/>
              </w:rPr>
            </w:pPr>
            <w:r>
              <w:rPr>
                <w:spacing w:val="-10"/>
                <w:sz w:val="26"/>
              </w:rPr>
              <w:t>8</w:t>
            </w:r>
          </w:p>
        </w:tc>
        <w:tc>
          <w:tcPr>
            <w:tcW w:w="4544" w:type="dxa"/>
          </w:tcPr>
          <w:p w14:paraId="5858315E">
            <w:pPr>
              <w:pStyle w:val="14"/>
              <w:spacing w:before="55"/>
              <w:ind w:left="286"/>
              <w:jc w:val="left"/>
              <w:rPr>
                <w:rFonts w:ascii="Cambria"/>
                <w:sz w:val="24"/>
              </w:rPr>
            </w:pPr>
            <w:r>
              <w:rPr>
                <w:rFonts w:ascii="Cambria"/>
                <w:w w:val="105"/>
                <w:sz w:val="24"/>
              </w:rPr>
              <w:t>Work</w:t>
            </w:r>
            <w:r>
              <w:rPr>
                <w:rFonts w:ascii="Cambria"/>
                <w:spacing w:val="-14"/>
                <w:w w:val="105"/>
                <w:sz w:val="24"/>
              </w:rPr>
              <w:t xml:space="preserve"> </w:t>
            </w:r>
            <w:r>
              <w:rPr>
                <w:rFonts w:ascii="Cambria"/>
                <w:w w:val="105"/>
                <w:sz w:val="24"/>
              </w:rPr>
              <w:t>Plan</w:t>
            </w:r>
            <w:r>
              <w:rPr>
                <w:rFonts w:ascii="Cambria"/>
                <w:spacing w:val="-9"/>
                <w:w w:val="105"/>
                <w:sz w:val="24"/>
              </w:rPr>
              <w:t xml:space="preserve"> </w:t>
            </w:r>
            <w:r>
              <w:rPr>
                <w:rFonts w:ascii="Cambria"/>
                <w:w w:val="105"/>
                <w:sz w:val="24"/>
              </w:rPr>
              <w:t>and</w:t>
            </w:r>
            <w:r>
              <w:rPr>
                <w:rFonts w:ascii="Cambria"/>
                <w:spacing w:val="-8"/>
                <w:w w:val="105"/>
                <w:sz w:val="24"/>
              </w:rPr>
              <w:t xml:space="preserve"> </w:t>
            </w:r>
            <w:r>
              <w:rPr>
                <w:rFonts w:ascii="Cambria"/>
                <w:spacing w:val="-2"/>
                <w:w w:val="105"/>
                <w:sz w:val="24"/>
              </w:rPr>
              <w:t>organization</w:t>
            </w:r>
          </w:p>
        </w:tc>
        <w:tc>
          <w:tcPr>
            <w:tcW w:w="1045" w:type="dxa"/>
          </w:tcPr>
          <w:p w14:paraId="286A1A11">
            <w:pPr>
              <w:pStyle w:val="14"/>
              <w:ind w:right="354"/>
              <w:jc w:val="right"/>
              <w:rPr>
                <w:sz w:val="28"/>
              </w:rPr>
            </w:pPr>
            <w:r>
              <w:rPr>
                <w:spacing w:val="-10"/>
                <w:sz w:val="28"/>
              </w:rPr>
              <w:t>1</w:t>
            </w:r>
          </w:p>
        </w:tc>
        <w:tc>
          <w:tcPr>
            <w:tcW w:w="864" w:type="dxa"/>
          </w:tcPr>
          <w:p w14:paraId="084DB24C">
            <w:pPr>
              <w:pStyle w:val="14"/>
              <w:ind w:left="9" w:right="8"/>
              <w:rPr>
                <w:sz w:val="28"/>
              </w:rPr>
            </w:pPr>
            <w:r>
              <w:rPr>
                <w:spacing w:val="-10"/>
                <w:sz w:val="28"/>
              </w:rPr>
              <w:t>2</w:t>
            </w:r>
          </w:p>
        </w:tc>
        <w:tc>
          <w:tcPr>
            <w:tcW w:w="864" w:type="dxa"/>
          </w:tcPr>
          <w:p w14:paraId="726A244F">
            <w:pPr>
              <w:pStyle w:val="14"/>
              <w:ind w:left="10" w:right="8"/>
              <w:rPr>
                <w:sz w:val="28"/>
              </w:rPr>
            </w:pPr>
            <w:r>
              <w:rPr>
                <w:spacing w:val="-10"/>
                <w:sz w:val="28"/>
              </w:rPr>
              <w:t>3</w:t>
            </w:r>
          </w:p>
        </w:tc>
        <w:tc>
          <w:tcPr>
            <w:tcW w:w="773" w:type="dxa"/>
          </w:tcPr>
          <w:p w14:paraId="1823FC8B">
            <w:pPr>
              <w:pStyle w:val="14"/>
              <w:ind w:left="94"/>
              <w:rPr>
                <w:sz w:val="28"/>
              </w:rPr>
            </w:pPr>
            <w:r>
              <w:rPr>
                <w:spacing w:val="-10"/>
                <w:sz w:val="28"/>
              </w:rPr>
              <w:t>4</w:t>
            </w:r>
          </w:p>
        </w:tc>
        <w:tc>
          <w:tcPr>
            <w:tcW w:w="598" w:type="dxa"/>
          </w:tcPr>
          <w:p w14:paraId="33C2178F">
            <w:pPr>
              <w:pStyle w:val="14"/>
              <w:ind w:left="86"/>
              <w:rPr>
                <w:sz w:val="28"/>
              </w:rPr>
            </w:pPr>
            <w:r>
              <w:rPr>
                <w:spacing w:val="-10"/>
                <w:sz w:val="28"/>
              </w:rPr>
              <w:t>5</w:t>
            </w:r>
          </w:p>
        </w:tc>
      </w:tr>
      <w:tr w14:paraId="0464796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03" w:hRule="atLeast"/>
        </w:trPr>
        <w:tc>
          <w:tcPr>
            <w:tcW w:w="991" w:type="dxa"/>
            <w:shd w:val="clear" w:color="auto" w:fill="D9D9D9"/>
          </w:tcPr>
          <w:p w14:paraId="5DF9ABB2">
            <w:pPr>
              <w:pStyle w:val="14"/>
              <w:spacing w:before="50"/>
              <w:ind w:right="342"/>
              <w:jc w:val="right"/>
              <w:rPr>
                <w:sz w:val="26"/>
              </w:rPr>
            </w:pPr>
            <w:r>
              <w:rPr>
                <w:spacing w:val="-10"/>
                <w:sz w:val="26"/>
              </w:rPr>
              <w:t>9</w:t>
            </w:r>
          </w:p>
        </w:tc>
        <w:tc>
          <w:tcPr>
            <w:tcW w:w="4544" w:type="dxa"/>
            <w:shd w:val="clear" w:color="auto" w:fill="D9D9D9"/>
          </w:tcPr>
          <w:p w14:paraId="7B23598C">
            <w:pPr>
              <w:pStyle w:val="14"/>
              <w:spacing w:before="55"/>
              <w:ind w:left="286"/>
              <w:jc w:val="left"/>
              <w:rPr>
                <w:rFonts w:ascii="Cambria"/>
                <w:sz w:val="24"/>
              </w:rPr>
            </w:pPr>
            <w:r>
              <w:rPr>
                <w:rFonts w:ascii="Cambria"/>
                <w:spacing w:val="-2"/>
                <w:sz w:val="24"/>
              </w:rPr>
              <w:t>Professionalism</w:t>
            </w:r>
          </w:p>
        </w:tc>
        <w:tc>
          <w:tcPr>
            <w:tcW w:w="1045" w:type="dxa"/>
            <w:shd w:val="clear" w:color="auto" w:fill="D9D9D9"/>
          </w:tcPr>
          <w:p w14:paraId="47980C10">
            <w:pPr>
              <w:pStyle w:val="14"/>
              <w:ind w:right="354"/>
              <w:jc w:val="right"/>
              <w:rPr>
                <w:sz w:val="28"/>
              </w:rPr>
            </w:pPr>
            <w:r>
              <w:rPr>
                <w:spacing w:val="-10"/>
                <w:sz w:val="28"/>
              </w:rPr>
              <w:t>1</w:t>
            </w:r>
          </w:p>
        </w:tc>
        <w:tc>
          <w:tcPr>
            <w:tcW w:w="864" w:type="dxa"/>
            <w:shd w:val="clear" w:color="auto" w:fill="D9D9D9"/>
          </w:tcPr>
          <w:p w14:paraId="35C2084A">
            <w:pPr>
              <w:pStyle w:val="14"/>
              <w:ind w:left="9" w:right="8"/>
              <w:rPr>
                <w:sz w:val="28"/>
              </w:rPr>
            </w:pPr>
            <w:r>
              <w:rPr>
                <w:spacing w:val="-10"/>
                <w:sz w:val="28"/>
              </w:rPr>
              <w:t>2</w:t>
            </w:r>
          </w:p>
        </w:tc>
        <w:tc>
          <w:tcPr>
            <w:tcW w:w="864" w:type="dxa"/>
            <w:shd w:val="clear" w:color="auto" w:fill="D9D9D9"/>
          </w:tcPr>
          <w:p w14:paraId="73D2C646">
            <w:pPr>
              <w:pStyle w:val="14"/>
              <w:ind w:left="10" w:right="8"/>
              <w:rPr>
                <w:sz w:val="28"/>
              </w:rPr>
            </w:pPr>
            <w:r>
              <w:rPr>
                <w:spacing w:val="-10"/>
                <w:sz w:val="28"/>
              </w:rPr>
              <w:t>3</w:t>
            </w:r>
          </w:p>
        </w:tc>
        <w:tc>
          <w:tcPr>
            <w:tcW w:w="773" w:type="dxa"/>
            <w:shd w:val="clear" w:color="auto" w:fill="D9D9D9"/>
          </w:tcPr>
          <w:p w14:paraId="6F7B72F6">
            <w:pPr>
              <w:pStyle w:val="14"/>
              <w:ind w:left="94"/>
              <w:rPr>
                <w:sz w:val="28"/>
              </w:rPr>
            </w:pPr>
            <w:r>
              <w:rPr>
                <w:spacing w:val="-10"/>
                <w:sz w:val="28"/>
              </w:rPr>
              <w:t>4</w:t>
            </w:r>
          </w:p>
        </w:tc>
        <w:tc>
          <w:tcPr>
            <w:tcW w:w="598" w:type="dxa"/>
            <w:shd w:val="clear" w:color="auto" w:fill="D9D9D9"/>
          </w:tcPr>
          <w:p w14:paraId="162D9006">
            <w:pPr>
              <w:pStyle w:val="14"/>
              <w:ind w:left="86"/>
              <w:rPr>
                <w:sz w:val="28"/>
              </w:rPr>
            </w:pPr>
            <w:r>
              <w:rPr>
                <w:spacing w:val="-10"/>
                <w:sz w:val="28"/>
              </w:rPr>
              <w:t>5</w:t>
            </w:r>
          </w:p>
        </w:tc>
      </w:tr>
      <w:tr w14:paraId="5C9A33F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03" w:hRule="atLeast"/>
        </w:trPr>
        <w:tc>
          <w:tcPr>
            <w:tcW w:w="991" w:type="dxa"/>
          </w:tcPr>
          <w:p w14:paraId="10E8B13A">
            <w:pPr>
              <w:pStyle w:val="14"/>
              <w:spacing w:before="50"/>
              <w:ind w:right="283"/>
              <w:jc w:val="right"/>
              <w:rPr>
                <w:sz w:val="26"/>
              </w:rPr>
            </w:pPr>
            <w:r>
              <w:rPr>
                <w:spacing w:val="-5"/>
                <w:sz w:val="26"/>
              </w:rPr>
              <w:t>10</w:t>
            </w:r>
          </w:p>
        </w:tc>
        <w:tc>
          <w:tcPr>
            <w:tcW w:w="4544" w:type="dxa"/>
          </w:tcPr>
          <w:p w14:paraId="066EE7EA">
            <w:pPr>
              <w:pStyle w:val="14"/>
              <w:spacing w:before="55"/>
              <w:ind w:left="286"/>
              <w:jc w:val="left"/>
              <w:rPr>
                <w:rFonts w:ascii="Cambria"/>
                <w:sz w:val="24"/>
              </w:rPr>
            </w:pPr>
            <w:r>
              <w:rPr>
                <w:rFonts w:ascii="Cambria"/>
                <w:spacing w:val="-2"/>
                <w:w w:val="105"/>
                <w:sz w:val="24"/>
              </w:rPr>
              <w:t>Creativity</w:t>
            </w:r>
          </w:p>
        </w:tc>
        <w:tc>
          <w:tcPr>
            <w:tcW w:w="1045" w:type="dxa"/>
          </w:tcPr>
          <w:p w14:paraId="28D7C491">
            <w:pPr>
              <w:pStyle w:val="14"/>
              <w:ind w:right="354"/>
              <w:jc w:val="right"/>
              <w:rPr>
                <w:sz w:val="28"/>
              </w:rPr>
            </w:pPr>
            <w:r>
              <w:rPr>
                <w:spacing w:val="-10"/>
                <w:sz w:val="28"/>
              </w:rPr>
              <w:t>1</w:t>
            </w:r>
          </w:p>
        </w:tc>
        <w:tc>
          <w:tcPr>
            <w:tcW w:w="864" w:type="dxa"/>
          </w:tcPr>
          <w:p w14:paraId="01BE4949">
            <w:pPr>
              <w:pStyle w:val="14"/>
              <w:ind w:left="9" w:right="8"/>
              <w:rPr>
                <w:sz w:val="28"/>
              </w:rPr>
            </w:pPr>
            <w:r>
              <w:rPr>
                <w:spacing w:val="-10"/>
                <w:sz w:val="28"/>
              </w:rPr>
              <w:t>2</w:t>
            </w:r>
          </w:p>
        </w:tc>
        <w:tc>
          <w:tcPr>
            <w:tcW w:w="864" w:type="dxa"/>
          </w:tcPr>
          <w:p w14:paraId="6238B906">
            <w:pPr>
              <w:pStyle w:val="14"/>
              <w:ind w:left="10" w:right="8"/>
              <w:rPr>
                <w:sz w:val="28"/>
              </w:rPr>
            </w:pPr>
            <w:r>
              <w:rPr>
                <w:spacing w:val="-10"/>
                <w:sz w:val="28"/>
              </w:rPr>
              <w:t>3</w:t>
            </w:r>
          </w:p>
        </w:tc>
        <w:tc>
          <w:tcPr>
            <w:tcW w:w="773" w:type="dxa"/>
          </w:tcPr>
          <w:p w14:paraId="3021FC7C">
            <w:pPr>
              <w:pStyle w:val="14"/>
              <w:ind w:left="94"/>
              <w:rPr>
                <w:sz w:val="28"/>
              </w:rPr>
            </w:pPr>
            <w:r>
              <w:rPr>
                <w:spacing w:val="-10"/>
                <w:sz w:val="28"/>
              </w:rPr>
              <w:t>4</w:t>
            </w:r>
          </w:p>
        </w:tc>
        <w:tc>
          <w:tcPr>
            <w:tcW w:w="598" w:type="dxa"/>
          </w:tcPr>
          <w:p w14:paraId="1B10D049">
            <w:pPr>
              <w:pStyle w:val="14"/>
              <w:ind w:left="86"/>
              <w:rPr>
                <w:sz w:val="28"/>
              </w:rPr>
            </w:pPr>
            <w:r>
              <w:rPr>
                <w:spacing w:val="-10"/>
                <w:sz w:val="28"/>
              </w:rPr>
              <w:t>5</w:t>
            </w:r>
          </w:p>
        </w:tc>
      </w:tr>
      <w:tr w14:paraId="131E2E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03" w:hRule="atLeast"/>
        </w:trPr>
        <w:tc>
          <w:tcPr>
            <w:tcW w:w="991" w:type="dxa"/>
            <w:shd w:val="clear" w:color="auto" w:fill="D9D9D9"/>
          </w:tcPr>
          <w:p w14:paraId="01BC212D">
            <w:pPr>
              <w:pStyle w:val="14"/>
              <w:spacing w:before="50"/>
              <w:ind w:right="283"/>
              <w:jc w:val="right"/>
              <w:rPr>
                <w:sz w:val="26"/>
              </w:rPr>
            </w:pPr>
            <w:r>
              <w:rPr>
                <w:spacing w:val="-5"/>
                <w:sz w:val="26"/>
              </w:rPr>
              <w:t>11</w:t>
            </w:r>
          </w:p>
        </w:tc>
        <w:tc>
          <w:tcPr>
            <w:tcW w:w="4544" w:type="dxa"/>
            <w:shd w:val="clear" w:color="auto" w:fill="D9D9D9"/>
          </w:tcPr>
          <w:p w14:paraId="7447C03F">
            <w:pPr>
              <w:pStyle w:val="14"/>
              <w:spacing w:before="55"/>
              <w:ind w:left="286"/>
              <w:jc w:val="left"/>
              <w:rPr>
                <w:rFonts w:ascii="Cambria"/>
                <w:sz w:val="24"/>
              </w:rPr>
            </w:pPr>
            <w:r>
              <w:rPr>
                <w:rFonts w:ascii="Cambria"/>
                <w:sz w:val="24"/>
              </w:rPr>
              <w:t>Quality</w:t>
            </w:r>
            <w:r>
              <w:rPr>
                <w:rFonts w:ascii="Cambria"/>
                <w:spacing w:val="7"/>
                <w:sz w:val="24"/>
              </w:rPr>
              <w:t xml:space="preserve"> </w:t>
            </w:r>
            <w:r>
              <w:rPr>
                <w:rFonts w:ascii="Cambria"/>
                <w:sz w:val="24"/>
              </w:rPr>
              <w:t>of</w:t>
            </w:r>
            <w:r>
              <w:rPr>
                <w:rFonts w:ascii="Cambria"/>
                <w:spacing w:val="22"/>
                <w:sz w:val="24"/>
              </w:rPr>
              <w:t xml:space="preserve"> </w:t>
            </w:r>
            <w:r>
              <w:rPr>
                <w:rFonts w:ascii="Cambria"/>
                <w:sz w:val="24"/>
              </w:rPr>
              <w:t>work</w:t>
            </w:r>
            <w:r>
              <w:rPr>
                <w:rFonts w:ascii="Cambria"/>
                <w:spacing w:val="14"/>
                <w:sz w:val="24"/>
              </w:rPr>
              <w:t xml:space="preserve"> </w:t>
            </w:r>
            <w:r>
              <w:rPr>
                <w:rFonts w:ascii="Cambria"/>
                <w:spacing w:val="-4"/>
                <w:sz w:val="24"/>
              </w:rPr>
              <w:t>done</w:t>
            </w:r>
          </w:p>
        </w:tc>
        <w:tc>
          <w:tcPr>
            <w:tcW w:w="1045" w:type="dxa"/>
            <w:shd w:val="clear" w:color="auto" w:fill="D9D9D9"/>
          </w:tcPr>
          <w:p w14:paraId="6E7933AD">
            <w:pPr>
              <w:pStyle w:val="14"/>
              <w:ind w:right="354"/>
              <w:jc w:val="right"/>
              <w:rPr>
                <w:sz w:val="28"/>
              </w:rPr>
            </w:pPr>
            <w:r>
              <w:rPr>
                <w:spacing w:val="-10"/>
                <w:sz w:val="28"/>
              </w:rPr>
              <w:t>1</w:t>
            </w:r>
          </w:p>
        </w:tc>
        <w:tc>
          <w:tcPr>
            <w:tcW w:w="864" w:type="dxa"/>
            <w:shd w:val="clear" w:color="auto" w:fill="D9D9D9"/>
          </w:tcPr>
          <w:p w14:paraId="57FF6672">
            <w:pPr>
              <w:pStyle w:val="14"/>
              <w:ind w:left="9" w:right="8"/>
              <w:rPr>
                <w:sz w:val="28"/>
              </w:rPr>
            </w:pPr>
            <w:r>
              <w:rPr>
                <w:spacing w:val="-10"/>
                <w:sz w:val="28"/>
              </w:rPr>
              <w:t>2</w:t>
            </w:r>
          </w:p>
        </w:tc>
        <w:tc>
          <w:tcPr>
            <w:tcW w:w="864" w:type="dxa"/>
            <w:shd w:val="clear" w:color="auto" w:fill="D9D9D9"/>
          </w:tcPr>
          <w:p w14:paraId="06B49D95">
            <w:pPr>
              <w:pStyle w:val="14"/>
              <w:ind w:left="10" w:right="8"/>
              <w:rPr>
                <w:sz w:val="28"/>
              </w:rPr>
            </w:pPr>
            <w:r>
              <w:rPr>
                <w:spacing w:val="-10"/>
                <w:sz w:val="28"/>
              </w:rPr>
              <w:t>3</w:t>
            </w:r>
          </w:p>
        </w:tc>
        <w:tc>
          <w:tcPr>
            <w:tcW w:w="773" w:type="dxa"/>
            <w:shd w:val="clear" w:color="auto" w:fill="D9D9D9"/>
          </w:tcPr>
          <w:p w14:paraId="1E76B303">
            <w:pPr>
              <w:pStyle w:val="14"/>
              <w:ind w:left="94"/>
              <w:rPr>
                <w:sz w:val="28"/>
              </w:rPr>
            </w:pPr>
            <w:r>
              <w:rPr>
                <w:spacing w:val="-10"/>
                <w:sz w:val="28"/>
              </w:rPr>
              <w:t>4</w:t>
            </w:r>
          </w:p>
        </w:tc>
        <w:tc>
          <w:tcPr>
            <w:tcW w:w="598" w:type="dxa"/>
            <w:shd w:val="clear" w:color="auto" w:fill="D9D9D9"/>
          </w:tcPr>
          <w:p w14:paraId="08297A92">
            <w:pPr>
              <w:pStyle w:val="14"/>
              <w:ind w:left="86"/>
              <w:rPr>
                <w:sz w:val="28"/>
              </w:rPr>
            </w:pPr>
            <w:r>
              <w:rPr>
                <w:spacing w:val="-10"/>
                <w:sz w:val="28"/>
              </w:rPr>
              <w:t>5</w:t>
            </w:r>
          </w:p>
        </w:tc>
      </w:tr>
      <w:tr w14:paraId="101676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03" w:hRule="atLeast"/>
        </w:trPr>
        <w:tc>
          <w:tcPr>
            <w:tcW w:w="991" w:type="dxa"/>
          </w:tcPr>
          <w:p w14:paraId="567DF790">
            <w:pPr>
              <w:pStyle w:val="14"/>
              <w:spacing w:before="45"/>
              <w:ind w:right="283"/>
              <w:jc w:val="right"/>
              <w:rPr>
                <w:sz w:val="26"/>
              </w:rPr>
            </w:pPr>
            <w:r>
              <w:rPr>
                <w:spacing w:val="-5"/>
                <w:sz w:val="26"/>
              </w:rPr>
              <w:t>12</w:t>
            </w:r>
          </w:p>
        </w:tc>
        <w:tc>
          <w:tcPr>
            <w:tcW w:w="4544" w:type="dxa"/>
          </w:tcPr>
          <w:p w14:paraId="5FC8E1C7">
            <w:pPr>
              <w:pStyle w:val="14"/>
              <w:spacing w:before="55"/>
              <w:ind w:left="286"/>
              <w:jc w:val="left"/>
              <w:rPr>
                <w:rFonts w:ascii="Cambria"/>
                <w:sz w:val="24"/>
              </w:rPr>
            </w:pPr>
            <w:r>
              <w:rPr>
                <w:rFonts w:ascii="Cambria"/>
                <w:sz w:val="24"/>
              </w:rPr>
              <w:t>Time</w:t>
            </w:r>
            <w:r>
              <w:rPr>
                <w:rFonts w:ascii="Cambria"/>
                <w:spacing w:val="12"/>
                <w:sz w:val="24"/>
              </w:rPr>
              <w:t xml:space="preserve"> </w:t>
            </w:r>
            <w:r>
              <w:rPr>
                <w:rFonts w:ascii="Cambria"/>
                <w:spacing w:val="-2"/>
                <w:sz w:val="24"/>
              </w:rPr>
              <w:t>Management</w:t>
            </w:r>
          </w:p>
        </w:tc>
        <w:tc>
          <w:tcPr>
            <w:tcW w:w="1045" w:type="dxa"/>
          </w:tcPr>
          <w:p w14:paraId="03302904">
            <w:pPr>
              <w:pStyle w:val="14"/>
              <w:ind w:right="354"/>
              <w:jc w:val="right"/>
              <w:rPr>
                <w:sz w:val="28"/>
              </w:rPr>
            </w:pPr>
            <w:r>
              <w:rPr>
                <w:spacing w:val="-10"/>
                <w:sz w:val="28"/>
              </w:rPr>
              <w:t>1</w:t>
            </w:r>
          </w:p>
        </w:tc>
        <w:tc>
          <w:tcPr>
            <w:tcW w:w="864" w:type="dxa"/>
          </w:tcPr>
          <w:p w14:paraId="03562FC7">
            <w:pPr>
              <w:pStyle w:val="14"/>
              <w:ind w:left="9" w:right="8"/>
              <w:rPr>
                <w:sz w:val="28"/>
              </w:rPr>
            </w:pPr>
            <w:r>
              <w:rPr>
                <w:spacing w:val="-10"/>
                <w:sz w:val="28"/>
              </w:rPr>
              <w:t>2</w:t>
            </w:r>
          </w:p>
        </w:tc>
        <w:tc>
          <w:tcPr>
            <w:tcW w:w="864" w:type="dxa"/>
          </w:tcPr>
          <w:p w14:paraId="797232EA">
            <w:pPr>
              <w:pStyle w:val="14"/>
              <w:ind w:left="10" w:right="8"/>
              <w:rPr>
                <w:sz w:val="28"/>
              </w:rPr>
            </w:pPr>
            <w:r>
              <w:rPr>
                <w:spacing w:val="-10"/>
                <w:sz w:val="28"/>
              </w:rPr>
              <w:t>3</w:t>
            </w:r>
          </w:p>
        </w:tc>
        <w:tc>
          <w:tcPr>
            <w:tcW w:w="773" w:type="dxa"/>
          </w:tcPr>
          <w:p w14:paraId="7377F320">
            <w:pPr>
              <w:pStyle w:val="14"/>
              <w:ind w:left="94"/>
              <w:rPr>
                <w:sz w:val="28"/>
              </w:rPr>
            </w:pPr>
            <w:r>
              <w:rPr>
                <w:spacing w:val="-10"/>
                <w:sz w:val="28"/>
              </w:rPr>
              <w:t>4</w:t>
            </w:r>
          </w:p>
        </w:tc>
        <w:tc>
          <w:tcPr>
            <w:tcW w:w="598" w:type="dxa"/>
          </w:tcPr>
          <w:p w14:paraId="0E3DA996">
            <w:pPr>
              <w:pStyle w:val="14"/>
              <w:ind w:left="86"/>
              <w:rPr>
                <w:sz w:val="28"/>
              </w:rPr>
            </w:pPr>
            <w:r>
              <w:rPr>
                <w:spacing w:val="-10"/>
                <w:sz w:val="28"/>
              </w:rPr>
              <w:t>5</w:t>
            </w:r>
          </w:p>
        </w:tc>
      </w:tr>
      <w:tr w14:paraId="011A174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98" w:hRule="atLeast"/>
        </w:trPr>
        <w:tc>
          <w:tcPr>
            <w:tcW w:w="991" w:type="dxa"/>
            <w:shd w:val="clear" w:color="auto" w:fill="D9D9D9"/>
          </w:tcPr>
          <w:p w14:paraId="36436370">
            <w:pPr>
              <w:pStyle w:val="14"/>
              <w:spacing w:before="45"/>
              <w:ind w:right="283"/>
              <w:jc w:val="right"/>
              <w:rPr>
                <w:sz w:val="26"/>
              </w:rPr>
            </w:pPr>
            <w:r>
              <w:rPr>
                <w:spacing w:val="-5"/>
                <w:sz w:val="26"/>
              </w:rPr>
              <w:t>13</w:t>
            </w:r>
          </w:p>
        </w:tc>
        <w:tc>
          <w:tcPr>
            <w:tcW w:w="4544" w:type="dxa"/>
            <w:shd w:val="clear" w:color="auto" w:fill="D9D9D9"/>
          </w:tcPr>
          <w:p w14:paraId="2388789F">
            <w:pPr>
              <w:pStyle w:val="14"/>
              <w:spacing w:before="55"/>
              <w:ind w:left="286"/>
              <w:jc w:val="left"/>
              <w:rPr>
                <w:rFonts w:ascii="Cambria"/>
                <w:sz w:val="24"/>
              </w:rPr>
            </w:pPr>
            <w:r>
              <w:rPr>
                <w:rFonts w:ascii="Cambria"/>
                <w:sz w:val="24"/>
              </w:rPr>
              <w:t>Understanding</w:t>
            </w:r>
            <w:r>
              <w:rPr>
                <w:rFonts w:ascii="Cambria"/>
                <w:spacing w:val="30"/>
                <w:sz w:val="24"/>
              </w:rPr>
              <w:t xml:space="preserve"> </w:t>
            </w:r>
            <w:r>
              <w:rPr>
                <w:rFonts w:ascii="Cambria"/>
                <w:sz w:val="24"/>
              </w:rPr>
              <w:t>the</w:t>
            </w:r>
            <w:r>
              <w:rPr>
                <w:rFonts w:ascii="Cambria"/>
                <w:spacing w:val="30"/>
                <w:sz w:val="24"/>
              </w:rPr>
              <w:t xml:space="preserve"> </w:t>
            </w:r>
            <w:r>
              <w:rPr>
                <w:rFonts w:ascii="Cambria"/>
                <w:spacing w:val="-2"/>
                <w:sz w:val="24"/>
              </w:rPr>
              <w:t>Community</w:t>
            </w:r>
          </w:p>
        </w:tc>
        <w:tc>
          <w:tcPr>
            <w:tcW w:w="1045" w:type="dxa"/>
            <w:shd w:val="clear" w:color="auto" w:fill="D9D9D9"/>
          </w:tcPr>
          <w:p w14:paraId="216EDEAC">
            <w:pPr>
              <w:pStyle w:val="14"/>
              <w:ind w:right="354"/>
              <w:jc w:val="right"/>
              <w:rPr>
                <w:sz w:val="28"/>
              </w:rPr>
            </w:pPr>
            <w:r>
              <w:rPr>
                <w:spacing w:val="-10"/>
                <w:sz w:val="28"/>
              </w:rPr>
              <w:t>1</w:t>
            </w:r>
          </w:p>
        </w:tc>
        <w:tc>
          <w:tcPr>
            <w:tcW w:w="864" w:type="dxa"/>
            <w:shd w:val="clear" w:color="auto" w:fill="D9D9D9"/>
          </w:tcPr>
          <w:p w14:paraId="229539F5">
            <w:pPr>
              <w:pStyle w:val="14"/>
              <w:ind w:left="9" w:right="8"/>
              <w:rPr>
                <w:sz w:val="28"/>
              </w:rPr>
            </w:pPr>
            <w:r>
              <w:rPr>
                <w:spacing w:val="-10"/>
                <w:sz w:val="28"/>
              </w:rPr>
              <w:t>2</w:t>
            </w:r>
          </w:p>
        </w:tc>
        <w:tc>
          <w:tcPr>
            <w:tcW w:w="864" w:type="dxa"/>
            <w:shd w:val="clear" w:color="auto" w:fill="D9D9D9"/>
          </w:tcPr>
          <w:p w14:paraId="657FD637">
            <w:pPr>
              <w:pStyle w:val="14"/>
              <w:ind w:left="10" w:right="8"/>
              <w:rPr>
                <w:sz w:val="28"/>
              </w:rPr>
            </w:pPr>
            <w:r>
              <w:rPr>
                <w:spacing w:val="-10"/>
                <w:sz w:val="28"/>
              </w:rPr>
              <w:t>3</w:t>
            </w:r>
          </w:p>
        </w:tc>
        <w:tc>
          <w:tcPr>
            <w:tcW w:w="773" w:type="dxa"/>
            <w:shd w:val="clear" w:color="auto" w:fill="D9D9D9"/>
          </w:tcPr>
          <w:p w14:paraId="17AC6C78">
            <w:pPr>
              <w:pStyle w:val="14"/>
              <w:ind w:left="94"/>
              <w:rPr>
                <w:sz w:val="28"/>
              </w:rPr>
            </w:pPr>
            <w:r>
              <w:rPr>
                <w:spacing w:val="-10"/>
                <w:sz w:val="28"/>
              </w:rPr>
              <w:t>4</w:t>
            </w:r>
          </w:p>
        </w:tc>
        <w:tc>
          <w:tcPr>
            <w:tcW w:w="598" w:type="dxa"/>
            <w:shd w:val="clear" w:color="auto" w:fill="D9D9D9"/>
          </w:tcPr>
          <w:p w14:paraId="541EE61C">
            <w:pPr>
              <w:pStyle w:val="14"/>
              <w:ind w:left="86"/>
              <w:rPr>
                <w:sz w:val="28"/>
              </w:rPr>
            </w:pPr>
            <w:r>
              <w:rPr>
                <w:spacing w:val="-10"/>
                <w:sz w:val="28"/>
              </w:rPr>
              <w:t>5</w:t>
            </w:r>
          </w:p>
        </w:tc>
      </w:tr>
      <w:tr w14:paraId="0627B61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03" w:hRule="atLeast"/>
        </w:trPr>
        <w:tc>
          <w:tcPr>
            <w:tcW w:w="991" w:type="dxa"/>
          </w:tcPr>
          <w:p w14:paraId="1EE59FB7">
            <w:pPr>
              <w:pStyle w:val="14"/>
              <w:spacing w:before="50"/>
              <w:ind w:right="283"/>
              <w:jc w:val="right"/>
              <w:rPr>
                <w:sz w:val="26"/>
              </w:rPr>
            </w:pPr>
            <w:r>
              <w:rPr>
                <w:spacing w:val="-5"/>
                <w:sz w:val="26"/>
              </w:rPr>
              <w:t>14</w:t>
            </w:r>
          </w:p>
        </w:tc>
        <w:tc>
          <w:tcPr>
            <w:tcW w:w="4544" w:type="dxa"/>
          </w:tcPr>
          <w:p w14:paraId="3BC1E92B">
            <w:pPr>
              <w:pStyle w:val="14"/>
              <w:spacing w:before="55"/>
              <w:ind w:left="286"/>
              <w:jc w:val="left"/>
              <w:rPr>
                <w:rFonts w:ascii="Cambria"/>
                <w:sz w:val="24"/>
              </w:rPr>
            </w:pPr>
            <w:r>
              <w:rPr>
                <w:rFonts w:ascii="Cambria"/>
                <w:sz w:val="24"/>
              </w:rPr>
              <w:t>Achievement</w:t>
            </w:r>
            <w:r>
              <w:rPr>
                <w:rFonts w:ascii="Cambria"/>
                <w:spacing w:val="23"/>
                <w:sz w:val="24"/>
              </w:rPr>
              <w:t xml:space="preserve"> </w:t>
            </w:r>
            <w:r>
              <w:rPr>
                <w:rFonts w:ascii="Cambria"/>
                <w:sz w:val="24"/>
              </w:rPr>
              <w:t>of</w:t>
            </w:r>
            <w:r>
              <w:rPr>
                <w:rFonts w:ascii="Cambria"/>
                <w:spacing w:val="26"/>
                <w:sz w:val="24"/>
              </w:rPr>
              <w:t xml:space="preserve"> </w:t>
            </w:r>
            <w:r>
              <w:rPr>
                <w:rFonts w:ascii="Cambria"/>
                <w:sz w:val="24"/>
              </w:rPr>
              <w:t>Desired</w:t>
            </w:r>
            <w:r>
              <w:rPr>
                <w:rFonts w:ascii="Cambria"/>
                <w:spacing w:val="30"/>
                <w:sz w:val="24"/>
              </w:rPr>
              <w:t xml:space="preserve"> </w:t>
            </w:r>
            <w:r>
              <w:rPr>
                <w:rFonts w:ascii="Cambria"/>
                <w:spacing w:val="-2"/>
                <w:sz w:val="24"/>
              </w:rPr>
              <w:t>Outcomes</w:t>
            </w:r>
          </w:p>
        </w:tc>
        <w:tc>
          <w:tcPr>
            <w:tcW w:w="1045" w:type="dxa"/>
          </w:tcPr>
          <w:p w14:paraId="11BCDCAF">
            <w:pPr>
              <w:pStyle w:val="14"/>
              <w:ind w:right="354"/>
              <w:jc w:val="right"/>
              <w:rPr>
                <w:sz w:val="28"/>
              </w:rPr>
            </w:pPr>
            <w:r>
              <w:rPr>
                <w:spacing w:val="-10"/>
                <w:sz w:val="28"/>
              </w:rPr>
              <w:t>1</w:t>
            </w:r>
          </w:p>
        </w:tc>
        <w:tc>
          <w:tcPr>
            <w:tcW w:w="864" w:type="dxa"/>
          </w:tcPr>
          <w:p w14:paraId="3B65AA40">
            <w:pPr>
              <w:pStyle w:val="14"/>
              <w:ind w:left="9" w:right="8"/>
              <w:rPr>
                <w:sz w:val="28"/>
              </w:rPr>
            </w:pPr>
            <w:r>
              <w:rPr>
                <w:spacing w:val="-10"/>
                <w:sz w:val="28"/>
              </w:rPr>
              <w:t>2</w:t>
            </w:r>
          </w:p>
        </w:tc>
        <w:tc>
          <w:tcPr>
            <w:tcW w:w="864" w:type="dxa"/>
          </w:tcPr>
          <w:p w14:paraId="75AC252E">
            <w:pPr>
              <w:pStyle w:val="14"/>
              <w:ind w:left="10" w:right="8"/>
              <w:rPr>
                <w:sz w:val="28"/>
              </w:rPr>
            </w:pPr>
            <w:r>
              <w:rPr>
                <w:spacing w:val="-10"/>
                <w:sz w:val="28"/>
              </w:rPr>
              <w:t>3</w:t>
            </w:r>
          </w:p>
        </w:tc>
        <w:tc>
          <w:tcPr>
            <w:tcW w:w="773" w:type="dxa"/>
          </w:tcPr>
          <w:p w14:paraId="767A2D10">
            <w:pPr>
              <w:pStyle w:val="14"/>
              <w:ind w:left="94"/>
              <w:rPr>
                <w:sz w:val="28"/>
              </w:rPr>
            </w:pPr>
            <w:r>
              <w:rPr>
                <w:spacing w:val="-10"/>
                <w:sz w:val="28"/>
              </w:rPr>
              <w:t>4</w:t>
            </w:r>
          </w:p>
        </w:tc>
        <w:tc>
          <w:tcPr>
            <w:tcW w:w="598" w:type="dxa"/>
          </w:tcPr>
          <w:p w14:paraId="5872AB9C">
            <w:pPr>
              <w:pStyle w:val="14"/>
              <w:ind w:left="86"/>
              <w:rPr>
                <w:sz w:val="28"/>
              </w:rPr>
            </w:pPr>
            <w:r>
              <w:rPr>
                <w:spacing w:val="-10"/>
                <w:sz w:val="28"/>
              </w:rPr>
              <w:t>5</w:t>
            </w:r>
          </w:p>
        </w:tc>
      </w:tr>
      <w:tr w14:paraId="0EAA325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03" w:hRule="atLeast"/>
        </w:trPr>
        <w:tc>
          <w:tcPr>
            <w:tcW w:w="991" w:type="dxa"/>
            <w:shd w:val="clear" w:color="auto" w:fill="D9D9D9"/>
          </w:tcPr>
          <w:p w14:paraId="337F2AB3">
            <w:pPr>
              <w:pStyle w:val="14"/>
              <w:spacing w:before="55"/>
              <w:ind w:right="283"/>
              <w:jc w:val="right"/>
              <w:rPr>
                <w:b/>
                <w:sz w:val="26"/>
              </w:rPr>
            </w:pPr>
            <w:r>
              <w:rPr>
                <w:b/>
                <w:spacing w:val="-5"/>
                <w:sz w:val="26"/>
              </w:rPr>
              <w:t>15</w:t>
            </w:r>
          </w:p>
        </w:tc>
        <w:tc>
          <w:tcPr>
            <w:tcW w:w="4544" w:type="dxa"/>
            <w:shd w:val="clear" w:color="auto" w:fill="D9D9D9"/>
          </w:tcPr>
          <w:p w14:paraId="12FD7FB8">
            <w:pPr>
              <w:pStyle w:val="14"/>
              <w:spacing w:before="16"/>
              <w:ind w:left="286"/>
              <w:jc w:val="left"/>
              <w:rPr>
                <w:rFonts w:ascii="Calibri"/>
                <w:b/>
                <w:sz w:val="24"/>
              </w:rPr>
            </w:pPr>
            <w:r>
              <w:rPr>
                <w:rFonts w:ascii="Calibri"/>
                <w:b/>
                <w:spacing w:val="-2"/>
                <w:sz w:val="24"/>
              </w:rPr>
              <w:t>OVERALL</w:t>
            </w:r>
            <w:r>
              <w:rPr>
                <w:rFonts w:ascii="Calibri"/>
                <w:b/>
                <w:spacing w:val="-3"/>
                <w:sz w:val="24"/>
              </w:rPr>
              <w:t xml:space="preserve"> </w:t>
            </w:r>
            <w:r>
              <w:rPr>
                <w:rFonts w:ascii="Calibri"/>
                <w:b/>
                <w:spacing w:val="-2"/>
                <w:sz w:val="24"/>
              </w:rPr>
              <w:t>PERFORMANCE</w:t>
            </w:r>
          </w:p>
        </w:tc>
        <w:tc>
          <w:tcPr>
            <w:tcW w:w="1045" w:type="dxa"/>
            <w:shd w:val="clear" w:color="auto" w:fill="D9D9D9"/>
          </w:tcPr>
          <w:p w14:paraId="60962446">
            <w:pPr>
              <w:pStyle w:val="14"/>
              <w:spacing w:before="41"/>
              <w:ind w:right="354"/>
              <w:jc w:val="right"/>
              <w:rPr>
                <w:b/>
                <w:sz w:val="28"/>
              </w:rPr>
            </w:pPr>
            <w:r>
              <w:rPr>
                <w:b/>
                <w:spacing w:val="-10"/>
                <w:sz w:val="28"/>
              </w:rPr>
              <w:t>1</w:t>
            </w:r>
          </w:p>
        </w:tc>
        <w:tc>
          <w:tcPr>
            <w:tcW w:w="864" w:type="dxa"/>
            <w:shd w:val="clear" w:color="auto" w:fill="D9D9D9"/>
          </w:tcPr>
          <w:p w14:paraId="20520CB3">
            <w:pPr>
              <w:pStyle w:val="14"/>
              <w:spacing w:before="41"/>
              <w:ind w:left="9" w:right="8"/>
              <w:rPr>
                <w:b/>
                <w:sz w:val="28"/>
              </w:rPr>
            </w:pPr>
            <w:r>
              <w:rPr>
                <w:b/>
                <w:spacing w:val="-10"/>
                <w:sz w:val="28"/>
              </w:rPr>
              <w:t>2</w:t>
            </w:r>
          </w:p>
        </w:tc>
        <w:tc>
          <w:tcPr>
            <w:tcW w:w="864" w:type="dxa"/>
            <w:shd w:val="clear" w:color="auto" w:fill="D9D9D9"/>
          </w:tcPr>
          <w:p w14:paraId="5FCE5E5D">
            <w:pPr>
              <w:pStyle w:val="14"/>
              <w:spacing w:before="41"/>
              <w:ind w:left="10" w:right="8"/>
              <w:rPr>
                <w:b/>
                <w:sz w:val="28"/>
              </w:rPr>
            </w:pPr>
            <w:r>
              <w:rPr>
                <w:b/>
                <w:spacing w:val="-10"/>
                <w:sz w:val="28"/>
              </w:rPr>
              <w:t>3</w:t>
            </w:r>
          </w:p>
        </w:tc>
        <w:tc>
          <w:tcPr>
            <w:tcW w:w="773" w:type="dxa"/>
            <w:shd w:val="clear" w:color="auto" w:fill="D9D9D9"/>
          </w:tcPr>
          <w:p w14:paraId="13AB614C">
            <w:pPr>
              <w:pStyle w:val="14"/>
              <w:spacing w:before="41"/>
              <w:ind w:left="94"/>
              <w:rPr>
                <w:b/>
                <w:sz w:val="28"/>
              </w:rPr>
            </w:pPr>
            <w:r>
              <w:rPr>
                <w:b/>
                <w:spacing w:val="-10"/>
                <w:sz w:val="28"/>
              </w:rPr>
              <w:t>4</w:t>
            </w:r>
          </w:p>
        </w:tc>
        <w:tc>
          <w:tcPr>
            <w:tcW w:w="598" w:type="dxa"/>
            <w:shd w:val="clear" w:color="auto" w:fill="D9D9D9"/>
          </w:tcPr>
          <w:p w14:paraId="2C0E1F3E">
            <w:pPr>
              <w:pStyle w:val="14"/>
              <w:spacing w:before="41"/>
              <w:ind w:left="86"/>
              <w:rPr>
                <w:b/>
                <w:sz w:val="28"/>
              </w:rPr>
            </w:pPr>
            <w:r>
              <w:rPr>
                <w:b/>
                <w:spacing w:val="-10"/>
                <w:sz w:val="28"/>
              </w:rPr>
              <w:t>5</w:t>
            </w:r>
          </w:p>
        </w:tc>
      </w:tr>
    </w:tbl>
    <w:p w14:paraId="66DB12B5">
      <w:pPr>
        <w:pStyle w:val="11"/>
        <w:rPr>
          <w:rFonts w:ascii="Calibri"/>
          <w:b/>
          <w:sz w:val="22"/>
        </w:rPr>
      </w:pPr>
    </w:p>
    <w:p w14:paraId="689FDF67">
      <w:pPr>
        <w:pStyle w:val="11"/>
        <w:rPr>
          <w:rFonts w:ascii="Calibri"/>
          <w:b/>
          <w:sz w:val="22"/>
        </w:rPr>
      </w:pPr>
    </w:p>
    <w:p w14:paraId="624630CF">
      <w:pPr>
        <w:pStyle w:val="11"/>
        <w:spacing w:before="257"/>
        <w:rPr>
          <w:rFonts w:ascii="Calibri"/>
          <w:b/>
          <w:sz w:val="22"/>
        </w:rPr>
      </w:pPr>
    </w:p>
    <w:p w14:paraId="5588567D">
      <w:pPr>
        <w:tabs>
          <w:tab w:val="left" w:pos="6477"/>
        </w:tabs>
        <w:spacing w:before="0"/>
        <w:ind w:left="350" w:right="0" w:firstLine="0"/>
        <w:jc w:val="left"/>
        <w:rPr>
          <w:b/>
          <w:sz w:val="22"/>
        </w:rPr>
      </w:pPr>
      <w:r>
        <w:rPr>
          <w:b/>
          <w:spacing w:val="-2"/>
          <w:sz w:val="22"/>
        </w:rPr>
        <w:t>Date:</w:t>
      </w:r>
      <w:r>
        <w:rPr>
          <w:b/>
          <w:sz w:val="22"/>
        </w:rPr>
        <w:tab/>
      </w:r>
      <w:r>
        <w:rPr>
          <w:b/>
          <w:sz w:val="22"/>
        </w:rPr>
        <w:t>Signature</w:t>
      </w:r>
      <w:r>
        <w:rPr>
          <w:b/>
          <w:spacing w:val="-10"/>
          <w:sz w:val="22"/>
        </w:rPr>
        <w:t xml:space="preserve"> </w:t>
      </w:r>
      <w:r>
        <w:rPr>
          <w:b/>
          <w:sz w:val="22"/>
        </w:rPr>
        <w:t>of</w:t>
      </w:r>
      <w:r>
        <w:rPr>
          <w:b/>
          <w:spacing w:val="-9"/>
          <w:sz w:val="22"/>
        </w:rPr>
        <w:t xml:space="preserve"> </w:t>
      </w:r>
      <w:r>
        <w:rPr>
          <w:b/>
          <w:sz w:val="22"/>
        </w:rPr>
        <w:t>the</w:t>
      </w:r>
      <w:r>
        <w:rPr>
          <w:b/>
          <w:spacing w:val="-4"/>
          <w:sz w:val="22"/>
        </w:rPr>
        <w:t xml:space="preserve"> </w:t>
      </w:r>
      <w:r>
        <w:rPr>
          <w:b/>
          <w:spacing w:val="-2"/>
          <w:sz w:val="22"/>
        </w:rPr>
        <w:t>Student</w:t>
      </w:r>
    </w:p>
    <w:p w14:paraId="1C7427EC">
      <w:pPr>
        <w:spacing w:after="0"/>
        <w:jc w:val="left"/>
        <w:rPr>
          <w:b/>
          <w:sz w:val="22"/>
        </w:rPr>
        <w:sectPr>
          <w:footerReference r:id="rId29" w:type="default"/>
          <w:pgSz w:w="11910" w:h="16840"/>
          <w:pgMar w:top="1220" w:right="850" w:bottom="280" w:left="1133" w:header="0" w:footer="0" w:gutter="0"/>
          <w:cols w:space="720" w:num="1"/>
        </w:sectPr>
      </w:pPr>
    </w:p>
    <w:p w14:paraId="09C6F9BE">
      <w:pPr>
        <w:pStyle w:val="6"/>
        <w:spacing w:before="32"/>
      </w:pPr>
      <w:r>
        <mc:AlternateContent>
          <mc:Choice Requires="wps">
            <w:drawing>
              <wp:anchor distT="0" distB="0" distL="0" distR="0" simplePos="0" relativeHeight="251694080" behindDoc="1" locked="0" layoutInCell="1" allowOverlap="1">
                <wp:simplePos x="0" y="0"/>
                <wp:positionH relativeFrom="page">
                  <wp:posOffset>393065</wp:posOffset>
                </wp:positionH>
                <wp:positionV relativeFrom="page">
                  <wp:posOffset>432435</wp:posOffset>
                </wp:positionV>
                <wp:extent cx="6775450" cy="9829800"/>
                <wp:effectExtent l="0" t="0" r="0" b="0"/>
                <wp:wrapNone/>
                <wp:docPr id="175" name="Graphic 175"/>
                <wp:cNvGraphicFramePr/>
                <a:graphic xmlns:a="http://schemas.openxmlformats.org/drawingml/2006/main">
                  <a:graphicData uri="http://schemas.microsoft.com/office/word/2010/wordprocessingShape">
                    <wps:wsp>
                      <wps:cNvSpPr/>
                      <wps:spPr>
                        <a:xfrm>
                          <a:off x="0" y="0"/>
                          <a:ext cx="6775450" cy="9829800"/>
                        </a:xfrm>
                        <a:custGeom>
                          <a:avLst/>
                          <a:gdLst/>
                          <a:ahLst/>
                          <a:cxnLst/>
                          <a:rect l="l" t="t" r="r" b="b"/>
                          <a:pathLst>
                            <a:path w="6775450" h="9829800">
                              <a:moveTo>
                                <a:pt x="6762864" y="0"/>
                              </a:moveTo>
                              <a:lnTo>
                                <a:pt x="12192" y="0"/>
                              </a:lnTo>
                              <a:lnTo>
                                <a:pt x="0" y="0"/>
                              </a:lnTo>
                              <a:lnTo>
                                <a:pt x="0" y="12192"/>
                              </a:lnTo>
                              <a:lnTo>
                                <a:pt x="0" y="9817608"/>
                              </a:lnTo>
                              <a:lnTo>
                                <a:pt x="0" y="9829800"/>
                              </a:lnTo>
                              <a:lnTo>
                                <a:pt x="12192" y="9829800"/>
                              </a:lnTo>
                              <a:lnTo>
                                <a:pt x="6762864" y="9829800"/>
                              </a:lnTo>
                              <a:lnTo>
                                <a:pt x="6762864" y="9817608"/>
                              </a:lnTo>
                              <a:lnTo>
                                <a:pt x="12192" y="9817608"/>
                              </a:lnTo>
                              <a:lnTo>
                                <a:pt x="12192" y="12192"/>
                              </a:lnTo>
                              <a:lnTo>
                                <a:pt x="6762864" y="12192"/>
                              </a:lnTo>
                              <a:lnTo>
                                <a:pt x="6762864" y="0"/>
                              </a:lnTo>
                              <a:close/>
                            </a:path>
                            <a:path w="6775450" h="9829800">
                              <a:moveTo>
                                <a:pt x="6775132" y="0"/>
                              </a:moveTo>
                              <a:lnTo>
                                <a:pt x="6762953" y="0"/>
                              </a:lnTo>
                              <a:lnTo>
                                <a:pt x="6762953" y="12192"/>
                              </a:lnTo>
                              <a:lnTo>
                                <a:pt x="6762953" y="9817608"/>
                              </a:lnTo>
                              <a:lnTo>
                                <a:pt x="6762953" y="9829800"/>
                              </a:lnTo>
                              <a:lnTo>
                                <a:pt x="6775132" y="9829800"/>
                              </a:lnTo>
                              <a:lnTo>
                                <a:pt x="6775132" y="9817608"/>
                              </a:lnTo>
                              <a:lnTo>
                                <a:pt x="6775132" y="12192"/>
                              </a:lnTo>
                              <a:lnTo>
                                <a:pt x="6775132" y="0"/>
                              </a:lnTo>
                              <a:close/>
                            </a:path>
                          </a:pathLst>
                        </a:custGeom>
                        <a:solidFill>
                          <a:srgbClr val="000000"/>
                        </a:solidFill>
                      </wps:spPr>
                      <wps:bodyPr wrap="square" lIns="0" tIns="0" rIns="0" bIns="0" rtlCol="0">
                        <a:noAutofit/>
                      </wps:bodyPr>
                    </wps:wsp>
                  </a:graphicData>
                </a:graphic>
              </wp:anchor>
            </w:drawing>
          </mc:Choice>
          <mc:Fallback>
            <w:pict>
              <v:shape id="Graphic 175" o:spid="_x0000_s1026" o:spt="100" style="position:absolute;left:0pt;margin-left:30.95pt;margin-top:34.05pt;height:774pt;width:533.5pt;mso-position-horizontal-relative:page;mso-position-vertical-relative:page;z-index:-251622400;mso-width-relative:page;mso-height-relative:page;" fillcolor="#000000" filled="t" stroked="f" coordsize="6775450,9829800" o:gfxdata="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" path="m6762864,0l12192,0,0,0,0,12192,0,9817608,0,9829800,12192,9829800,6762864,9829800,6762864,9817608,12192,9817608,12192,12192,6762864,12192,6762864,0xem6775132,0l6762953,0,6762953,12192,6762953,9817608,6762953,9829800,6775132,9829800,6775132,9817608,6775132,12192,6775132,0xe">
                <v:fill on="t" focussize="0,0"/>
                <v:stroke on="f"/>
                <v:imagedata o:title=""/>
                <o:lock v:ext="edit" aspectratio="f"/>
                <v:textbox inset="0mm,0mm,0mm,0mm"/>
              </v:shape>
            </w:pict>
          </mc:Fallback>
        </mc:AlternateContent>
      </w:r>
      <w:r>
        <w:t>Student</w:t>
      </w:r>
      <w:r>
        <w:rPr>
          <w:spacing w:val="-16"/>
        </w:rPr>
        <w:t xml:space="preserve"> </w:t>
      </w:r>
      <w:r>
        <w:t>Self-Evaluation</w:t>
      </w:r>
      <w:r>
        <w:rPr>
          <w:spacing w:val="-16"/>
        </w:rPr>
        <w:t xml:space="preserve"> </w:t>
      </w:r>
      <w:r>
        <w:t>for</w:t>
      </w:r>
      <w:r>
        <w:rPr>
          <w:spacing w:val="-16"/>
        </w:rPr>
        <w:t xml:space="preserve"> </w:t>
      </w:r>
      <w:r>
        <w:t>the</w:t>
      </w:r>
      <w:r>
        <w:rPr>
          <w:spacing w:val="-16"/>
        </w:rPr>
        <w:t xml:space="preserve"> </w:t>
      </w:r>
      <w:r>
        <w:t>Community</w:t>
      </w:r>
      <w:r>
        <w:rPr>
          <w:spacing w:val="-14"/>
        </w:rPr>
        <w:t xml:space="preserve"> </w:t>
      </w:r>
      <w:r>
        <w:t>Service</w:t>
      </w:r>
      <w:r>
        <w:rPr>
          <w:spacing w:val="-16"/>
        </w:rPr>
        <w:t xml:space="preserve"> </w:t>
      </w:r>
      <w:r>
        <w:rPr>
          <w:spacing w:val="-2"/>
        </w:rPr>
        <w:t>Project</w:t>
      </w:r>
    </w:p>
    <w:p w14:paraId="4BB53A55">
      <w:pPr>
        <w:pStyle w:val="11"/>
        <w:spacing w:before="9"/>
        <w:rPr>
          <w:rFonts w:ascii="Calibri"/>
          <w:b/>
          <w:i/>
          <w:sz w:val="15"/>
        </w:rPr>
      </w:pPr>
      <w:r>
        <w:rPr>
          <w:rFonts w:ascii="Calibri"/>
          <w:b/>
          <w:i/>
          <w:sz w:val="15"/>
        </w:rPr>
        <mc:AlternateContent>
          <mc:Choice Requires="wpg">
            <w:drawing>
              <wp:anchor distT="0" distB="0" distL="0" distR="0" simplePos="0" relativeHeight="251707392" behindDoc="1" locked="0" layoutInCell="1" allowOverlap="1">
                <wp:simplePos x="0" y="0"/>
                <wp:positionH relativeFrom="page">
                  <wp:posOffset>849630</wp:posOffset>
                </wp:positionH>
                <wp:positionV relativeFrom="paragraph">
                  <wp:posOffset>137160</wp:posOffset>
                </wp:positionV>
                <wp:extent cx="5844540" cy="1524000"/>
                <wp:effectExtent l="0" t="0" r="0" b="0"/>
                <wp:wrapTopAndBottom/>
                <wp:docPr id="176" name="Group 176"/>
                <wp:cNvGraphicFramePr/>
                <a:graphic xmlns:a="http://schemas.openxmlformats.org/drawingml/2006/main">
                  <a:graphicData uri="http://schemas.microsoft.com/office/word/2010/wordprocessingGroup">
                    <wpg:wgp>
                      <wpg:cNvGrpSpPr/>
                      <wpg:grpSpPr>
                        <a:xfrm>
                          <a:off x="0" y="0"/>
                          <a:ext cx="5844540" cy="1524000"/>
                          <a:chOff x="0" y="0"/>
                          <a:chExt cx="5844540" cy="1524000"/>
                        </a:xfrm>
                      </wpg:grpSpPr>
                      <wps:wsp>
                        <wps:cNvPr id="177" name="Graphic 177"/>
                        <wps:cNvSpPr/>
                        <wps:spPr>
                          <a:xfrm>
                            <a:off x="0" y="0"/>
                            <a:ext cx="5844540" cy="1524000"/>
                          </a:xfrm>
                          <a:custGeom>
                            <a:avLst/>
                            <a:gdLst/>
                            <a:ahLst/>
                            <a:cxnLst/>
                            <a:rect l="l" t="t" r="r" b="b"/>
                            <a:pathLst>
                              <a:path w="5844540" h="1524000">
                                <a:moveTo>
                                  <a:pt x="5844540" y="0"/>
                                </a:moveTo>
                                <a:lnTo>
                                  <a:pt x="5832602" y="0"/>
                                </a:lnTo>
                                <a:lnTo>
                                  <a:pt x="5832602" y="889"/>
                                </a:lnTo>
                                <a:lnTo>
                                  <a:pt x="0" y="889"/>
                                </a:lnTo>
                                <a:lnTo>
                                  <a:pt x="0" y="12319"/>
                                </a:lnTo>
                                <a:lnTo>
                                  <a:pt x="0" y="1496949"/>
                                </a:lnTo>
                                <a:lnTo>
                                  <a:pt x="0" y="1523619"/>
                                </a:lnTo>
                                <a:lnTo>
                                  <a:pt x="5844540" y="1523619"/>
                                </a:lnTo>
                                <a:lnTo>
                                  <a:pt x="5844540" y="1496949"/>
                                </a:lnTo>
                                <a:lnTo>
                                  <a:pt x="11988" y="1496949"/>
                                </a:lnTo>
                                <a:lnTo>
                                  <a:pt x="11988" y="12319"/>
                                </a:lnTo>
                                <a:lnTo>
                                  <a:pt x="5832602" y="12319"/>
                                </a:lnTo>
                                <a:lnTo>
                                  <a:pt x="5832602" y="1496822"/>
                                </a:lnTo>
                                <a:lnTo>
                                  <a:pt x="5844540" y="1496822"/>
                                </a:lnTo>
                                <a:lnTo>
                                  <a:pt x="5844540" y="0"/>
                                </a:lnTo>
                                <a:close/>
                              </a:path>
                            </a:pathLst>
                          </a:custGeom>
                          <a:solidFill>
                            <a:srgbClr val="000000"/>
                          </a:solidFill>
                        </wps:spPr>
                        <wps:bodyPr wrap="square" lIns="0" tIns="0" rIns="0" bIns="0" rtlCol="0">
                          <a:noAutofit/>
                        </wps:bodyPr>
                      </wps:wsp>
                      <wps:wsp>
                        <wps:cNvPr id="178" name="Textbox 178"/>
                        <wps:cNvSpPr txBox="1"/>
                        <wps:spPr>
                          <a:xfrm>
                            <a:off x="53975" y="45719"/>
                            <a:ext cx="5737860" cy="1371600"/>
                          </a:xfrm>
                          <a:prstGeom prst="rect">
                            <a:avLst/>
                          </a:prstGeom>
                          <a:ln w="9525">
                            <a:solidFill>
                              <a:srgbClr val="000000"/>
                            </a:solidFill>
                            <a:prstDash val="solid"/>
                          </a:ln>
                        </wps:spPr>
                        <wps:txbx>
                          <w:txbxContent>
                            <w:p w14:paraId="34C7F7E7">
                              <w:pPr>
                                <w:spacing w:before="67"/>
                                <w:ind w:left="143" w:right="0" w:firstLine="0"/>
                                <w:jc w:val="left"/>
                                <w:rPr>
                                  <w:rFonts w:hint="default"/>
                                  <w:b w:val="0"/>
                                  <w:bCs/>
                                  <w:sz w:val="26"/>
                                  <w:lang w:val="en-IN"/>
                                </w:rPr>
                              </w:pPr>
                              <w:r>
                                <w:rPr>
                                  <w:b/>
                                  <w:sz w:val="26"/>
                                </w:rPr>
                                <w:t>Student</w:t>
                              </w:r>
                              <w:r>
                                <w:rPr>
                                  <w:b/>
                                  <w:spacing w:val="-7"/>
                                  <w:sz w:val="26"/>
                                </w:rPr>
                                <w:t xml:space="preserve"> </w:t>
                              </w:r>
                              <w:r>
                                <w:rPr>
                                  <w:b/>
                                  <w:sz w:val="26"/>
                                </w:rPr>
                                <w:t>Name</w:t>
                              </w:r>
                              <w:r>
                                <w:rPr>
                                  <w:b/>
                                  <w:spacing w:val="-6"/>
                                  <w:sz w:val="26"/>
                                </w:rPr>
                                <w:t xml:space="preserve"> </w:t>
                              </w:r>
                              <w:r>
                                <w:rPr>
                                  <w:b/>
                                  <w:sz w:val="26"/>
                                </w:rPr>
                                <w:t>:</w:t>
                              </w:r>
                              <w:r>
                                <w:rPr>
                                  <w:b/>
                                  <w:spacing w:val="-5"/>
                                  <w:sz w:val="26"/>
                                </w:rPr>
                                <w:t xml:space="preserve"> </w:t>
                              </w:r>
                              <w:r>
                                <w:rPr>
                                  <w:rFonts w:hint="default"/>
                                  <w:b w:val="0"/>
                                  <w:bCs/>
                                  <w:spacing w:val="-5"/>
                                  <w:sz w:val="26"/>
                                  <w:lang w:val="en-IN"/>
                                </w:rPr>
                                <w:t>K.Kavya</w:t>
                              </w:r>
                            </w:p>
                            <w:p w14:paraId="753B6E44">
                              <w:pPr>
                                <w:spacing w:before="47"/>
                                <w:ind w:left="143" w:right="0" w:firstLine="0"/>
                                <w:jc w:val="left"/>
                                <w:rPr>
                                  <w:rFonts w:hint="default"/>
                                  <w:sz w:val="26"/>
                                  <w:lang w:val="en-IN"/>
                                </w:rPr>
                              </w:pPr>
                              <w:r>
                                <w:rPr>
                                  <w:b/>
                                  <w:sz w:val="26"/>
                                </w:rPr>
                                <w:t>Registration</w:t>
                              </w:r>
                              <w:r>
                                <w:rPr>
                                  <w:b/>
                                  <w:spacing w:val="-11"/>
                                  <w:sz w:val="26"/>
                                </w:rPr>
                                <w:t xml:space="preserve"> </w:t>
                              </w:r>
                              <w:r>
                                <w:rPr>
                                  <w:b/>
                                  <w:sz w:val="26"/>
                                </w:rPr>
                                <w:t>No:</w:t>
                              </w:r>
                              <w:r>
                                <w:rPr>
                                  <w:b/>
                                  <w:spacing w:val="-4"/>
                                  <w:sz w:val="26"/>
                                </w:rPr>
                                <w:t xml:space="preserve"> </w:t>
                              </w:r>
                              <w:r>
                                <w:rPr>
                                  <w:spacing w:val="-2"/>
                                  <w:sz w:val="26"/>
                                </w:rPr>
                                <w:t>2</w:t>
                              </w:r>
                              <w:r>
                                <w:rPr>
                                  <w:rFonts w:hint="default"/>
                                  <w:spacing w:val="-2"/>
                                  <w:sz w:val="26"/>
                                  <w:lang w:val="en-IN"/>
                                </w:rPr>
                                <w:t>3</w:t>
                              </w:r>
                              <w:r>
                                <w:rPr>
                                  <w:spacing w:val="-2"/>
                                  <w:sz w:val="26"/>
                                </w:rPr>
                                <w:t>761A0</w:t>
                              </w:r>
                              <w:r>
                                <w:rPr>
                                  <w:rFonts w:hint="default"/>
                                  <w:spacing w:val="-2"/>
                                  <w:sz w:val="26"/>
                                  <w:lang w:val="en-IN"/>
                                </w:rPr>
                                <w:t>524</w:t>
                              </w:r>
                            </w:p>
                            <w:p w14:paraId="54365343">
                              <w:pPr>
                                <w:spacing w:before="52"/>
                                <w:ind w:left="143" w:right="0" w:firstLine="0"/>
                                <w:jc w:val="left"/>
                                <w:rPr>
                                  <w:rFonts w:hint="default"/>
                                  <w:b/>
                                  <w:sz w:val="26"/>
                                  <w:lang w:val="en-IN"/>
                                </w:rPr>
                              </w:pPr>
                              <w:r>
                                <w:rPr>
                                  <w:b/>
                                  <w:sz w:val="26"/>
                                </w:rPr>
                                <w:t>Period</w:t>
                              </w:r>
                              <w:r>
                                <w:rPr>
                                  <w:b/>
                                  <w:spacing w:val="-7"/>
                                  <w:sz w:val="26"/>
                                </w:rPr>
                                <w:t xml:space="preserve"> </w:t>
                              </w:r>
                              <w:r>
                                <w:rPr>
                                  <w:b/>
                                  <w:sz w:val="26"/>
                                </w:rPr>
                                <w:t>Of</w:t>
                              </w:r>
                              <w:r>
                                <w:rPr>
                                  <w:b/>
                                  <w:spacing w:val="-7"/>
                                  <w:sz w:val="26"/>
                                </w:rPr>
                                <w:t xml:space="preserve"> </w:t>
                              </w:r>
                              <w:r>
                                <w:rPr>
                                  <w:b/>
                                  <w:sz w:val="26"/>
                                </w:rPr>
                                <w:t>CSP</w:t>
                              </w:r>
                              <w:r>
                                <w:rPr>
                                  <w:b/>
                                  <w:spacing w:val="-3"/>
                                  <w:sz w:val="26"/>
                                </w:rPr>
                                <w:t xml:space="preserve"> </w:t>
                              </w:r>
                              <w:r>
                                <w:rPr>
                                  <w:b/>
                                  <w:sz w:val="26"/>
                                </w:rPr>
                                <w:t>:</w:t>
                              </w:r>
                              <w:r>
                                <w:rPr>
                                  <w:b/>
                                  <w:spacing w:val="-2"/>
                                  <w:sz w:val="26"/>
                                </w:rPr>
                                <w:t xml:space="preserve"> </w:t>
                              </w:r>
                              <w:r>
                                <w:rPr>
                                  <w:b/>
                                  <w:sz w:val="26"/>
                                </w:rPr>
                                <w:t>From</w:t>
                              </w:r>
                              <w:r>
                                <w:rPr>
                                  <w:b/>
                                  <w:spacing w:val="-6"/>
                                  <w:sz w:val="26"/>
                                </w:rPr>
                                <w:t xml:space="preserve"> </w:t>
                              </w:r>
                              <w:r>
                                <w:rPr>
                                  <w:b/>
                                  <w:sz w:val="26"/>
                                </w:rPr>
                                <w:t>:</w:t>
                              </w:r>
                              <w:r>
                                <w:rPr>
                                  <w:b/>
                                  <w:spacing w:val="64"/>
                                  <w:sz w:val="26"/>
                                </w:rPr>
                                <w:t xml:space="preserve"> </w:t>
                              </w:r>
                              <w:r>
                                <w:rPr>
                                  <w:b/>
                                  <w:sz w:val="26"/>
                                </w:rPr>
                                <w:t>01-06-202</w:t>
                              </w:r>
                              <w:r>
                                <w:rPr>
                                  <w:rFonts w:hint="default"/>
                                  <w:b/>
                                  <w:sz w:val="26"/>
                                  <w:lang w:val="en-IN"/>
                                </w:rPr>
                                <w:t>5</w:t>
                              </w:r>
                              <w:r>
                                <w:rPr>
                                  <w:b/>
                                  <w:spacing w:val="61"/>
                                  <w:sz w:val="26"/>
                                </w:rPr>
                                <w:t xml:space="preserve"> </w:t>
                              </w:r>
                              <w:r>
                                <w:rPr>
                                  <w:b/>
                                  <w:sz w:val="26"/>
                                </w:rPr>
                                <w:t>To</w:t>
                              </w:r>
                              <w:r>
                                <w:rPr>
                                  <w:b/>
                                  <w:spacing w:val="-7"/>
                                  <w:sz w:val="26"/>
                                </w:rPr>
                                <w:t xml:space="preserve"> </w:t>
                              </w:r>
                              <w:r>
                                <w:rPr>
                                  <w:b/>
                                  <w:sz w:val="26"/>
                                </w:rPr>
                                <w:t>13-07-</w:t>
                              </w:r>
                              <w:r>
                                <w:rPr>
                                  <w:b/>
                                  <w:spacing w:val="-4"/>
                                  <w:sz w:val="26"/>
                                </w:rPr>
                                <w:t>202</w:t>
                              </w:r>
                              <w:r>
                                <w:rPr>
                                  <w:rFonts w:hint="default"/>
                                  <w:b/>
                                  <w:spacing w:val="-4"/>
                                  <w:sz w:val="26"/>
                                  <w:lang w:val="en-IN"/>
                                </w:rPr>
                                <w:t>5</w:t>
                              </w:r>
                            </w:p>
                            <w:p w14:paraId="64F197F3">
                              <w:pPr>
                                <w:spacing w:before="47"/>
                                <w:ind w:left="143" w:right="0" w:firstLine="0"/>
                                <w:jc w:val="left"/>
                                <w:rPr>
                                  <w:sz w:val="26"/>
                                </w:rPr>
                              </w:pPr>
                              <w:r>
                                <w:rPr>
                                  <w:b/>
                                  <w:sz w:val="26"/>
                                </w:rPr>
                                <w:t>Date</w:t>
                              </w:r>
                              <w:r>
                                <w:rPr>
                                  <w:b/>
                                  <w:spacing w:val="-2"/>
                                  <w:sz w:val="26"/>
                                </w:rPr>
                                <w:t xml:space="preserve"> </w:t>
                              </w:r>
                              <w:r>
                                <w:rPr>
                                  <w:b/>
                                  <w:sz w:val="26"/>
                                </w:rPr>
                                <w:t>of</w:t>
                              </w:r>
                              <w:r>
                                <w:rPr>
                                  <w:b/>
                                  <w:spacing w:val="-7"/>
                                  <w:sz w:val="26"/>
                                </w:rPr>
                                <w:t xml:space="preserve"> </w:t>
                              </w:r>
                              <w:r>
                                <w:rPr>
                                  <w:b/>
                                  <w:spacing w:val="-2"/>
                                  <w:sz w:val="26"/>
                                </w:rPr>
                                <w:t>Evaluation</w:t>
                              </w:r>
                              <w:r>
                                <w:rPr>
                                  <w:spacing w:val="-2"/>
                                  <w:sz w:val="26"/>
                                </w:rPr>
                                <w:t>:</w:t>
                              </w:r>
                            </w:p>
                          </w:txbxContent>
                        </wps:txbx>
                        <wps:bodyPr wrap="square" lIns="0" tIns="0" rIns="0" bIns="0" rtlCol="0">
                          <a:noAutofit/>
                        </wps:bodyPr>
                      </wps:wsp>
                    </wpg:wgp>
                  </a:graphicData>
                </a:graphic>
              </wp:anchor>
            </w:drawing>
          </mc:Choice>
          <mc:Fallback>
            <w:pict>
              <v:group id="_x0000_s1026" o:spid="_x0000_s1026" o:spt="203" style="position:absolute;left:0pt;margin-left:66.9pt;margin-top:10.8pt;height:120pt;width:460.2pt;mso-position-horizontal-relative:page;mso-wrap-distance-bottom:0pt;mso-wrap-distance-top:0pt;z-index:-251609088;mso-width-relative:page;mso-height-relative:page;" coordsize="5844540,1524000" o:gfxdata="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">
                <o:lock v:ext="edit" aspectratio="f"/>
                <v:shape id="Graphic 177" o:spid="_x0000_s1026" o:spt="100" style="position:absolute;left:0;top:0;height:1524000;width:5844540;" fillcolor="#000000" filled="t" stroked="f" coordsize="5844540,1524000" o:gfxdata="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bSrGtLsAAADc&#10;AAAADwAAAAAAAAABACAAAAAiAAAAZHJzL2Rvd25yZXYueG1sUEsBAhQAFAAAAAgAh07iQDMvBZ47&#10;AAAAOQAAABAAAAAAAAAAAQAgAAAACgEAAGRycy9zaGFwZXhtbC54bWxQSwUGAAAAAAYABgBbAQAA&#10;tAMAAAAA&#10;" path="m5844540,0l5832602,0,5832602,889,0,889,0,12319,0,1496949,0,1523619,5844540,1523619,5844540,1496949,11988,1496949,11988,12319,5832602,12319,5832602,1496822,5844540,1496822,5844540,0xe">
                  <v:fill on="t" focussize="0,0"/>
                  <v:stroke on="f"/>
                  <v:imagedata o:title=""/>
                  <o:lock v:ext="edit" aspectratio="f"/>
                  <v:textbox inset="0mm,0mm,0mm,0mm"/>
                </v:shape>
                <v:shape id="Textbox 178" o:spid="_x0000_s1026" o:spt="202" type="#_x0000_t202" style="position:absolute;left:53975;top:45719;height:1371600;width:5737860;" filled="f" stroked="t" coordsize="21600,21600" o:gfxdata="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CfYJ+/&#10;AAAA3AAAAA8AAAAAAAAAAQAgAAAAIgAAAGRycy9kb3ducmV2LnhtbFBLAQIUABQAAAAIAIdO4kAz&#10;LwWeOwAAADkAAAAQAAAAAAAAAAEAIAAAAA4BAABkcnMvc2hhcGV4bWwueG1sUEsFBgAAAAAGAAYA&#10;WwEAALgDAAAAAA==&#10;">
                  <v:fill on="f" focussize="0,0"/>
                  <v:stroke color="#000000" joinstyle="round"/>
                  <v:imagedata o:title=""/>
                  <o:lock v:ext="edit" aspectratio="f"/>
                  <v:textbox inset="0mm,0mm,0mm,0mm">
                    <w:txbxContent>
                      <w:p w14:paraId="34C7F7E7">
                        <w:pPr>
                          <w:spacing w:before="67"/>
                          <w:ind w:left="143" w:right="0" w:firstLine="0"/>
                          <w:jc w:val="left"/>
                          <w:rPr>
                            <w:rFonts w:hint="default"/>
                            <w:b w:val="0"/>
                            <w:bCs/>
                            <w:sz w:val="26"/>
                            <w:lang w:val="en-IN"/>
                          </w:rPr>
                        </w:pPr>
                        <w:r>
                          <w:rPr>
                            <w:b/>
                            <w:sz w:val="26"/>
                          </w:rPr>
                          <w:t>Student</w:t>
                        </w:r>
                        <w:r>
                          <w:rPr>
                            <w:b/>
                            <w:spacing w:val="-7"/>
                            <w:sz w:val="26"/>
                          </w:rPr>
                          <w:t xml:space="preserve"> </w:t>
                        </w:r>
                        <w:r>
                          <w:rPr>
                            <w:b/>
                            <w:sz w:val="26"/>
                          </w:rPr>
                          <w:t>Name</w:t>
                        </w:r>
                        <w:r>
                          <w:rPr>
                            <w:b/>
                            <w:spacing w:val="-6"/>
                            <w:sz w:val="26"/>
                          </w:rPr>
                          <w:t xml:space="preserve"> </w:t>
                        </w:r>
                        <w:r>
                          <w:rPr>
                            <w:b/>
                            <w:sz w:val="26"/>
                          </w:rPr>
                          <w:t>:</w:t>
                        </w:r>
                        <w:r>
                          <w:rPr>
                            <w:b/>
                            <w:spacing w:val="-5"/>
                            <w:sz w:val="26"/>
                          </w:rPr>
                          <w:t xml:space="preserve"> </w:t>
                        </w:r>
                        <w:r>
                          <w:rPr>
                            <w:rFonts w:hint="default"/>
                            <w:b w:val="0"/>
                            <w:bCs/>
                            <w:spacing w:val="-5"/>
                            <w:sz w:val="26"/>
                            <w:lang w:val="en-IN"/>
                          </w:rPr>
                          <w:t>K.Kavya</w:t>
                        </w:r>
                      </w:p>
                      <w:p w14:paraId="753B6E44">
                        <w:pPr>
                          <w:spacing w:before="47"/>
                          <w:ind w:left="143" w:right="0" w:firstLine="0"/>
                          <w:jc w:val="left"/>
                          <w:rPr>
                            <w:rFonts w:hint="default"/>
                            <w:sz w:val="26"/>
                            <w:lang w:val="en-IN"/>
                          </w:rPr>
                        </w:pPr>
                        <w:r>
                          <w:rPr>
                            <w:b/>
                            <w:sz w:val="26"/>
                          </w:rPr>
                          <w:t>Registration</w:t>
                        </w:r>
                        <w:r>
                          <w:rPr>
                            <w:b/>
                            <w:spacing w:val="-11"/>
                            <w:sz w:val="26"/>
                          </w:rPr>
                          <w:t xml:space="preserve"> </w:t>
                        </w:r>
                        <w:r>
                          <w:rPr>
                            <w:b/>
                            <w:sz w:val="26"/>
                          </w:rPr>
                          <w:t>No:</w:t>
                        </w:r>
                        <w:r>
                          <w:rPr>
                            <w:b/>
                            <w:spacing w:val="-4"/>
                            <w:sz w:val="26"/>
                          </w:rPr>
                          <w:t xml:space="preserve"> </w:t>
                        </w:r>
                        <w:r>
                          <w:rPr>
                            <w:spacing w:val="-2"/>
                            <w:sz w:val="26"/>
                          </w:rPr>
                          <w:t>2</w:t>
                        </w:r>
                        <w:r>
                          <w:rPr>
                            <w:rFonts w:hint="default"/>
                            <w:spacing w:val="-2"/>
                            <w:sz w:val="26"/>
                            <w:lang w:val="en-IN"/>
                          </w:rPr>
                          <w:t>3</w:t>
                        </w:r>
                        <w:r>
                          <w:rPr>
                            <w:spacing w:val="-2"/>
                            <w:sz w:val="26"/>
                          </w:rPr>
                          <w:t>761A0</w:t>
                        </w:r>
                        <w:r>
                          <w:rPr>
                            <w:rFonts w:hint="default"/>
                            <w:spacing w:val="-2"/>
                            <w:sz w:val="26"/>
                            <w:lang w:val="en-IN"/>
                          </w:rPr>
                          <w:t>524</w:t>
                        </w:r>
                      </w:p>
                      <w:p w14:paraId="54365343">
                        <w:pPr>
                          <w:spacing w:before="52"/>
                          <w:ind w:left="143" w:right="0" w:firstLine="0"/>
                          <w:jc w:val="left"/>
                          <w:rPr>
                            <w:rFonts w:hint="default"/>
                            <w:b/>
                            <w:sz w:val="26"/>
                            <w:lang w:val="en-IN"/>
                          </w:rPr>
                        </w:pPr>
                        <w:r>
                          <w:rPr>
                            <w:b/>
                            <w:sz w:val="26"/>
                          </w:rPr>
                          <w:t>Period</w:t>
                        </w:r>
                        <w:r>
                          <w:rPr>
                            <w:b/>
                            <w:spacing w:val="-7"/>
                            <w:sz w:val="26"/>
                          </w:rPr>
                          <w:t xml:space="preserve"> </w:t>
                        </w:r>
                        <w:r>
                          <w:rPr>
                            <w:b/>
                            <w:sz w:val="26"/>
                          </w:rPr>
                          <w:t>Of</w:t>
                        </w:r>
                        <w:r>
                          <w:rPr>
                            <w:b/>
                            <w:spacing w:val="-7"/>
                            <w:sz w:val="26"/>
                          </w:rPr>
                          <w:t xml:space="preserve"> </w:t>
                        </w:r>
                        <w:r>
                          <w:rPr>
                            <w:b/>
                            <w:sz w:val="26"/>
                          </w:rPr>
                          <w:t>CSP</w:t>
                        </w:r>
                        <w:r>
                          <w:rPr>
                            <w:b/>
                            <w:spacing w:val="-3"/>
                            <w:sz w:val="26"/>
                          </w:rPr>
                          <w:t xml:space="preserve"> </w:t>
                        </w:r>
                        <w:r>
                          <w:rPr>
                            <w:b/>
                            <w:sz w:val="26"/>
                          </w:rPr>
                          <w:t>:</w:t>
                        </w:r>
                        <w:r>
                          <w:rPr>
                            <w:b/>
                            <w:spacing w:val="-2"/>
                            <w:sz w:val="26"/>
                          </w:rPr>
                          <w:t xml:space="preserve"> </w:t>
                        </w:r>
                        <w:r>
                          <w:rPr>
                            <w:b/>
                            <w:sz w:val="26"/>
                          </w:rPr>
                          <w:t>From</w:t>
                        </w:r>
                        <w:r>
                          <w:rPr>
                            <w:b/>
                            <w:spacing w:val="-6"/>
                            <w:sz w:val="26"/>
                          </w:rPr>
                          <w:t xml:space="preserve"> </w:t>
                        </w:r>
                        <w:r>
                          <w:rPr>
                            <w:b/>
                            <w:sz w:val="26"/>
                          </w:rPr>
                          <w:t>:</w:t>
                        </w:r>
                        <w:r>
                          <w:rPr>
                            <w:b/>
                            <w:spacing w:val="64"/>
                            <w:sz w:val="26"/>
                          </w:rPr>
                          <w:t xml:space="preserve"> </w:t>
                        </w:r>
                        <w:r>
                          <w:rPr>
                            <w:b/>
                            <w:sz w:val="26"/>
                          </w:rPr>
                          <w:t>01-06-202</w:t>
                        </w:r>
                        <w:r>
                          <w:rPr>
                            <w:rFonts w:hint="default"/>
                            <w:b/>
                            <w:sz w:val="26"/>
                            <w:lang w:val="en-IN"/>
                          </w:rPr>
                          <w:t>5</w:t>
                        </w:r>
                        <w:r>
                          <w:rPr>
                            <w:b/>
                            <w:spacing w:val="61"/>
                            <w:sz w:val="26"/>
                          </w:rPr>
                          <w:t xml:space="preserve"> </w:t>
                        </w:r>
                        <w:r>
                          <w:rPr>
                            <w:b/>
                            <w:sz w:val="26"/>
                          </w:rPr>
                          <w:t>To</w:t>
                        </w:r>
                        <w:r>
                          <w:rPr>
                            <w:b/>
                            <w:spacing w:val="-7"/>
                            <w:sz w:val="26"/>
                          </w:rPr>
                          <w:t xml:space="preserve"> </w:t>
                        </w:r>
                        <w:r>
                          <w:rPr>
                            <w:b/>
                            <w:sz w:val="26"/>
                          </w:rPr>
                          <w:t>13-07-</w:t>
                        </w:r>
                        <w:r>
                          <w:rPr>
                            <w:b/>
                            <w:spacing w:val="-4"/>
                            <w:sz w:val="26"/>
                          </w:rPr>
                          <w:t>202</w:t>
                        </w:r>
                        <w:r>
                          <w:rPr>
                            <w:rFonts w:hint="default"/>
                            <w:b/>
                            <w:spacing w:val="-4"/>
                            <w:sz w:val="26"/>
                            <w:lang w:val="en-IN"/>
                          </w:rPr>
                          <w:t>5</w:t>
                        </w:r>
                      </w:p>
                      <w:p w14:paraId="64F197F3">
                        <w:pPr>
                          <w:spacing w:before="47"/>
                          <w:ind w:left="143" w:right="0" w:firstLine="0"/>
                          <w:jc w:val="left"/>
                          <w:rPr>
                            <w:sz w:val="26"/>
                          </w:rPr>
                        </w:pPr>
                        <w:r>
                          <w:rPr>
                            <w:b/>
                            <w:sz w:val="26"/>
                          </w:rPr>
                          <w:t>Date</w:t>
                        </w:r>
                        <w:r>
                          <w:rPr>
                            <w:b/>
                            <w:spacing w:val="-2"/>
                            <w:sz w:val="26"/>
                          </w:rPr>
                          <w:t xml:space="preserve"> </w:t>
                        </w:r>
                        <w:r>
                          <w:rPr>
                            <w:b/>
                            <w:sz w:val="26"/>
                          </w:rPr>
                          <w:t>of</w:t>
                        </w:r>
                        <w:r>
                          <w:rPr>
                            <w:b/>
                            <w:spacing w:val="-7"/>
                            <w:sz w:val="26"/>
                          </w:rPr>
                          <w:t xml:space="preserve"> </w:t>
                        </w:r>
                        <w:r>
                          <w:rPr>
                            <w:b/>
                            <w:spacing w:val="-2"/>
                            <w:sz w:val="26"/>
                          </w:rPr>
                          <w:t>Evaluation</w:t>
                        </w:r>
                        <w:r>
                          <w:rPr>
                            <w:spacing w:val="-2"/>
                            <w:sz w:val="26"/>
                          </w:rPr>
                          <w:t>:</w:t>
                        </w:r>
                      </w:p>
                    </w:txbxContent>
                  </v:textbox>
                </v:shape>
                <w10:wrap type="topAndBottom"/>
              </v:group>
            </w:pict>
          </mc:Fallback>
        </mc:AlternateContent>
      </w:r>
    </w:p>
    <w:p w14:paraId="4B87FC8D">
      <w:pPr>
        <w:pStyle w:val="8"/>
        <w:spacing w:before="163"/>
        <w:ind w:left="749"/>
        <w:rPr>
          <w:rFonts w:ascii="Calibri"/>
        </w:rPr>
      </w:pPr>
      <w:r>
        <w:rPr>
          <w:rFonts w:ascii="Calibri"/>
        </w:rPr>
        <w:t>Please</w:t>
      </w:r>
      <w:r>
        <w:rPr>
          <w:rFonts w:ascii="Calibri"/>
          <w:spacing w:val="-9"/>
        </w:rPr>
        <w:t xml:space="preserve"> </w:t>
      </w:r>
      <w:r>
        <w:rPr>
          <w:rFonts w:ascii="Calibri"/>
        </w:rPr>
        <w:t>rate</w:t>
      </w:r>
      <w:r>
        <w:rPr>
          <w:rFonts w:ascii="Calibri"/>
          <w:spacing w:val="-8"/>
        </w:rPr>
        <w:t xml:space="preserve"> </w:t>
      </w:r>
      <w:r>
        <w:rPr>
          <w:rFonts w:ascii="Calibri"/>
        </w:rPr>
        <w:t>our</w:t>
      </w:r>
      <w:r>
        <w:rPr>
          <w:rFonts w:ascii="Calibri"/>
          <w:spacing w:val="-6"/>
        </w:rPr>
        <w:t xml:space="preserve"> </w:t>
      </w:r>
      <w:r>
        <w:rPr>
          <w:rFonts w:ascii="Calibri"/>
        </w:rPr>
        <w:t>performance</w:t>
      </w:r>
      <w:r>
        <w:rPr>
          <w:rFonts w:ascii="Calibri"/>
          <w:spacing w:val="-6"/>
        </w:rPr>
        <w:t xml:space="preserve"> </w:t>
      </w:r>
      <w:r>
        <w:rPr>
          <w:rFonts w:ascii="Calibri"/>
        </w:rPr>
        <w:t>in</w:t>
      </w:r>
      <w:r>
        <w:rPr>
          <w:rFonts w:ascii="Calibri"/>
          <w:spacing w:val="-7"/>
        </w:rPr>
        <w:t xml:space="preserve"> </w:t>
      </w:r>
      <w:r>
        <w:rPr>
          <w:rFonts w:ascii="Calibri"/>
        </w:rPr>
        <w:t>the</w:t>
      </w:r>
      <w:r>
        <w:rPr>
          <w:rFonts w:ascii="Calibri"/>
          <w:spacing w:val="-8"/>
        </w:rPr>
        <w:t xml:space="preserve"> </w:t>
      </w:r>
      <w:r>
        <w:rPr>
          <w:rFonts w:ascii="Calibri"/>
        </w:rPr>
        <w:t>following</w:t>
      </w:r>
      <w:r>
        <w:rPr>
          <w:rFonts w:ascii="Calibri"/>
          <w:spacing w:val="-5"/>
        </w:rPr>
        <w:t xml:space="preserve"> </w:t>
      </w:r>
      <w:r>
        <w:rPr>
          <w:rFonts w:ascii="Calibri"/>
          <w:spacing w:val="-2"/>
        </w:rPr>
        <w:t>areas:</w:t>
      </w:r>
    </w:p>
    <w:p w14:paraId="3527D68C">
      <w:pPr>
        <w:tabs>
          <w:tab w:val="left" w:pos="2909"/>
        </w:tabs>
        <w:spacing w:before="258"/>
        <w:ind w:left="749" w:right="0" w:firstLine="0"/>
        <w:jc w:val="left"/>
        <w:rPr>
          <w:rFonts w:ascii="Calibri"/>
          <w:b/>
          <w:sz w:val="22"/>
        </w:rPr>
      </w:pPr>
      <w:r>
        <w:rPr>
          <w:rFonts w:ascii="Calibri"/>
          <w:b/>
          <w:sz w:val="22"/>
        </w:rPr>
        <w:t>Rating</w:t>
      </w:r>
      <w:r>
        <w:rPr>
          <w:rFonts w:ascii="Calibri"/>
          <w:b/>
          <w:spacing w:val="-12"/>
          <w:sz w:val="22"/>
        </w:rPr>
        <w:t xml:space="preserve"> </w:t>
      </w:r>
      <w:r>
        <w:rPr>
          <w:rFonts w:ascii="Calibri"/>
          <w:b/>
          <w:spacing w:val="-2"/>
          <w:sz w:val="22"/>
        </w:rPr>
        <w:t>Scale:</w:t>
      </w:r>
      <w:r>
        <w:rPr>
          <w:rFonts w:ascii="Calibri"/>
          <w:b/>
          <w:sz w:val="22"/>
        </w:rPr>
        <w:tab/>
      </w:r>
      <w:r>
        <w:rPr>
          <w:rFonts w:ascii="Calibri"/>
          <w:b/>
          <w:sz w:val="22"/>
        </w:rPr>
        <w:t>Letter</w:t>
      </w:r>
      <w:r>
        <w:rPr>
          <w:rFonts w:ascii="Calibri"/>
          <w:b/>
          <w:spacing w:val="-12"/>
          <w:sz w:val="22"/>
        </w:rPr>
        <w:t xml:space="preserve"> </w:t>
      </w:r>
      <w:r>
        <w:rPr>
          <w:rFonts w:ascii="Calibri"/>
          <w:b/>
          <w:sz w:val="22"/>
        </w:rPr>
        <w:t>grade</w:t>
      </w:r>
      <w:r>
        <w:rPr>
          <w:rFonts w:ascii="Calibri"/>
          <w:b/>
          <w:spacing w:val="-9"/>
          <w:sz w:val="22"/>
        </w:rPr>
        <w:t xml:space="preserve"> </w:t>
      </w:r>
      <w:r>
        <w:rPr>
          <w:rFonts w:ascii="Calibri"/>
          <w:b/>
          <w:sz w:val="22"/>
        </w:rPr>
        <w:t>of</w:t>
      </w:r>
      <w:r>
        <w:rPr>
          <w:rFonts w:ascii="Calibri"/>
          <w:b/>
          <w:spacing w:val="-7"/>
          <w:sz w:val="22"/>
        </w:rPr>
        <w:t xml:space="preserve"> </w:t>
      </w:r>
      <w:r>
        <w:rPr>
          <w:rFonts w:ascii="Calibri"/>
          <w:b/>
          <w:sz w:val="22"/>
        </w:rPr>
        <w:t>CGPA</w:t>
      </w:r>
      <w:r>
        <w:rPr>
          <w:rFonts w:ascii="Calibri"/>
          <w:b/>
          <w:spacing w:val="-3"/>
          <w:sz w:val="22"/>
        </w:rPr>
        <w:t xml:space="preserve"> </w:t>
      </w:r>
      <w:r>
        <w:rPr>
          <w:rFonts w:ascii="Calibri"/>
          <w:b/>
          <w:sz w:val="22"/>
        </w:rPr>
        <w:t>calculation</w:t>
      </w:r>
      <w:r>
        <w:rPr>
          <w:rFonts w:ascii="Calibri"/>
          <w:b/>
          <w:spacing w:val="-6"/>
          <w:sz w:val="22"/>
        </w:rPr>
        <w:t xml:space="preserve"> </w:t>
      </w:r>
      <w:r>
        <w:rPr>
          <w:rFonts w:ascii="Calibri"/>
          <w:b/>
          <w:sz w:val="22"/>
        </w:rPr>
        <w:t>to</w:t>
      </w:r>
      <w:r>
        <w:rPr>
          <w:rFonts w:ascii="Calibri"/>
          <w:b/>
          <w:spacing w:val="-8"/>
          <w:sz w:val="22"/>
        </w:rPr>
        <w:t xml:space="preserve"> </w:t>
      </w:r>
      <w:r>
        <w:rPr>
          <w:rFonts w:ascii="Calibri"/>
          <w:b/>
          <w:sz w:val="22"/>
        </w:rPr>
        <w:t>be</w:t>
      </w:r>
      <w:r>
        <w:rPr>
          <w:rFonts w:ascii="Calibri"/>
          <w:b/>
          <w:spacing w:val="-5"/>
          <w:sz w:val="22"/>
        </w:rPr>
        <w:t xml:space="preserve"> </w:t>
      </w:r>
      <w:r>
        <w:rPr>
          <w:rFonts w:ascii="Calibri"/>
          <w:b/>
          <w:spacing w:val="-2"/>
          <w:sz w:val="22"/>
        </w:rPr>
        <w:t>provided</w:t>
      </w:r>
    </w:p>
    <w:p w14:paraId="3AF0DF4D">
      <w:pPr>
        <w:pStyle w:val="11"/>
        <w:spacing w:before="182"/>
        <w:rPr>
          <w:rFonts w:ascii="Calibri"/>
          <w:b/>
          <w:sz w:val="20"/>
        </w:rPr>
      </w:pPr>
    </w:p>
    <w:tbl>
      <w:tblPr>
        <w:tblStyle w:val="10"/>
        <w:tblW w:w="0" w:type="auto"/>
        <w:tblInd w:w="79"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91"/>
        <w:gridCol w:w="4544"/>
        <w:gridCol w:w="1045"/>
        <w:gridCol w:w="864"/>
        <w:gridCol w:w="864"/>
        <w:gridCol w:w="773"/>
        <w:gridCol w:w="598"/>
      </w:tblGrid>
      <w:tr w14:paraId="79E9859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03" w:hRule="atLeast"/>
        </w:trPr>
        <w:tc>
          <w:tcPr>
            <w:tcW w:w="991" w:type="dxa"/>
            <w:shd w:val="clear" w:color="auto" w:fill="D9D9D9"/>
          </w:tcPr>
          <w:p w14:paraId="78679028">
            <w:pPr>
              <w:pStyle w:val="14"/>
              <w:spacing w:before="50"/>
              <w:ind w:right="342"/>
              <w:jc w:val="right"/>
              <w:rPr>
                <w:sz w:val="26"/>
              </w:rPr>
            </w:pPr>
            <w:r>
              <w:rPr>
                <w:spacing w:val="-10"/>
                <w:sz w:val="26"/>
              </w:rPr>
              <w:t>1</w:t>
            </w:r>
          </w:p>
        </w:tc>
        <w:tc>
          <w:tcPr>
            <w:tcW w:w="4544" w:type="dxa"/>
            <w:shd w:val="clear" w:color="auto" w:fill="D9D9D9"/>
          </w:tcPr>
          <w:p w14:paraId="408B782F">
            <w:pPr>
              <w:pStyle w:val="14"/>
              <w:spacing w:before="55"/>
              <w:ind w:left="286"/>
              <w:jc w:val="left"/>
              <w:rPr>
                <w:rFonts w:ascii="Cambria"/>
                <w:sz w:val="24"/>
              </w:rPr>
            </w:pPr>
            <w:r>
              <w:rPr>
                <w:rFonts w:ascii="Cambria"/>
                <w:sz w:val="24"/>
              </w:rPr>
              <w:t>Oral</w:t>
            </w:r>
            <w:r>
              <w:rPr>
                <w:rFonts w:ascii="Cambria"/>
                <w:spacing w:val="9"/>
                <w:sz w:val="24"/>
              </w:rPr>
              <w:t xml:space="preserve"> </w:t>
            </w:r>
            <w:r>
              <w:rPr>
                <w:rFonts w:ascii="Cambria"/>
                <w:spacing w:val="-2"/>
                <w:sz w:val="24"/>
              </w:rPr>
              <w:t>communication</w:t>
            </w:r>
          </w:p>
        </w:tc>
        <w:tc>
          <w:tcPr>
            <w:tcW w:w="1045" w:type="dxa"/>
            <w:shd w:val="clear" w:color="auto" w:fill="D9D9D9"/>
          </w:tcPr>
          <w:p w14:paraId="582BFB6E">
            <w:pPr>
              <w:pStyle w:val="14"/>
              <w:ind w:right="354"/>
              <w:jc w:val="right"/>
              <w:rPr>
                <w:sz w:val="28"/>
              </w:rPr>
            </w:pPr>
            <w:r>
              <w:rPr>
                <w:spacing w:val="-10"/>
                <w:sz w:val="28"/>
              </w:rPr>
              <w:t>1</w:t>
            </w:r>
          </w:p>
        </w:tc>
        <w:tc>
          <w:tcPr>
            <w:tcW w:w="864" w:type="dxa"/>
            <w:shd w:val="clear" w:color="auto" w:fill="D9D9D9"/>
          </w:tcPr>
          <w:p w14:paraId="77C5F3DC">
            <w:pPr>
              <w:pStyle w:val="14"/>
              <w:ind w:left="2" w:right="8"/>
              <w:rPr>
                <w:sz w:val="28"/>
              </w:rPr>
            </w:pPr>
            <w:r>
              <w:rPr>
                <w:spacing w:val="-10"/>
                <w:sz w:val="28"/>
              </w:rPr>
              <w:t>2</w:t>
            </w:r>
          </w:p>
        </w:tc>
        <w:tc>
          <w:tcPr>
            <w:tcW w:w="864" w:type="dxa"/>
            <w:shd w:val="clear" w:color="auto" w:fill="D9D9D9"/>
          </w:tcPr>
          <w:p w14:paraId="58BEC62D">
            <w:pPr>
              <w:pStyle w:val="14"/>
              <w:ind w:left="10" w:right="8"/>
              <w:rPr>
                <w:sz w:val="28"/>
              </w:rPr>
            </w:pPr>
            <w:r>
              <w:rPr>
                <w:spacing w:val="-10"/>
                <w:sz w:val="28"/>
              </w:rPr>
              <w:t>3</w:t>
            </w:r>
          </w:p>
        </w:tc>
        <w:tc>
          <w:tcPr>
            <w:tcW w:w="773" w:type="dxa"/>
            <w:shd w:val="clear" w:color="auto" w:fill="D9D9D9"/>
          </w:tcPr>
          <w:p w14:paraId="11992FC8">
            <w:pPr>
              <w:pStyle w:val="14"/>
              <w:ind w:left="94"/>
              <w:rPr>
                <w:sz w:val="28"/>
              </w:rPr>
            </w:pPr>
            <w:r>
              <w:rPr>
                <w:spacing w:val="-10"/>
                <w:sz w:val="28"/>
              </w:rPr>
              <w:t>4</w:t>
            </w:r>
          </w:p>
        </w:tc>
        <w:tc>
          <w:tcPr>
            <w:tcW w:w="598" w:type="dxa"/>
            <w:shd w:val="clear" w:color="auto" w:fill="D9D9D9"/>
          </w:tcPr>
          <w:p w14:paraId="1A644651">
            <w:pPr>
              <w:pStyle w:val="14"/>
              <w:ind w:left="86"/>
              <w:rPr>
                <w:sz w:val="28"/>
              </w:rPr>
            </w:pPr>
            <w:r>
              <w:rPr>
                <w:spacing w:val="-10"/>
                <w:sz w:val="28"/>
              </w:rPr>
              <w:t>5</w:t>
            </w:r>
          </w:p>
        </w:tc>
      </w:tr>
      <w:tr w14:paraId="7813528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03" w:hRule="atLeast"/>
        </w:trPr>
        <w:tc>
          <w:tcPr>
            <w:tcW w:w="991" w:type="dxa"/>
          </w:tcPr>
          <w:p w14:paraId="0E8B12A6">
            <w:pPr>
              <w:pStyle w:val="14"/>
              <w:spacing w:before="50"/>
              <w:ind w:right="342"/>
              <w:jc w:val="right"/>
              <w:rPr>
                <w:sz w:val="26"/>
              </w:rPr>
            </w:pPr>
            <w:r>
              <w:rPr>
                <w:spacing w:val="-10"/>
                <w:sz w:val="26"/>
              </w:rPr>
              <w:t>2</w:t>
            </w:r>
          </w:p>
        </w:tc>
        <w:tc>
          <w:tcPr>
            <w:tcW w:w="4544" w:type="dxa"/>
          </w:tcPr>
          <w:p w14:paraId="343DB883">
            <w:pPr>
              <w:pStyle w:val="14"/>
              <w:spacing w:before="55"/>
              <w:ind w:left="286"/>
              <w:jc w:val="left"/>
              <w:rPr>
                <w:rFonts w:ascii="Cambria"/>
                <w:sz w:val="24"/>
              </w:rPr>
            </w:pPr>
            <w:r>
              <w:rPr>
                <w:rFonts w:ascii="Cambria"/>
                <w:sz w:val="24"/>
              </w:rPr>
              <w:t>Written</w:t>
            </w:r>
            <w:r>
              <w:rPr>
                <w:rFonts w:ascii="Cambria"/>
                <w:spacing w:val="-11"/>
                <w:sz w:val="24"/>
              </w:rPr>
              <w:t xml:space="preserve"> </w:t>
            </w:r>
            <w:r>
              <w:rPr>
                <w:rFonts w:ascii="Cambria"/>
                <w:spacing w:val="-2"/>
                <w:sz w:val="24"/>
              </w:rPr>
              <w:t>communication</w:t>
            </w:r>
          </w:p>
        </w:tc>
        <w:tc>
          <w:tcPr>
            <w:tcW w:w="1045" w:type="dxa"/>
          </w:tcPr>
          <w:p w14:paraId="5E78B3FD">
            <w:pPr>
              <w:pStyle w:val="14"/>
              <w:ind w:right="354"/>
              <w:jc w:val="right"/>
              <w:rPr>
                <w:sz w:val="28"/>
              </w:rPr>
            </w:pPr>
            <w:r>
              <w:rPr>
                <w:spacing w:val="-10"/>
                <w:sz w:val="28"/>
              </w:rPr>
              <w:t>1</w:t>
            </w:r>
          </w:p>
        </w:tc>
        <w:tc>
          <w:tcPr>
            <w:tcW w:w="864" w:type="dxa"/>
          </w:tcPr>
          <w:p w14:paraId="327A0DBC">
            <w:pPr>
              <w:pStyle w:val="14"/>
              <w:ind w:left="9" w:right="8"/>
              <w:rPr>
                <w:sz w:val="28"/>
              </w:rPr>
            </w:pPr>
            <w:r>
              <w:rPr>
                <w:spacing w:val="-10"/>
                <w:sz w:val="28"/>
              </w:rPr>
              <w:t>2</w:t>
            </w:r>
          </w:p>
        </w:tc>
        <w:tc>
          <w:tcPr>
            <w:tcW w:w="864" w:type="dxa"/>
          </w:tcPr>
          <w:p w14:paraId="73621C50">
            <w:pPr>
              <w:pStyle w:val="14"/>
              <w:ind w:left="10" w:right="8"/>
              <w:rPr>
                <w:sz w:val="28"/>
              </w:rPr>
            </w:pPr>
            <w:r>
              <w:rPr>
                <w:spacing w:val="-10"/>
                <w:sz w:val="28"/>
              </w:rPr>
              <w:t>3</w:t>
            </w:r>
          </w:p>
        </w:tc>
        <w:tc>
          <w:tcPr>
            <w:tcW w:w="773" w:type="dxa"/>
          </w:tcPr>
          <w:p w14:paraId="407859BB">
            <w:pPr>
              <w:pStyle w:val="14"/>
              <w:ind w:left="94"/>
              <w:rPr>
                <w:sz w:val="28"/>
              </w:rPr>
            </w:pPr>
            <w:r>
              <w:rPr>
                <w:spacing w:val="-10"/>
                <w:sz w:val="28"/>
              </w:rPr>
              <w:t>4</w:t>
            </w:r>
          </w:p>
        </w:tc>
        <w:tc>
          <w:tcPr>
            <w:tcW w:w="598" w:type="dxa"/>
          </w:tcPr>
          <w:p w14:paraId="17723C70">
            <w:pPr>
              <w:pStyle w:val="14"/>
              <w:ind w:left="86"/>
              <w:rPr>
                <w:sz w:val="28"/>
              </w:rPr>
            </w:pPr>
            <w:r>
              <w:rPr>
                <w:spacing w:val="-10"/>
                <w:sz w:val="28"/>
              </w:rPr>
              <w:t>5</w:t>
            </w:r>
          </w:p>
        </w:tc>
      </w:tr>
      <w:tr w14:paraId="6DE031C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03" w:hRule="atLeast"/>
        </w:trPr>
        <w:tc>
          <w:tcPr>
            <w:tcW w:w="991" w:type="dxa"/>
            <w:shd w:val="clear" w:color="auto" w:fill="D9D9D9"/>
          </w:tcPr>
          <w:p w14:paraId="4D468C3F">
            <w:pPr>
              <w:pStyle w:val="14"/>
              <w:spacing w:before="50"/>
              <w:ind w:right="342"/>
              <w:jc w:val="right"/>
              <w:rPr>
                <w:sz w:val="26"/>
              </w:rPr>
            </w:pPr>
            <w:r>
              <w:rPr>
                <w:spacing w:val="-10"/>
                <w:sz w:val="26"/>
              </w:rPr>
              <w:t>3</w:t>
            </w:r>
          </w:p>
        </w:tc>
        <w:tc>
          <w:tcPr>
            <w:tcW w:w="4544" w:type="dxa"/>
            <w:shd w:val="clear" w:color="auto" w:fill="D9D9D9"/>
          </w:tcPr>
          <w:p w14:paraId="781695EF">
            <w:pPr>
              <w:pStyle w:val="14"/>
              <w:spacing w:before="55"/>
              <w:ind w:left="286"/>
              <w:jc w:val="left"/>
              <w:rPr>
                <w:rFonts w:ascii="Cambria"/>
                <w:sz w:val="24"/>
              </w:rPr>
            </w:pPr>
            <w:r>
              <w:rPr>
                <w:rFonts w:ascii="Cambria"/>
                <w:spacing w:val="-2"/>
                <w:sz w:val="24"/>
              </w:rPr>
              <w:t>Proactiveness</w:t>
            </w:r>
          </w:p>
        </w:tc>
        <w:tc>
          <w:tcPr>
            <w:tcW w:w="1045" w:type="dxa"/>
            <w:shd w:val="clear" w:color="auto" w:fill="D9D9D9"/>
          </w:tcPr>
          <w:p w14:paraId="7722211A">
            <w:pPr>
              <w:pStyle w:val="14"/>
              <w:ind w:right="354"/>
              <w:jc w:val="right"/>
              <w:rPr>
                <w:sz w:val="28"/>
              </w:rPr>
            </w:pPr>
            <w:r>
              <w:rPr>
                <w:spacing w:val="-10"/>
                <w:sz w:val="28"/>
              </w:rPr>
              <w:t>1</w:t>
            </w:r>
          </w:p>
        </w:tc>
        <w:tc>
          <w:tcPr>
            <w:tcW w:w="864" w:type="dxa"/>
            <w:shd w:val="clear" w:color="auto" w:fill="D9D9D9"/>
          </w:tcPr>
          <w:p w14:paraId="342C2750">
            <w:pPr>
              <w:pStyle w:val="14"/>
              <w:ind w:left="9" w:right="8"/>
              <w:rPr>
                <w:sz w:val="28"/>
              </w:rPr>
            </w:pPr>
            <w:r>
              <w:rPr>
                <w:spacing w:val="-10"/>
                <w:sz w:val="28"/>
              </w:rPr>
              <w:t>2</w:t>
            </w:r>
          </w:p>
        </w:tc>
        <w:tc>
          <w:tcPr>
            <w:tcW w:w="864" w:type="dxa"/>
            <w:shd w:val="clear" w:color="auto" w:fill="D9D9D9"/>
          </w:tcPr>
          <w:p w14:paraId="2E9BEE9F">
            <w:pPr>
              <w:pStyle w:val="14"/>
              <w:ind w:left="10" w:right="8"/>
              <w:rPr>
                <w:sz w:val="28"/>
              </w:rPr>
            </w:pPr>
            <w:r>
              <w:rPr>
                <w:spacing w:val="-10"/>
                <w:sz w:val="28"/>
              </w:rPr>
              <w:t>3</w:t>
            </w:r>
          </w:p>
        </w:tc>
        <w:tc>
          <w:tcPr>
            <w:tcW w:w="773" w:type="dxa"/>
            <w:shd w:val="clear" w:color="auto" w:fill="D9D9D9"/>
          </w:tcPr>
          <w:p w14:paraId="11179FF2">
            <w:pPr>
              <w:pStyle w:val="14"/>
              <w:ind w:left="94"/>
              <w:rPr>
                <w:sz w:val="28"/>
              </w:rPr>
            </w:pPr>
            <w:r>
              <w:rPr>
                <w:spacing w:val="-10"/>
                <w:sz w:val="28"/>
              </w:rPr>
              <w:t>4</w:t>
            </w:r>
          </w:p>
        </w:tc>
        <w:tc>
          <w:tcPr>
            <w:tcW w:w="598" w:type="dxa"/>
            <w:shd w:val="clear" w:color="auto" w:fill="D9D9D9"/>
          </w:tcPr>
          <w:p w14:paraId="2AD329ED">
            <w:pPr>
              <w:pStyle w:val="14"/>
              <w:ind w:left="86"/>
              <w:rPr>
                <w:sz w:val="28"/>
              </w:rPr>
            </w:pPr>
            <w:r>
              <w:rPr>
                <w:spacing w:val="-10"/>
                <w:sz w:val="28"/>
              </w:rPr>
              <w:t>5</w:t>
            </w:r>
          </w:p>
        </w:tc>
      </w:tr>
      <w:tr w14:paraId="686AB44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03" w:hRule="atLeast"/>
        </w:trPr>
        <w:tc>
          <w:tcPr>
            <w:tcW w:w="991" w:type="dxa"/>
          </w:tcPr>
          <w:p w14:paraId="15126C66">
            <w:pPr>
              <w:pStyle w:val="14"/>
              <w:spacing w:before="50"/>
              <w:ind w:right="342"/>
              <w:jc w:val="right"/>
              <w:rPr>
                <w:sz w:val="26"/>
              </w:rPr>
            </w:pPr>
            <w:r>
              <w:rPr>
                <w:spacing w:val="-10"/>
                <w:sz w:val="26"/>
              </w:rPr>
              <w:t>4</w:t>
            </w:r>
          </w:p>
        </w:tc>
        <w:tc>
          <w:tcPr>
            <w:tcW w:w="4544" w:type="dxa"/>
          </w:tcPr>
          <w:p w14:paraId="13AC67AC">
            <w:pPr>
              <w:pStyle w:val="14"/>
              <w:spacing w:before="55"/>
              <w:ind w:left="286"/>
              <w:jc w:val="left"/>
              <w:rPr>
                <w:rFonts w:ascii="Cambria"/>
                <w:sz w:val="24"/>
              </w:rPr>
            </w:pPr>
            <w:r>
              <w:rPr>
                <w:rFonts w:ascii="Cambria"/>
                <w:sz w:val="24"/>
              </w:rPr>
              <w:t>Interaction</w:t>
            </w:r>
            <w:r>
              <w:rPr>
                <w:rFonts w:ascii="Cambria"/>
                <w:spacing w:val="26"/>
                <w:sz w:val="24"/>
              </w:rPr>
              <w:t xml:space="preserve"> </w:t>
            </w:r>
            <w:r>
              <w:rPr>
                <w:rFonts w:ascii="Cambria"/>
                <w:sz w:val="24"/>
              </w:rPr>
              <w:t>ability</w:t>
            </w:r>
            <w:r>
              <w:rPr>
                <w:rFonts w:ascii="Cambria"/>
                <w:spacing w:val="22"/>
                <w:sz w:val="24"/>
              </w:rPr>
              <w:t xml:space="preserve"> </w:t>
            </w:r>
            <w:r>
              <w:rPr>
                <w:rFonts w:ascii="Cambria"/>
                <w:sz w:val="24"/>
              </w:rPr>
              <w:t>with</w:t>
            </w:r>
            <w:r>
              <w:rPr>
                <w:rFonts w:ascii="Cambria"/>
                <w:spacing w:val="17"/>
                <w:sz w:val="24"/>
              </w:rPr>
              <w:t xml:space="preserve"> </w:t>
            </w:r>
            <w:r>
              <w:rPr>
                <w:rFonts w:ascii="Cambria"/>
                <w:spacing w:val="-2"/>
                <w:sz w:val="24"/>
              </w:rPr>
              <w:t>community</w:t>
            </w:r>
          </w:p>
        </w:tc>
        <w:tc>
          <w:tcPr>
            <w:tcW w:w="1045" w:type="dxa"/>
          </w:tcPr>
          <w:p w14:paraId="4F2A3345">
            <w:pPr>
              <w:pStyle w:val="14"/>
              <w:ind w:right="354"/>
              <w:jc w:val="right"/>
              <w:rPr>
                <w:sz w:val="28"/>
              </w:rPr>
            </w:pPr>
            <w:r>
              <w:rPr>
                <w:spacing w:val="-10"/>
                <w:sz w:val="28"/>
              </w:rPr>
              <w:t>1</w:t>
            </w:r>
          </w:p>
        </w:tc>
        <w:tc>
          <w:tcPr>
            <w:tcW w:w="864" w:type="dxa"/>
          </w:tcPr>
          <w:p w14:paraId="166F7157">
            <w:pPr>
              <w:pStyle w:val="14"/>
              <w:ind w:left="9" w:right="8"/>
              <w:rPr>
                <w:sz w:val="28"/>
              </w:rPr>
            </w:pPr>
            <w:r>
              <w:rPr>
                <w:spacing w:val="-10"/>
                <w:sz w:val="28"/>
              </w:rPr>
              <w:t>2</w:t>
            </w:r>
          </w:p>
        </w:tc>
        <w:tc>
          <w:tcPr>
            <w:tcW w:w="864" w:type="dxa"/>
          </w:tcPr>
          <w:p w14:paraId="2F43410E">
            <w:pPr>
              <w:pStyle w:val="14"/>
              <w:ind w:left="10" w:right="8"/>
              <w:rPr>
                <w:sz w:val="28"/>
              </w:rPr>
            </w:pPr>
            <w:r>
              <w:rPr>
                <w:spacing w:val="-10"/>
                <w:sz w:val="28"/>
              </w:rPr>
              <w:t>3</w:t>
            </w:r>
          </w:p>
        </w:tc>
        <w:tc>
          <w:tcPr>
            <w:tcW w:w="773" w:type="dxa"/>
          </w:tcPr>
          <w:p w14:paraId="3FFC43D9">
            <w:pPr>
              <w:pStyle w:val="14"/>
              <w:ind w:left="94"/>
              <w:rPr>
                <w:sz w:val="28"/>
              </w:rPr>
            </w:pPr>
            <w:r>
              <w:rPr>
                <w:spacing w:val="-10"/>
                <w:sz w:val="28"/>
              </w:rPr>
              <w:t>4</w:t>
            </w:r>
          </w:p>
        </w:tc>
        <w:tc>
          <w:tcPr>
            <w:tcW w:w="598" w:type="dxa"/>
          </w:tcPr>
          <w:p w14:paraId="190F820F">
            <w:pPr>
              <w:pStyle w:val="14"/>
              <w:ind w:left="86"/>
              <w:rPr>
                <w:sz w:val="28"/>
              </w:rPr>
            </w:pPr>
            <w:r>
              <w:rPr>
                <w:spacing w:val="-10"/>
                <w:sz w:val="28"/>
              </w:rPr>
              <w:t>5</w:t>
            </w:r>
          </w:p>
        </w:tc>
      </w:tr>
      <w:tr w14:paraId="579BABA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03" w:hRule="atLeast"/>
        </w:trPr>
        <w:tc>
          <w:tcPr>
            <w:tcW w:w="991" w:type="dxa"/>
            <w:shd w:val="clear" w:color="auto" w:fill="D9D9D9"/>
          </w:tcPr>
          <w:p w14:paraId="1B6351FF">
            <w:pPr>
              <w:pStyle w:val="14"/>
              <w:spacing w:before="50"/>
              <w:ind w:right="342"/>
              <w:jc w:val="right"/>
              <w:rPr>
                <w:sz w:val="26"/>
              </w:rPr>
            </w:pPr>
            <w:r>
              <w:rPr>
                <w:spacing w:val="-10"/>
                <w:sz w:val="26"/>
              </w:rPr>
              <w:t>5</w:t>
            </w:r>
          </w:p>
        </w:tc>
        <w:tc>
          <w:tcPr>
            <w:tcW w:w="4544" w:type="dxa"/>
            <w:shd w:val="clear" w:color="auto" w:fill="D9D9D9"/>
          </w:tcPr>
          <w:p w14:paraId="5430E0C2">
            <w:pPr>
              <w:pStyle w:val="14"/>
              <w:spacing w:before="55"/>
              <w:ind w:left="286"/>
              <w:jc w:val="left"/>
              <w:rPr>
                <w:rFonts w:ascii="Cambria"/>
                <w:sz w:val="24"/>
              </w:rPr>
            </w:pPr>
            <w:r>
              <w:rPr>
                <w:rFonts w:ascii="Cambria"/>
                <w:sz w:val="24"/>
              </w:rPr>
              <w:t>Positive</w:t>
            </w:r>
            <w:r>
              <w:rPr>
                <w:rFonts w:ascii="Cambria"/>
                <w:spacing w:val="21"/>
                <w:sz w:val="24"/>
              </w:rPr>
              <w:t xml:space="preserve"> </w:t>
            </w:r>
            <w:r>
              <w:rPr>
                <w:rFonts w:ascii="Cambria"/>
                <w:spacing w:val="-2"/>
                <w:sz w:val="24"/>
              </w:rPr>
              <w:t>Attitude</w:t>
            </w:r>
          </w:p>
        </w:tc>
        <w:tc>
          <w:tcPr>
            <w:tcW w:w="1045" w:type="dxa"/>
            <w:shd w:val="clear" w:color="auto" w:fill="D9D9D9"/>
          </w:tcPr>
          <w:p w14:paraId="25C3783F">
            <w:pPr>
              <w:pStyle w:val="14"/>
              <w:ind w:right="354"/>
              <w:jc w:val="right"/>
              <w:rPr>
                <w:sz w:val="28"/>
              </w:rPr>
            </w:pPr>
            <w:r>
              <w:rPr>
                <w:spacing w:val="-10"/>
                <w:sz w:val="28"/>
              </w:rPr>
              <w:t>1</w:t>
            </w:r>
          </w:p>
        </w:tc>
        <w:tc>
          <w:tcPr>
            <w:tcW w:w="864" w:type="dxa"/>
            <w:shd w:val="clear" w:color="auto" w:fill="D9D9D9"/>
          </w:tcPr>
          <w:p w14:paraId="32549AFD">
            <w:pPr>
              <w:pStyle w:val="14"/>
              <w:ind w:left="9" w:right="8"/>
              <w:rPr>
                <w:sz w:val="28"/>
              </w:rPr>
            </w:pPr>
            <w:r>
              <w:rPr>
                <w:spacing w:val="-10"/>
                <w:sz w:val="28"/>
              </w:rPr>
              <w:t>2</w:t>
            </w:r>
          </w:p>
        </w:tc>
        <w:tc>
          <w:tcPr>
            <w:tcW w:w="864" w:type="dxa"/>
            <w:shd w:val="clear" w:color="auto" w:fill="D9D9D9"/>
          </w:tcPr>
          <w:p w14:paraId="76EC404E">
            <w:pPr>
              <w:pStyle w:val="14"/>
              <w:ind w:left="10" w:right="8"/>
              <w:rPr>
                <w:sz w:val="28"/>
              </w:rPr>
            </w:pPr>
            <w:r>
              <w:rPr>
                <w:spacing w:val="-10"/>
                <w:sz w:val="28"/>
              </w:rPr>
              <w:t>3</w:t>
            </w:r>
          </w:p>
        </w:tc>
        <w:tc>
          <w:tcPr>
            <w:tcW w:w="773" w:type="dxa"/>
            <w:shd w:val="clear" w:color="auto" w:fill="D9D9D9"/>
          </w:tcPr>
          <w:p w14:paraId="564C09E6">
            <w:pPr>
              <w:pStyle w:val="14"/>
              <w:ind w:left="94"/>
              <w:rPr>
                <w:sz w:val="28"/>
              </w:rPr>
            </w:pPr>
            <w:r>
              <w:rPr>
                <w:spacing w:val="-10"/>
                <w:sz w:val="28"/>
              </w:rPr>
              <w:t>4</w:t>
            </w:r>
          </w:p>
        </w:tc>
        <w:tc>
          <w:tcPr>
            <w:tcW w:w="598" w:type="dxa"/>
            <w:shd w:val="clear" w:color="auto" w:fill="D9D9D9"/>
          </w:tcPr>
          <w:p w14:paraId="5A98C0FC">
            <w:pPr>
              <w:pStyle w:val="14"/>
              <w:ind w:left="86"/>
              <w:rPr>
                <w:sz w:val="28"/>
              </w:rPr>
            </w:pPr>
            <w:r>
              <w:rPr>
                <w:spacing w:val="-10"/>
                <w:sz w:val="28"/>
              </w:rPr>
              <w:t>5</w:t>
            </w:r>
          </w:p>
        </w:tc>
      </w:tr>
      <w:tr w14:paraId="332257D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89" w:hRule="atLeast"/>
        </w:trPr>
        <w:tc>
          <w:tcPr>
            <w:tcW w:w="991" w:type="dxa"/>
          </w:tcPr>
          <w:p w14:paraId="006911A3">
            <w:pPr>
              <w:pStyle w:val="14"/>
              <w:spacing w:before="45"/>
              <w:ind w:right="342"/>
              <w:jc w:val="right"/>
              <w:rPr>
                <w:sz w:val="26"/>
              </w:rPr>
            </w:pPr>
            <w:r>
              <w:rPr>
                <w:spacing w:val="-10"/>
                <w:sz w:val="26"/>
              </w:rPr>
              <w:t>6</w:t>
            </w:r>
          </w:p>
        </w:tc>
        <w:tc>
          <w:tcPr>
            <w:tcW w:w="4544" w:type="dxa"/>
          </w:tcPr>
          <w:p w14:paraId="1A0CBF27">
            <w:pPr>
              <w:pStyle w:val="14"/>
              <w:spacing w:before="55"/>
              <w:ind w:left="286"/>
              <w:jc w:val="left"/>
              <w:rPr>
                <w:rFonts w:ascii="Cambria"/>
                <w:sz w:val="24"/>
              </w:rPr>
            </w:pPr>
            <w:r>
              <w:rPr>
                <w:rFonts w:ascii="Cambria"/>
                <w:spacing w:val="-2"/>
                <w:sz w:val="24"/>
              </w:rPr>
              <w:t>Self-confidence</w:t>
            </w:r>
          </w:p>
        </w:tc>
        <w:tc>
          <w:tcPr>
            <w:tcW w:w="1045" w:type="dxa"/>
          </w:tcPr>
          <w:p w14:paraId="3347C8DF">
            <w:pPr>
              <w:pStyle w:val="14"/>
              <w:ind w:right="354"/>
              <w:jc w:val="right"/>
              <w:rPr>
                <w:sz w:val="28"/>
              </w:rPr>
            </w:pPr>
            <w:r>
              <w:rPr>
                <w:spacing w:val="-10"/>
                <w:sz w:val="28"/>
              </w:rPr>
              <w:t>1</w:t>
            </w:r>
          </w:p>
        </w:tc>
        <w:tc>
          <w:tcPr>
            <w:tcW w:w="864" w:type="dxa"/>
          </w:tcPr>
          <w:p w14:paraId="29ABED17">
            <w:pPr>
              <w:pStyle w:val="14"/>
              <w:ind w:left="9" w:right="8"/>
              <w:rPr>
                <w:sz w:val="28"/>
              </w:rPr>
            </w:pPr>
            <w:r>
              <w:rPr>
                <w:spacing w:val="-10"/>
                <w:sz w:val="28"/>
              </w:rPr>
              <w:t>2</w:t>
            </w:r>
          </w:p>
        </w:tc>
        <w:tc>
          <w:tcPr>
            <w:tcW w:w="864" w:type="dxa"/>
          </w:tcPr>
          <w:p w14:paraId="3D2473A2">
            <w:pPr>
              <w:pStyle w:val="14"/>
              <w:ind w:left="10" w:right="8"/>
              <w:rPr>
                <w:sz w:val="28"/>
              </w:rPr>
            </w:pPr>
            <w:r>
              <w:rPr>
                <w:spacing w:val="-10"/>
                <w:sz w:val="28"/>
              </w:rPr>
              <w:t>3</w:t>
            </w:r>
          </w:p>
        </w:tc>
        <w:tc>
          <w:tcPr>
            <w:tcW w:w="773" w:type="dxa"/>
          </w:tcPr>
          <w:p w14:paraId="48AE04AB">
            <w:pPr>
              <w:pStyle w:val="14"/>
              <w:ind w:left="94"/>
              <w:rPr>
                <w:sz w:val="28"/>
              </w:rPr>
            </w:pPr>
            <w:r>
              <w:rPr>
                <w:spacing w:val="-10"/>
                <w:sz w:val="28"/>
              </w:rPr>
              <w:t>4</w:t>
            </w:r>
          </w:p>
        </w:tc>
        <w:tc>
          <w:tcPr>
            <w:tcW w:w="598" w:type="dxa"/>
          </w:tcPr>
          <w:p w14:paraId="1EB5DDAE">
            <w:pPr>
              <w:pStyle w:val="14"/>
              <w:ind w:left="86"/>
              <w:rPr>
                <w:sz w:val="28"/>
              </w:rPr>
            </w:pPr>
            <w:r>
              <w:rPr>
                <w:spacing w:val="-10"/>
                <w:sz w:val="28"/>
              </w:rPr>
              <w:t>5</w:t>
            </w:r>
          </w:p>
        </w:tc>
      </w:tr>
      <w:tr w14:paraId="6C8FDCB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98" w:hRule="atLeast"/>
        </w:trPr>
        <w:tc>
          <w:tcPr>
            <w:tcW w:w="991" w:type="dxa"/>
            <w:shd w:val="clear" w:color="auto" w:fill="D9D9D9"/>
          </w:tcPr>
          <w:p w14:paraId="0EC0FBFA">
            <w:pPr>
              <w:pStyle w:val="14"/>
              <w:spacing w:before="45"/>
              <w:ind w:right="342"/>
              <w:jc w:val="right"/>
              <w:rPr>
                <w:sz w:val="26"/>
              </w:rPr>
            </w:pPr>
            <w:r>
              <w:rPr>
                <w:spacing w:val="-10"/>
                <w:sz w:val="26"/>
              </w:rPr>
              <w:t>7</w:t>
            </w:r>
          </w:p>
        </w:tc>
        <w:tc>
          <w:tcPr>
            <w:tcW w:w="4544" w:type="dxa"/>
            <w:shd w:val="clear" w:color="auto" w:fill="D9D9D9"/>
          </w:tcPr>
          <w:p w14:paraId="1D8B3F66">
            <w:pPr>
              <w:pStyle w:val="14"/>
              <w:spacing w:before="55"/>
              <w:ind w:left="286"/>
              <w:jc w:val="left"/>
              <w:rPr>
                <w:rFonts w:ascii="Cambria"/>
                <w:sz w:val="24"/>
              </w:rPr>
            </w:pPr>
            <w:r>
              <w:rPr>
                <w:rFonts w:ascii="Cambria"/>
                <w:sz w:val="24"/>
              </w:rPr>
              <w:t>Ability</w:t>
            </w:r>
            <w:r>
              <w:rPr>
                <w:rFonts w:ascii="Cambria"/>
                <w:spacing w:val="11"/>
                <w:sz w:val="24"/>
              </w:rPr>
              <w:t xml:space="preserve"> </w:t>
            </w:r>
            <w:r>
              <w:rPr>
                <w:rFonts w:ascii="Cambria"/>
                <w:sz w:val="24"/>
              </w:rPr>
              <w:t>to</w:t>
            </w:r>
            <w:r>
              <w:rPr>
                <w:rFonts w:ascii="Cambria"/>
                <w:spacing w:val="13"/>
                <w:sz w:val="24"/>
              </w:rPr>
              <w:t xml:space="preserve"> </w:t>
            </w:r>
            <w:r>
              <w:rPr>
                <w:rFonts w:ascii="Cambria"/>
                <w:spacing w:val="-2"/>
                <w:sz w:val="24"/>
              </w:rPr>
              <w:t>learn</w:t>
            </w:r>
          </w:p>
        </w:tc>
        <w:tc>
          <w:tcPr>
            <w:tcW w:w="1045" w:type="dxa"/>
            <w:shd w:val="clear" w:color="auto" w:fill="D9D9D9"/>
          </w:tcPr>
          <w:p w14:paraId="184DE542">
            <w:pPr>
              <w:pStyle w:val="14"/>
              <w:spacing w:before="31"/>
              <w:ind w:right="354"/>
              <w:jc w:val="right"/>
              <w:rPr>
                <w:sz w:val="28"/>
              </w:rPr>
            </w:pPr>
            <w:r>
              <w:rPr>
                <w:spacing w:val="-10"/>
                <w:sz w:val="28"/>
              </w:rPr>
              <w:t>1</w:t>
            </w:r>
          </w:p>
        </w:tc>
        <w:tc>
          <w:tcPr>
            <w:tcW w:w="864" w:type="dxa"/>
            <w:shd w:val="clear" w:color="auto" w:fill="D9D9D9"/>
          </w:tcPr>
          <w:p w14:paraId="660F9E16">
            <w:pPr>
              <w:pStyle w:val="14"/>
              <w:spacing w:before="31"/>
              <w:ind w:left="9" w:right="8"/>
              <w:rPr>
                <w:sz w:val="28"/>
              </w:rPr>
            </w:pPr>
            <w:r>
              <w:rPr>
                <w:spacing w:val="-10"/>
                <w:sz w:val="28"/>
              </w:rPr>
              <w:t>2</w:t>
            </w:r>
          </w:p>
        </w:tc>
        <w:tc>
          <w:tcPr>
            <w:tcW w:w="864" w:type="dxa"/>
            <w:shd w:val="clear" w:color="auto" w:fill="D9D9D9"/>
          </w:tcPr>
          <w:p w14:paraId="6097BBBC">
            <w:pPr>
              <w:pStyle w:val="14"/>
              <w:spacing w:before="31"/>
              <w:ind w:left="10" w:right="8"/>
              <w:rPr>
                <w:sz w:val="28"/>
              </w:rPr>
            </w:pPr>
            <w:r>
              <w:rPr>
                <w:spacing w:val="-10"/>
                <w:sz w:val="28"/>
              </w:rPr>
              <w:t>3</w:t>
            </w:r>
          </w:p>
        </w:tc>
        <w:tc>
          <w:tcPr>
            <w:tcW w:w="773" w:type="dxa"/>
            <w:shd w:val="clear" w:color="auto" w:fill="D9D9D9"/>
          </w:tcPr>
          <w:p w14:paraId="509A1F40">
            <w:pPr>
              <w:pStyle w:val="14"/>
              <w:spacing w:before="31"/>
              <w:ind w:left="94"/>
              <w:rPr>
                <w:sz w:val="28"/>
              </w:rPr>
            </w:pPr>
            <w:r>
              <w:rPr>
                <w:spacing w:val="-10"/>
                <w:sz w:val="28"/>
              </w:rPr>
              <w:t>4</w:t>
            </w:r>
          </w:p>
        </w:tc>
        <w:tc>
          <w:tcPr>
            <w:tcW w:w="598" w:type="dxa"/>
            <w:shd w:val="clear" w:color="auto" w:fill="D9D9D9"/>
          </w:tcPr>
          <w:p w14:paraId="01CA8278">
            <w:pPr>
              <w:pStyle w:val="14"/>
              <w:spacing w:before="31"/>
              <w:ind w:left="86"/>
              <w:rPr>
                <w:sz w:val="28"/>
              </w:rPr>
            </w:pPr>
            <w:r>
              <w:rPr>
                <w:spacing w:val="-10"/>
                <w:sz w:val="28"/>
              </w:rPr>
              <w:t>5</w:t>
            </w:r>
          </w:p>
        </w:tc>
      </w:tr>
      <w:tr w14:paraId="1B00B58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03" w:hRule="atLeast"/>
        </w:trPr>
        <w:tc>
          <w:tcPr>
            <w:tcW w:w="991" w:type="dxa"/>
          </w:tcPr>
          <w:p w14:paraId="51525EBE">
            <w:pPr>
              <w:pStyle w:val="14"/>
              <w:spacing w:before="50"/>
              <w:ind w:right="342"/>
              <w:jc w:val="right"/>
              <w:rPr>
                <w:sz w:val="26"/>
              </w:rPr>
            </w:pPr>
            <w:r>
              <w:rPr>
                <w:spacing w:val="-10"/>
                <w:sz w:val="26"/>
              </w:rPr>
              <w:t>8</w:t>
            </w:r>
          </w:p>
        </w:tc>
        <w:tc>
          <w:tcPr>
            <w:tcW w:w="4544" w:type="dxa"/>
          </w:tcPr>
          <w:p w14:paraId="79278E05">
            <w:pPr>
              <w:pStyle w:val="14"/>
              <w:spacing w:before="55"/>
              <w:ind w:left="286"/>
              <w:jc w:val="left"/>
              <w:rPr>
                <w:rFonts w:ascii="Cambria"/>
                <w:sz w:val="24"/>
              </w:rPr>
            </w:pPr>
            <w:r>
              <w:rPr>
                <w:rFonts w:ascii="Cambria"/>
                <w:w w:val="105"/>
                <w:sz w:val="24"/>
              </w:rPr>
              <w:t>Work</w:t>
            </w:r>
            <w:r>
              <w:rPr>
                <w:rFonts w:ascii="Cambria"/>
                <w:spacing w:val="-14"/>
                <w:w w:val="105"/>
                <w:sz w:val="24"/>
              </w:rPr>
              <w:t xml:space="preserve"> </w:t>
            </w:r>
            <w:r>
              <w:rPr>
                <w:rFonts w:ascii="Cambria"/>
                <w:w w:val="105"/>
                <w:sz w:val="24"/>
              </w:rPr>
              <w:t>Plan</w:t>
            </w:r>
            <w:r>
              <w:rPr>
                <w:rFonts w:ascii="Cambria"/>
                <w:spacing w:val="-9"/>
                <w:w w:val="105"/>
                <w:sz w:val="24"/>
              </w:rPr>
              <w:t xml:space="preserve"> </w:t>
            </w:r>
            <w:r>
              <w:rPr>
                <w:rFonts w:ascii="Cambria"/>
                <w:w w:val="105"/>
                <w:sz w:val="24"/>
              </w:rPr>
              <w:t>and</w:t>
            </w:r>
            <w:r>
              <w:rPr>
                <w:rFonts w:ascii="Cambria"/>
                <w:spacing w:val="-8"/>
                <w:w w:val="105"/>
                <w:sz w:val="24"/>
              </w:rPr>
              <w:t xml:space="preserve"> </w:t>
            </w:r>
            <w:r>
              <w:rPr>
                <w:rFonts w:ascii="Cambria"/>
                <w:spacing w:val="-2"/>
                <w:w w:val="105"/>
                <w:sz w:val="24"/>
              </w:rPr>
              <w:t>organization</w:t>
            </w:r>
          </w:p>
        </w:tc>
        <w:tc>
          <w:tcPr>
            <w:tcW w:w="1045" w:type="dxa"/>
          </w:tcPr>
          <w:p w14:paraId="7C97DA3B">
            <w:pPr>
              <w:pStyle w:val="14"/>
              <w:ind w:right="354"/>
              <w:jc w:val="right"/>
              <w:rPr>
                <w:sz w:val="28"/>
              </w:rPr>
            </w:pPr>
            <w:r>
              <w:rPr>
                <w:spacing w:val="-10"/>
                <w:sz w:val="28"/>
              </w:rPr>
              <w:t>1</w:t>
            </w:r>
          </w:p>
        </w:tc>
        <w:tc>
          <w:tcPr>
            <w:tcW w:w="864" w:type="dxa"/>
          </w:tcPr>
          <w:p w14:paraId="482F3ACA">
            <w:pPr>
              <w:pStyle w:val="14"/>
              <w:ind w:left="9" w:right="8"/>
              <w:rPr>
                <w:sz w:val="28"/>
              </w:rPr>
            </w:pPr>
            <w:r>
              <w:rPr>
                <w:spacing w:val="-10"/>
                <w:sz w:val="28"/>
              </w:rPr>
              <w:t>2</w:t>
            </w:r>
          </w:p>
        </w:tc>
        <w:tc>
          <w:tcPr>
            <w:tcW w:w="864" w:type="dxa"/>
          </w:tcPr>
          <w:p w14:paraId="7C02CB23">
            <w:pPr>
              <w:pStyle w:val="14"/>
              <w:ind w:left="10" w:right="8"/>
              <w:rPr>
                <w:sz w:val="28"/>
              </w:rPr>
            </w:pPr>
            <w:r>
              <w:rPr>
                <w:spacing w:val="-10"/>
                <w:sz w:val="28"/>
              </w:rPr>
              <w:t>3</w:t>
            </w:r>
          </w:p>
        </w:tc>
        <w:tc>
          <w:tcPr>
            <w:tcW w:w="773" w:type="dxa"/>
          </w:tcPr>
          <w:p w14:paraId="2886B3D8">
            <w:pPr>
              <w:pStyle w:val="14"/>
              <w:ind w:left="94"/>
              <w:rPr>
                <w:sz w:val="28"/>
              </w:rPr>
            </w:pPr>
            <w:r>
              <w:rPr>
                <w:spacing w:val="-10"/>
                <w:sz w:val="28"/>
              </w:rPr>
              <w:t>4</w:t>
            </w:r>
          </w:p>
        </w:tc>
        <w:tc>
          <w:tcPr>
            <w:tcW w:w="598" w:type="dxa"/>
          </w:tcPr>
          <w:p w14:paraId="41988FEA">
            <w:pPr>
              <w:pStyle w:val="14"/>
              <w:ind w:left="86"/>
              <w:rPr>
                <w:sz w:val="28"/>
              </w:rPr>
            </w:pPr>
            <w:r>
              <w:rPr>
                <w:spacing w:val="-10"/>
                <w:sz w:val="28"/>
              </w:rPr>
              <w:t>5</w:t>
            </w:r>
          </w:p>
        </w:tc>
      </w:tr>
      <w:tr w14:paraId="4944788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03" w:hRule="atLeast"/>
        </w:trPr>
        <w:tc>
          <w:tcPr>
            <w:tcW w:w="991" w:type="dxa"/>
            <w:shd w:val="clear" w:color="auto" w:fill="D9D9D9"/>
          </w:tcPr>
          <w:p w14:paraId="48EE0197">
            <w:pPr>
              <w:pStyle w:val="14"/>
              <w:spacing w:before="50"/>
              <w:ind w:right="342"/>
              <w:jc w:val="right"/>
              <w:rPr>
                <w:sz w:val="26"/>
              </w:rPr>
            </w:pPr>
            <w:r>
              <w:rPr>
                <w:spacing w:val="-10"/>
                <w:sz w:val="26"/>
              </w:rPr>
              <w:t>9</w:t>
            </w:r>
          </w:p>
        </w:tc>
        <w:tc>
          <w:tcPr>
            <w:tcW w:w="4544" w:type="dxa"/>
            <w:shd w:val="clear" w:color="auto" w:fill="D9D9D9"/>
          </w:tcPr>
          <w:p w14:paraId="49FF06A9">
            <w:pPr>
              <w:pStyle w:val="14"/>
              <w:spacing w:before="55"/>
              <w:ind w:left="286"/>
              <w:jc w:val="left"/>
              <w:rPr>
                <w:rFonts w:ascii="Cambria"/>
                <w:sz w:val="24"/>
              </w:rPr>
            </w:pPr>
            <w:r>
              <w:rPr>
                <w:rFonts w:ascii="Cambria"/>
                <w:spacing w:val="-2"/>
                <w:sz w:val="24"/>
              </w:rPr>
              <w:t>Professionalism</w:t>
            </w:r>
          </w:p>
        </w:tc>
        <w:tc>
          <w:tcPr>
            <w:tcW w:w="1045" w:type="dxa"/>
            <w:shd w:val="clear" w:color="auto" w:fill="D9D9D9"/>
          </w:tcPr>
          <w:p w14:paraId="680953F1">
            <w:pPr>
              <w:pStyle w:val="14"/>
              <w:ind w:right="354"/>
              <w:jc w:val="right"/>
              <w:rPr>
                <w:sz w:val="28"/>
              </w:rPr>
            </w:pPr>
            <w:r>
              <w:rPr>
                <w:spacing w:val="-10"/>
                <w:sz w:val="28"/>
              </w:rPr>
              <w:t>1</w:t>
            </w:r>
          </w:p>
        </w:tc>
        <w:tc>
          <w:tcPr>
            <w:tcW w:w="864" w:type="dxa"/>
            <w:shd w:val="clear" w:color="auto" w:fill="D9D9D9"/>
          </w:tcPr>
          <w:p w14:paraId="073165B6">
            <w:pPr>
              <w:pStyle w:val="14"/>
              <w:ind w:left="9" w:right="8"/>
              <w:rPr>
                <w:sz w:val="28"/>
              </w:rPr>
            </w:pPr>
            <w:r>
              <w:rPr>
                <w:spacing w:val="-10"/>
                <w:sz w:val="28"/>
              </w:rPr>
              <w:t>2</w:t>
            </w:r>
          </w:p>
        </w:tc>
        <w:tc>
          <w:tcPr>
            <w:tcW w:w="864" w:type="dxa"/>
            <w:shd w:val="clear" w:color="auto" w:fill="D9D9D9"/>
          </w:tcPr>
          <w:p w14:paraId="1EB9E084">
            <w:pPr>
              <w:pStyle w:val="14"/>
              <w:ind w:left="10" w:right="8"/>
              <w:rPr>
                <w:sz w:val="28"/>
              </w:rPr>
            </w:pPr>
            <w:r>
              <w:rPr>
                <w:spacing w:val="-10"/>
                <w:sz w:val="28"/>
              </w:rPr>
              <w:t>3</w:t>
            </w:r>
          </w:p>
        </w:tc>
        <w:tc>
          <w:tcPr>
            <w:tcW w:w="773" w:type="dxa"/>
            <w:shd w:val="clear" w:color="auto" w:fill="D9D9D9"/>
          </w:tcPr>
          <w:p w14:paraId="001D499D">
            <w:pPr>
              <w:pStyle w:val="14"/>
              <w:ind w:left="94"/>
              <w:rPr>
                <w:sz w:val="28"/>
              </w:rPr>
            </w:pPr>
            <w:r>
              <w:rPr>
                <w:spacing w:val="-10"/>
                <w:sz w:val="28"/>
              </w:rPr>
              <w:t>4</w:t>
            </w:r>
          </w:p>
        </w:tc>
        <w:tc>
          <w:tcPr>
            <w:tcW w:w="598" w:type="dxa"/>
            <w:shd w:val="clear" w:color="auto" w:fill="D9D9D9"/>
          </w:tcPr>
          <w:p w14:paraId="7566B773">
            <w:pPr>
              <w:pStyle w:val="14"/>
              <w:ind w:left="86"/>
              <w:rPr>
                <w:sz w:val="28"/>
              </w:rPr>
            </w:pPr>
            <w:r>
              <w:rPr>
                <w:spacing w:val="-10"/>
                <w:sz w:val="28"/>
              </w:rPr>
              <w:t>5</w:t>
            </w:r>
          </w:p>
        </w:tc>
      </w:tr>
      <w:tr w14:paraId="6E00502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03" w:hRule="atLeast"/>
        </w:trPr>
        <w:tc>
          <w:tcPr>
            <w:tcW w:w="991" w:type="dxa"/>
          </w:tcPr>
          <w:p w14:paraId="619287F3">
            <w:pPr>
              <w:pStyle w:val="14"/>
              <w:spacing w:before="50"/>
              <w:ind w:right="283"/>
              <w:jc w:val="right"/>
              <w:rPr>
                <w:sz w:val="26"/>
              </w:rPr>
            </w:pPr>
            <w:r>
              <w:rPr>
                <w:spacing w:val="-5"/>
                <w:sz w:val="26"/>
              </w:rPr>
              <w:t>10</w:t>
            </w:r>
          </w:p>
        </w:tc>
        <w:tc>
          <w:tcPr>
            <w:tcW w:w="4544" w:type="dxa"/>
          </w:tcPr>
          <w:p w14:paraId="3F906B78">
            <w:pPr>
              <w:pStyle w:val="14"/>
              <w:spacing w:before="55"/>
              <w:ind w:left="286"/>
              <w:jc w:val="left"/>
              <w:rPr>
                <w:rFonts w:ascii="Cambria"/>
                <w:sz w:val="24"/>
              </w:rPr>
            </w:pPr>
            <w:r>
              <w:rPr>
                <w:rFonts w:ascii="Cambria"/>
                <w:spacing w:val="-2"/>
                <w:w w:val="105"/>
                <w:sz w:val="24"/>
              </w:rPr>
              <w:t>Creativity</w:t>
            </w:r>
          </w:p>
        </w:tc>
        <w:tc>
          <w:tcPr>
            <w:tcW w:w="1045" w:type="dxa"/>
          </w:tcPr>
          <w:p w14:paraId="5D485DC5">
            <w:pPr>
              <w:pStyle w:val="14"/>
              <w:ind w:right="354"/>
              <w:jc w:val="right"/>
              <w:rPr>
                <w:sz w:val="28"/>
              </w:rPr>
            </w:pPr>
            <w:r>
              <w:rPr>
                <w:spacing w:val="-10"/>
                <w:sz w:val="28"/>
              </w:rPr>
              <w:t>1</w:t>
            </w:r>
          </w:p>
        </w:tc>
        <w:tc>
          <w:tcPr>
            <w:tcW w:w="864" w:type="dxa"/>
          </w:tcPr>
          <w:p w14:paraId="0F6B5080">
            <w:pPr>
              <w:pStyle w:val="14"/>
              <w:ind w:left="9" w:right="8"/>
              <w:rPr>
                <w:sz w:val="28"/>
              </w:rPr>
            </w:pPr>
            <w:r>
              <w:rPr>
                <w:spacing w:val="-10"/>
                <w:sz w:val="28"/>
              </w:rPr>
              <w:t>2</w:t>
            </w:r>
          </w:p>
        </w:tc>
        <w:tc>
          <w:tcPr>
            <w:tcW w:w="864" w:type="dxa"/>
          </w:tcPr>
          <w:p w14:paraId="0B6F9BD7">
            <w:pPr>
              <w:pStyle w:val="14"/>
              <w:ind w:left="10" w:right="8"/>
              <w:rPr>
                <w:sz w:val="28"/>
              </w:rPr>
            </w:pPr>
            <w:r>
              <w:rPr>
                <w:spacing w:val="-10"/>
                <w:sz w:val="28"/>
              </w:rPr>
              <w:t>3</w:t>
            </w:r>
          </w:p>
        </w:tc>
        <w:tc>
          <w:tcPr>
            <w:tcW w:w="773" w:type="dxa"/>
          </w:tcPr>
          <w:p w14:paraId="20E903E3">
            <w:pPr>
              <w:pStyle w:val="14"/>
              <w:ind w:left="94"/>
              <w:rPr>
                <w:sz w:val="28"/>
              </w:rPr>
            </w:pPr>
            <w:r>
              <w:rPr>
                <w:spacing w:val="-10"/>
                <w:sz w:val="28"/>
              </w:rPr>
              <w:t>4</w:t>
            </w:r>
          </w:p>
        </w:tc>
        <w:tc>
          <w:tcPr>
            <w:tcW w:w="598" w:type="dxa"/>
          </w:tcPr>
          <w:p w14:paraId="49993E04">
            <w:pPr>
              <w:pStyle w:val="14"/>
              <w:ind w:left="86"/>
              <w:rPr>
                <w:sz w:val="28"/>
              </w:rPr>
            </w:pPr>
            <w:r>
              <w:rPr>
                <w:spacing w:val="-10"/>
                <w:sz w:val="28"/>
              </w:rPr>
              <w:t>5</w:t>
            </w:r>
          </w:p>
        </w:tc>
      </w:tr>
      <w:tr w14:paraId="7848047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03" w:hRule="atLeast"/>
        </w:trPr>
        <w:tc>
          <w:tcPr>
            <w:tcW w:w="991" w:type="dxa"/>
            <w:shd w:val="clear" w:color="auto" w:fill="D9D9D9"/>
          </w:tcPr>
          <w:p w14:paraId="3ADA785B">
            <w:pPr>
              <w:pStyle w:val="14"/>
              <w:spacing w:before="50"/>
              <w:ind w:right="283"/>
              <w:jc w:val="right"/>
              <w:rPr>
                <w:sz w:val="26"/>
              </w:rPr>
            </w:pPr>
            <w:r>
              <w:rPr>
                <w:spacing w:val="-5"/>
                <w:sz w:val="26"/>
              </w:rPr>
              <w:t>11</w:t>
            </w:r>
          </w:p>
        </w:tc>
        <w:tc>
          <w:tcPr>
            <w:tcW w:w="4544" w:type="dxa"/>
            <w:shd w:val="clear" w:color="auto" w:fill="D9D9D9"/>
          </w:tcPr>
          <w:p w14:paraId="750203FF">
            <w:pPr>
              <w:pStyle w:val="14"/>
              <w:spacing w:before="55"/>
              <w:ind w:left="286"/>
              <w:jc w:val="left"/>
              <w:rPr>
                <w:rFonts w:ascii="Cambria"/>
                <w:sz w:val="24"/>
              </w:rPr>
            </w:pPr>
            <w:r>
              <w:rPr>
                <w:rFonts w:ascii="Cambria"/>
                <w:sz w:val="24"/>
              </w:rPr>
              <w:t>Quality</w:t>
            </w:r>
            <w:r>
              <w:rPr>
                <w:rFonts w:ascii="Cambria"/>
                <w:spacing w:val="7"/>
                <w:sz w:val="24"/>
              </w:rPr>
              <w:t xml:space="preserve"> </w:t>
            </w:r>
            <w:r>
              <w:rPr>
                <w:rFonts w:ascii="Cambria"/>
                <w:sz w:val="24"/>
              </w:rPr>
              <w:t>of</w:t>
            </w:r>
            <w:r>
              <w:rPr>
                <w:rFonts w:ascii="Cambria"/>
                <w:spacing w:val="22"/>
                <w:sz w:val="24"/>
              </w:rPr>
              <w:t xml:space="preserve"> </w:t>
            </w:r>
            <w:r>
              <w:rPr>
                <w:rFonts w:ascii="Cambria"/>
                <w:sz w:val="24"/>
              </w:rPr>
              <w:t>work</w:t>
            </w:r>
            <w:r>
              <w:rPr>
                <w:rFonts w:ascii="Cambria"/>
                <w:spacing w:val="14"/>
                <w:sz w:val="24"/>
              </w:rPr>
              <w:t xml:space="preserve"> </w:t>
            </w:r>
            <w:r>
              <w:rPr>
                <w:rFonts w:ascii="Cambria"/>
                <w:spacing w:val="-4"/>
                <w:sz w:val="24"/>
              </w:rPr>
              <w:t>done</w:t>
            </w:r>
          </w:p>
        </w:tc>
        <w:tc>
          <w:tcPr>
            <w:tcW w:w="1045" w:type="dxa"/>
            <w:shd w:val="clear" w:color="auto" w:fill="D9D9D9"/>
          </w:tcPr>
          <w:p w14:paraId="39C92194">
            <w:pPr>
              <w:pStyle w:val="14"/>
              <w:ind w:right="354"/>
              <w:jc w:val="right"/>
              <w:rPr>
                <w:sz w:val="28"/>
              </w:rPr>
            </w:pPr>
            <w:r>
              <w:rPr>
                <w:spacing w:val="-10"/>
                <w:sz w:val="28"/>
              </w:rPr>
              <w:t>1</w:t>
            </w:r>
          </w:p>
        </w:tc>
        <w:tc>
          <w:tcPr>
            <w:tcW w:w="864" w:type="dxa"/>
            <w:shd w:val="clear" w:color="auto" w:fill="D9D9D9"/>
          </w:tcPr>
          <w:p w14:paraId="2B8A8527">
            <w:pPr>
              <w:pStyle w:val="14"/>
              <w:ind w:left="9" w:right="8"/>
              <w:rPr>
                <w:sz w:val="28"/>
              </w:rPr>
            </w:pPr>
            <w:r>
              <w:rPr>
                <w:spacing w:val="-10"/>
                <w:sz w:val="28"/>
              </w:rPr>
              <w:t>2</w:t>
            </w:r>
          </w:p>
        </w:tc>
        <w:tc>
          <w:tcPr>
            <w:tcW w:w="864" w:type="dxa"/>
            <w:shd w:val="clear" w:color="auto" w:fill="D9D9D9"/>
          </w:tcPr>
          <w:p w14:paraId="35877F39">
            <w:pPr>
              <w:pStyle w:val="14"/>
              <w:ind w:left="10" w:right="8"/>
              <w:rPr>
                <w:sz w:val="28"/>
              </w:rPr>
            </w:pPr>
            <w:r>
              <w:rPr>
                <w:spacing w:val="-10"/>
                <w:sz w:val="28"/>
              </w:rPr>
              <w:t>3</w:t>
            </w:r>
          </w:p>
        </w:tc>
        <w:tc>
          <w:tcPr>
            <w:tcW w:w="773" w:type="dxa"/>
            <w:shd w:val="clear" w:color="auto" w:fill="D9D9D9"/>
          </w:tcPr>
          <w:p w14:paraId="6EDBA7E6">
            <w:pPr>
              <w:pStyle w:val="14"/>
              <w:ind w:left="94"/>
              <w:rPr>
                <w:sz w:val="28"/>
              </w:rPr>
            </w:pPr>
            <w:r>
              <w:rPr>
                <w:spacing w:val="-10"/>
                <w:sz w:val="28"/>
              </w:rPr>
              <w:t>4</w:t>
            </w:r>
          </w:p>
        </w:tc>
        <w:tc>
          <w:tcPr>
            <w:tcW w:w="598" w:type="dxa"/>
            <w:shd w:val="clear" w:color="auto" w:fill="D9D9D9"/>
          </w:tcPr>
          <w:p w14:paraId="1FEFFA7B">
            <w:pPr>
              <w:pStyle w:val="14"/>
              <w:ind w:left="86"/>
              <w:rPr>
                <w:sz w:val="28"/>
              </w:rPr>
            </w:pPr>
            <w:r>
              <w:rPr>
                <w:spacing w:val="-10"/>
                <w:sz w:val="28"/>
              </w:rPr>
              <w:t>5</w:t>
            </w:r>
          </w:p>
        </w:tc>
      </w:tr>
      <w:tr w14:paraId="6A76FA7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03" w:hRule="atLeast"/>
        </w:trPr>
        <w:tc>
          <w:tcPr>
            <w:tcW w:w="991" w:type="dxa"/>
          </w:tcPr>
          <w:p w14:paraId="0F841C4D">
            <w:pPr>
              <w:pStyle w:val="14"/>
              <w:spacing w:before="50"/>
              <w:ind w:right="283"/>
              <w:jc w:val="right"/>
              <w:rPr>
                <w:sz w:val="26"/>
              </w:rPr>
            </w:pPr>
            <w:r>
              <w:rPr>
                <w:spacing w:val="-5"/>
                <w:sz w:val="26"/>
              </w:rPr>
              <w:t>12</w:t>
            </w:r>
          </w:p>
        </w:tc>
        <w:tc>
          <w:tcPr>
            <w:tcW w:w="4544" w:type="dxa"/>
          </w:tcPr>
          <w:p w14:paraId="3774B919">
            <w:pPr>
              <w:pStyle w:val="14"/>
              <w:spacing w:before="55"/>
              <w:ind w:left="286"/>
              <w:jc w:val="left"/>
              <w:rPr>
                <w:rFonts w:ascii="Cambria"/>
                <w:sz w:val="24"/>
              </w:rPr>
            </w:pPr>
            <w:r>
              <w:rPr>
                <w:rFonts w:ascii="Cambria"/>
                <w:sz w:val="24"/>
              </w:rPr>
              <w:t>Time</w:t>
            </w:r>
            <w:r>
              <w:rPr>
                <w:rFonts w:ascii="Cambria"/>
                <w:spacing w:val="12"/>
                <w:sz w:val="24"/>
              </w:rPr>
              <w:t xml:space="preserve"> </w:t>
            </w:r>
            <w:r>
              <w:rPr>
                <w:rFonts w:ascii="Cambria"/>
                <w:spacing w:val="-2"/>
                <w:sz w:val="24"/>
              </w:rPr>
              <w:t>Management</w:t>
            </w:r>
          </w:p>
        </w:tc>
        <w:tc>
          <w:tcPr>
            <w:tcW w:w="1045" w:type="dxa"/>
          </w:tcPr>
          <w:p w14:paraId="00D3B303">
            <w:pPr>
              <w:pStyle w:val="14"/>
              <w:ind w:right="354"/>
              <w:jc w:val="right"/>
              <w:rPr>
                <w:sz w:val="28"/>
              </w:rPr>
            </w:pPr>
            <w:r>
              <w:rPr>
                <w:spacing w:val="-10"/>
                <w:sz w:val="28"/>
              </w:rPr>
              <w:t>1</w:t>
            </w:r>
          </w:p>
        </w:tc>
        <w:tc>
          <w:tcPr>
            <w:tcW w:w="864" w:type="dxa"/>
          </w:tcPr>
          <w:p w14:paraId="60BFDEAB">
            <w:pPr>
              <w:pStyle w:val="14"/>
              <w:ind w:left="9" w:right="8"/>
              <w:rPr>
                <w:sz w:val="28"/>
              </w:rPr>
            </w:pPr>
            <w:r>
              <w:rPr>
                <w:spacing w:val="-10"/>
                <w:sz w:val="28"/>
              </w:rPr>
              <w:t>2</w:t>
            </w:r>
          </w:p>
        </w:tc>
        <w:tc>
          <w:tcPr>
            <w:tcW w:w="864" w:type="dxa"/>
          </w:tcPr>
          <w:p w14:paraId="2286A2D5">
            <w:pPr>
              <w:pStyle w:val="14"/>
              <w:ind w:left="10" w:right="8"/>
              <w:rPr>
                <w:sz w:val="28"/>
              </w:rPr>
            </w:pPr>
            <w:r>
              <w:rPr>
                <w:spacing w:val="-10"/>
                <w:sz w:val="28"/>
              </w:rPr>
              <w:t>3</w:t>
            </w:r>
          </w:p>
        </w:tc>
        <w:tc>
          <w:tcPr>
            <w:tcW w:w="773" w:type="dxa"/>
          </w:tcPr>
          <w:p w14:paraId="185B9729">
            <w:pPr>
              <w:pStyle w:val="14"/>
              <w:ind w:left="94"/>
              <w:rPr>
                <w:sz w:val="28"/>
              </w:rPr>
            </w:pPr>
            <w:r>
              <w:rPr>
                <w:spacing w:val="-10"/>
                <w:sz w:val="28"/>
              </w:rPr>
              <w:t>4</w:t>
            </w:r>
          </w:p>
        </w:tc>
        <w:tc>
          <w:tcPr>
            <w:tcW w:w="598" w:type="dxa"/>
          </w:tcPr>
          <w:p w14:paraId="2AE9CC16">
            <w:pPr>
              <w:pStyle w:val="14"/>
              <w:ind w:left="86"/>
              <w:rPr>
                <w:sz w:val="28"/>
              </w:rPr>
            </w:pPr>
            <w:r>
              <w:rPr>
                <w:spacing w:val="-10"/>
                <w:sz w:val="28"/>
              </w:rPr>
              <w:t>5</w:t>
            </w:r>
          </w:p>
        </w:tc>
      </w:tr>
      <w:tr w14:paraId="3A50BE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98" w:hRule="atLeast"/>
        </w:trPr>
        <w:tc>
          <w:tcPr>
            <w:tcW w:w="991" w:type="dxa"/>
            <w:shd w:val="clear" w:color="auto" w:fill="D9D9D9"/>
          </w:tcPr>
          <w:p w14:paraId="56FEA40D">
            <w:pPr>
              <w:pStyle w:val="14"/>
              <w:spacing w:before="50"/>
              <w:ind w:right="283"/>
              <w:jc w:val="right"/>
              <w:rPr>
                <w:sz w:val="26"/>
              </w:rPr>
            </w:pPr>
            <w:r>
              <w:rPr>
                <w:spacing w:val="-5"/>
                <w:sz w:val="26"/>
              </w:rPr>
              <w:t>13</w:t>
            </w:r>
          </w:p>
        </w:tc>
        <w:tc>
          <w:tcPr>
            <w:tcW w:w="4544" w:type="dxa"/>
            <w:shd w:val="clear" w:color="auto" w:fill="D9D9D9"/>
          </w:tcPr>
          <w:p w14:paraId="3A75777D">
            <w:pPr>
              <w:pStyle w:val="14"/>
              <w:spacing w:before="55"/>
              <w:ind w:left="286"/>
              <w:jc w:val="left"/>
              <w:rPr>
                <w:rFonts w:ascii="Cambria"/>
                <w:sz w:val="24"/>
              </w:rPr>
            </w:pPr>
            <w:r>
              <w:rPr>
                <w:rFonts w:ascii="Cambria"/>
                <w:sz w:val="24"/>
              </w:rPr>
              <w:t>Understanding</w:t>
            </w:r>
            <w:r>
              <w:rPr>
                <w:rFonts w:ascii="Cambria"/>
                <w:spacing w:val="30"/>
                <w:sz w:val="24"/>
              </w:rPr>
              <w:t xml:space="preserve"> </w:t>
            </w:r>
            <w:r>
              <w:rPr>
                <w:rFonts w:ascii="Cambria"/>
                <w:sz w:val="24"/>
              </w:rPr>
              <w:t>the</w:t>
            </w:r>
            <w:r>
              <w:rPr>
                <w:rFonts w:ascii="Cambria"/>
                <w:spacing w:val="30"/>
                <w:sz w:val="24"/>
              </w:rPr>
              <w:t xml:space="preserve"> </w:t>
            </w:r>
            <w:r>
              <w:rPr>
                <w:rFonts w:ascii="Cambria"/>
                <w:spacing w:val="-2"/>
                <w:sz w:val="24"/>
              </w:rPr>
              <w:t>Community</w:t>
            </w:r>
          </w:p>
        </w:tc>
        <w:tc>
          <w:tcPr>
            <w:tcW w:w="1045" w:type="dxa"/>
            <w:shd w:val="clear" w:color="auto" w:fill="D9D9D9"/>
          </w:tcPr>
          <w:p w14:paraId="3DDB2BB9">
            <w:pPr>
              <w:pStyle w:val="14"/>
              <w:ind w:right="354"/>
              <w:jc w:val="right"/>
              <w:rPr>
                <w:sz w:val="28"/>
              </w:rPr>
            </w:pPr>
            <w:r>
              <w:rPr>
                <w:spacing w:val="-10"/>
                <w:sz w:val="28"/>
              </w:rPr>
              <w:t>1</w:t>
            </w:r>
          </w:p>
        </w:tc>
        <w:tc>
          <w:tcPr>
            <w:tcW w:w="864" w:type="dxa"/>
            <w:shd w:val="clear" w:color="auto" w:fill="D9D9D9"/>
          </w:tcPr>
          <w:p w14:paraId="5CB07743">
            <w:pPr>
              <w:pStyle w:val="14"/>
              <w:ind w:left="9" w:right="8"/>
              <w:rPr>
                <w:sz w:val="28"/>
              </w:rPr>
            </w:pPr>
            <w:r>
              <w:rPr>
                <w:spacing w:val="-10"/>
                <w:sz w:val="28"/>
              </w:rPr>
              <w:t>2</w:t>
            </w:r>
          </w:p>
        </w:tc>
        <w:tc>
          <w:tcPr>
            <w:tcW w:w="864" w:type="dxa"/>
            <w:shd w:val="clear" w:color="auto" w:fill="D9D9D9"/>
          </w:tcPr>
          <w:p w14:paraId="7EC83B8E">
            <w:pPr>
              <w:pStyle w:val="14"/>
              <w:ind w:left="10" w:right="8"/>
              <w:rPr>
                <w:sz w:val="28"/>
              </w:rPr>
            </w:pPr>
            <w:r>
              <w:rPr>
                <w:spacing w:val="-10"/>
                <w:sz w:val="28"/>
              </w:rPr>
              <w:t>3</w:t>
            </w:r>
          </w:p>
        </w:tc>
        <w:tc>
          <w:tcPr>
            <w:tcW w:w="773" w:type="dxa"/>
            <w:shd w:val="clear" w:color="auto" w:fill="D9D9D9"/>
          </w:tcPr>
          <w:p w14:paraId="309742DF">
            <w:pPr>
              <w:pStyle w:val="14"/>
              <w:ind w:left="94"/>
              <w:rPr>
                <w:sz w:val="28"/>
              </w:rPr>
            </w:pPr>
            <w:r>
              <w:rPr>
                <w:spacing w:val="-10"/>
                <w:sz w:val="28"/>
              </w:rPr>
              <w:t>4</w:t>
            </w:r>
          </w:p>
        </w:tc>
        <w:tc>
          <w:tcPr>
            <w:tcW w:w="598" w:type="dxa"/>
            <w:shd w:val="clear" w:color="auto" w:fill="D9D9D9"/>
          </w:tcPr>
          <w:p w14:paraId="12E11C1D">
            <w:pPr>
              <w:pStyle w:val="14"/>
              <w:ind w:left="86"/>
              <w:rPr>
                <w:sz w:val="28"/>
              </w:rPr>
            </w:pPr>
            <w:r>
              <w:rPr>
                <w:spacing w:val="-10"/>
                <w:sz w:val="28"/>
              </w:rPr>
              <w:t>5</w:t>
            </w:r>
          </w:p>
        </w:tc>
      </w:tr>
      <w:tr w14:paraId="39D7917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03" w:hRule="atLeast"/>
        </w:trPr>
        <w:tc>
          <w:tcPr>
            <w:tcW w:w="991" w:type="dxa"/>
          </w:tcPr>
          <w:p w14:paraId="0411C198">
            <w:pPr>
              <w:pStyle w:val="14"/>
              <w:spacing w:before="50"/>
              <w:ind w:right="283"/>
              <w:jc w:val="right"/>
              <w:rPr>
                <w:sz w:val="26"/>
              </w:rPr>
            </w:pPr>
            <w:r>
              <w:rPr>
                <w:spacing w:val="-5"/>
                <w:sz w:val="26"/>
              </w:rPr>
              <w:t>14</w:t>
            </w:r>
          </w:p>
        </w:tc>
        <w:tc>
          <w:tcPr>
            <w:tcW w:w="4544" w:type="dxa"/>
          </w:tcPr>
          <w:p w14:paraId="01616E8A">
            <w:pPr>
              <w:pStyle w:val="14"/>
              <w:spacing w:before="55"/>
              <w:ind w:left="286"/>
              <w:jc w:val="left"/>
              <w:rPr>
                <w:rFonts w:ascii="Cambria"/>
                <w:sz w:val="24"/>
              </w:rPr>
            </w:pPr>
            <w:r>
              <w:rPr>
                <w:rFonts w:ascii="Cambria"/>
                <w:sz w:val="24"/>
              </w:rPr>
              <w:t>Achievement</w:t>
            </w:r>
            <w:r>
              <w:rPr>
                <w:rFonts w:ascii="Cambria"/>
                <w:spacing w:val="23"/>
                <w:sz w:val="24"/>
              </w:rPr>
              <w:t xml:space="preserve"> </w:t>
            </w:r>
            <w:r>
              <w:rPr>
                <w:rFonts w:ascii="Cambria"/>
                <w:sz w:val="24"/>
              </w:rPr>
              <w:t>of</w:t>
            </w:r>
            <w:r>
              <w:rPr>
                <w:rFonts w:ascii="Cambria"/>
                <w:spacing w:val="26"/>
                <w:sz w:val="24"/>
              </w:rPr>
              <w:t xml:space="preserve"> </w:t>
            </w:r>
            <w:r>
              <w:rPr>
                <w:rFonts w:ascii="Cambria"/>
                <w:sz w:val="24"/>
              </w:rPr>
              <w:t>Desired</w:t>
            </w:r>
            <w:r>
              <w:rPr>
                <w:rFonts w:ascii="Cambria"/>
                <w:spacing w:val="30"/>
                <w:sz w:val="24"/>
              </w:rPr>
              <w:t xml:space="preserve"> </w:t>
            </w:r>
            <w:r>
              <w:rPr>
                <w:rFonts w:ascii="Cambria"/>
                <w:spacing w:val="-2"/>
                <w:sz w:val="24"/>
              </w:rPr>
              <w:t>Outcomes</w:t>
            </w:r>
          </w:p>
        </w:tc>
        <w:tc>
          <w:tcPr>
            <w:tcW w:w="1045" w:type="dxa"/>
          </w:tcPr>
          <w:p w14:paraId="3B49A9EA">
            <w:pPr>
              <w:pStyle w:val="14"/>
              <w:ind w:right="354"/>
              <w:jc w:val="right"/>
              <w:rPr>
                <w:sz w:val="28"/>
              </w:rPr>
            </w:pPr>
            <w:r>
              <w:rPr>
                <w:spacing w:val="-10"/>
                <w:sz w:val="28"/>
              </w:rPr>
              <w:t>1</w:t>
            </w:r>
          </w:p>
        </w:tc>
        <w:tc>
          <w:tcPr>
            <w:tcW w:w="864" w:type="dxa"/>
          </w:tcPr>
          <w:p w14:paraId="7F50B12C">
            <w:pPr>
              <w:pStyle w:val="14"/>
              <w:ind w:left="9" w:right="8"/>
              <w:rPr>
                <w:sz w:val="28"/>
              </w:rPr>
            </w:pPr>
            <w:r>
              <w:rPr>
                <w:spacing w:val="-10"/>
                <w:sz w:val="28"/>
              </w:rPr>
              <w:t>2</w:t>
            </w:r>
          </w:p>
        </w:tc>
        <w:tc>
          <w:tcPr>
            <w:tcW w:w="864" w:type="dxa"/>
          </w:tcPr>
          <w:p w14:paraId="662A6241">
            <w:pPr>
              <w:pStyle w:val="14"/>
              <w:ind w:left="10" w:right="8"/>
              <w:rPr>
                <w:sz w:val="28"/>
              </w:rPr>
            </w:pPr>
            <w:r>
              <w:rPr>
                <w:spacing w:val="-10"/>
                <w:sz w:val="28"/>
              </w:rPr>
              <w:t>3</w:t>
            </w:r>
          </w:p>
        </w:tc>
        <w:tc>
          <w:tcPr>
            <w:tcW w:w="773" w:type="dxa"/>
          </w:tcPr>
          <w:p w14:paraId="44439945">
            <w:pPr>
              <w:pStyle w:val="14"/>
              <w:ind w:left="94"/>
              <w:rPr>
                <w:sz w:val="28"/>
              </w:rPr>
            </w:pPr>
            <w:r>
              <w:rPr>
                <w:spacing w:val="-10"/>
                <w:sz w:val="28"/>
              </w:rPr>
              <w:t>4</w:t>
            </w:r>
          </w:p>
        </w:tc>
        <w:tc>
          <w:tcPr>
            <w:tcW w:w="598" w:type="dxa"/>
          </w:tcPr>
          <w:p w14:paraId="299A5BBC">
            <w:pPr>
              <w:pStyle w:val="14"/>
              <w:ind w:left="86"/>
              <w:rPr>
                <w:sz w:val="28"/>
              </w:rPr>
            </w:pPr>
            <w:r>
              <w:rPr>
                <w:spacing w:val="-10"/>
                <w:sz w:val="28"/>
              </w:rPr>
              <w:t>5</w:t>
            </w:r>
          </w:p>
        </w:tc>
      </w:tr>
      <w:tr w14:paraId="2CAE5DA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03" w:hRule="atLeast"/>
        </w:trPr>
        <w:tc>
          <w:tcPr>
            <w:tcW w:w="991" w:type="dxa"/>
            <w:shd w:val="clear" w:color="auto" w:fill="D9D9D9"/>
          </w:tcPr>
          <w:p w14:paraId="6213BA5B">
            <w:pPr>
              <w:pStyle w:val="14"/>
              <w:spacing w:before="55"/>
              <w:ind w:right="283"/>
              <w:jc w:val="right"/>
              <w:rPr>
                <w:b/>
                <w:sz w:val="26"/>
              </w:rPr>
            </w:pPr>
            <w:r>
              <w:rPr>
                <w:b/>
                <w:spacing w:val="-5"/>
                <w:sz w:val="26"/>
              </w:rPr>
              <w:t>15</w:t>
            </w:r>
          </w:p>
        </w:tc>
        <w:tc>
          <w:tcPr>
            <w:tcW w:w="4544" w:type="dxa"/>
            <w:shd w:val="clear" w:color="auto" w:fill="D9D9D9"/>
          </w:tcPr>
          <w:p w14:paraId="615E9719">
            <w:pPr>
              <w:pStyle w:val="14"/>
              <w:spacing w:before="16"/>
              <w:ind w:left="286"/>
              <w:jc w:val="left"/>
              <w:rPr>
                <w:rFonts w:ascii="Calibri"/>
                <w:b/>
                <w:sz w:val="24"/>
              </w:rPr>
            </w:pPr>
            <w:r>
              <w:rPr>
                <w:rFonts w:ascii="Calibri"/>
                <w:b/>
                <w:spacing w:val="-2"/>
                <w:sz w:val="24"/>
              </w:rPr>
              <w:t>OVERALL</w:t>
            </w:r>
            <w:r>
              <w:rPr>
                <w:rFonts w:ascii="Calibri"/>
                <w:b/>
                <w:spacing w:val="-3"/>
                <w:sz w:val="24"/>
              </w:rPr>
              <w:t xml:space="preserve"> </w:t>
            </w:r>
            <w:r>
              <w:rPr>
                <w:rFonts w:ascii="Calibri"/>
                <w:b/>
                <w:spacing w:val="-2"/>
                <w:sz w:val="24"/>
              </w:rPr>
              <w:t>PERFORMANCE</w:t>
            </w:r>
          </w:p>
        </w:tc>
        <w:tc>
          <w:tcPr>
            <w:tcW w:w="1045" w:type="dxa"/>
            <w:shd w:val="clear" w:color="auto" w:fill="D9D9D9"/>
          </w:tcPr>
          <w:p w14:paraId="4DD478D1">
            <w:pPr>
              <w:pStyle w:val="14"/>
              <w:spacing w:before="41"/>
              <w:ind w:right="354"/>
              <w:jc w:val="right"/>
              <w:rPr>
                <w:b/>
                <w:sz w:val="28"/>
              </w:rPr>
            </w:pPr>
            <w:r>
              <w:rPr>
                <w:b/>
                <w:spacing w:val="-10"/>
                <w:sz w:val="28"/>
              </w:rPr>
              <w:t>1</w:t>
            </w:r>
          </w:p>
        </w:tc>
        <w:tc>
          <w:tcPr>
            <w:tcW w:w="864" w:type="dxa"/>
            <w:shd w:val="clear" w:color="auto" w:fill="D9D9D9"/>
          </w:tcPr>
          <w:p w14:paraId="2FB8ACF4">
            <w:pPr>
              <w:pStyle w:val="14"/>
              <w:spacing w:before="41"/>
              <w:ind w:left="9" w:right="8"/>
              <w:rPr>
                <w:b/>
                <w:sz w:val="28"/>
              </w:rPr>
            </w:pPr>
            <w:r>
              <w:rPr>
                <w:b/>
                <w:spacing w:val="-10"/>
                <w:sz w:val="28"/>
              </w:rPr>
              <w:t>2</w:t>
            </w:r>
          </w:p>
        </w:tc>
        <w:tc>
          <w:tcPr>
            <w:tcW w:w="864" w:type="dxa"/>
            <w:shd w:val="clear" w:color="auto" w:fill="D9D9D9"/>
          </w:tcPr>
          <w:p w14:paraId="68C891CA">
            <w:pPr>
              <w:pStyle w:val="14"/>
              <w:spacing w:before="41"/>
              <w:ind w:left="10" w:right="8"/>
              <w:rPr>
                <w:b/>
                <w:sz w:val="28"/>
              </w:rPr>
            </w:pPr>
            <w:r>
              <w:rPr>
                <w:b/>
                <w:spacing w:val="-10"/>
                <w:sz w:val="28"/>
              </w:rPr>
              <w:t>3</w:t>
            </w:r>
          </w:p>
        </w:tc>
        <w:tc>
          <w:tcPr>
            <w:tcW w:w="773" w:type="dxa"/>
            <w:shd w:val="clear" w:color="auto" w:fill="D9D9D9"/>
          </w:tcPr>
          <w:p w14:paraId="7F8CB618">
            <w:pPr>
              <w:pStyle w:val="14"/>
              <w:spacing w:before="41"/>
              <w:ind w:left="94"/>
              <w:rPr>
                <w:b/>
                <w:sz w:val="28"/>
              </w:rPr>
            </w:pPr>
            <w:r>
              <w:rPr>
                <w:b/>
                <w:spacing w:val="-10"/>
                <w:sz w:val="28"/>
              </w:rPr>
              <w:t>4</w:t>
            </w:r>
          </w:p>
        </w:tc>
        <w:tc>
          <w:tcPr>
            <w:tcW w:w="598" w:type="dxa"/>
            <w:shd w:val="clear" w:color="auto" w:fill="D9D9D9"/>
          </w:tcPr>
          <w:p w14:paraId="07D2B084">
            <w:pPr>
              <w:pStyle w:val="14"/>
              <w:spacing w:before="41"/>
              <w:ind w:left="86"/>
              <w:rPr>
                <w:b/>
                <w:sz w:val="28"/>
              </w:rPr>
            </w:pPr>
            <w:r>
              <w:rPr>
                <w:b/>
                <w:spacing w:val="-10"/>
                <w:sz w:val="28"/>
              </w:rPr>
              <w:t>5</w:t>
            </w:r>
          </w:p>
        </w:tc>
      </w:tr>
    </w:tbl>
    <w:p w14:paraId="0EA2EE72">
      <w:pPr>
        <w:pStyle w:val="11"/>
        <w:rPr>
          <w:rFonts w:ascii="Calibri"/>
          <w:b/>
          <w:sz w:val="22"/>
        </w:rPr>
      </w:pPr>
    </w:p>
    <w:p w14:paraId="6E9F2000">
      <w:pPr>
        <w:pStyle w:val="11"/>
        <w:rPr>
          <w:rFonts w:ascii="Calibri"/>
          <w:b/>
          <w:sz w:val="22"/>
        </w:rPr>
      </w:pPr>
    </w:p>
    <w:p w14:paraId="15E067A6">
      <w:pPr>
        <w:pStyle w:val="11"/>
        <w:rPr>
          <w:rFonts w:ascii="Calibri"/>
          <w:b/>
          <w:sz w:val="22"/>
        </w:rPr>
      </w:pPr>
    </w:p>
    <w:p w14:paraId="717F32E7">
      <w:pPr>
        <w:pStyle w:val="11"/>
        <w:spacing w:before="223"/>
        <w:rPr>
          <w:rFonts w:ascii="Calibri"/>
          <w:b/>
          <w:sz w:val="22"/>
        </w:rPr>
      </w:pPr>
    </w:p>
    <w:p w14:paraId="521B80A0">
      <w:pPr>
        <w:tabs>
          <w:tab w:val="left" w:pos="6588"/>
        </w:tabs>
        <w:spacing w:before="0"/>
        <w:ind w:left="787" w:right="0" w:firstLine="0"/>
        <w:jc w:val="left"/>
        <w:rPr>
          <w:b/>
          <w:sz w:val="22"/>
        </w:rPr>
      </w:pPr>
      <w:r>
        <w:rPr>
          <w:b/>
          <w:spacing w:val="-2"/>
          <w:sz w:val="22"/>
        </w:rPr>
        <w:t>Date:</w:t>
      </w:r>
      <w:r>
        <w:rPr>
          <w:b/>
          <w:sz w:val="22"/>
        </w:rPr>
        <w:tab/>
      </w:r>
      <w:r>
        <w:rPr>
          <w:b/>
          <w:sz w:val="22"/>
        </w:rPr>
        <w:t>Signature</w:t>
      </w:r>
      <w:r>
        <w:rPr>
          <w:b/>
          <w:spacing w:val="-10"/>
          <w:sz w:val="22"/>
        </w:rPr>
        <w:t xml:space="preserve"> </w:t>
      </w:r>
      <w:r>
        <w:rPr>
          <w:b/>
          <w:sz w:val="22"/>
        </w:rPr>
        <w:t>of</w:t>
      </w:r>
      <w:r>
        <w:rPr>
          <w:b/>
          <w:spacing w:val="-9"/>
          <w:sz w:val="22"/>
        </w:rPr>
        <w:t xml:space="preserve"> </w:t>
      </w:r>
      <w:r>
        <w:rPr>
          <w:b/>
          <w:sz w:val="22"/>
        </w:rPr>
        <w:t>the</w:t>
      </w:r>
      <w:r>
        <w:rPr>
          <w:b/>
          <w:spacing w:val="-4"/>
          <w:sz w:val="22"/>
        </w:rPr>
        <w:t xml:space="preserve"> </w:t>
      </w:r>
      <w:r>
        <w:rPr>
          <w:b/>
          <w:spacing w:val="-2"/>
          <w:sz w:val="22"/>
        </w:rPr>
        <w:t>Student</w:t>
      </w:r>
    </w:p>
    <w:p w14:paraId="29AE122D">
      <w:pPr>
        <w:spacing w:after="0"/>
        <w:jc w:val="left"/>
        <w:rPr>
          <w:b/>
          <w:sz w:val="22"/>
        </w:rPr>
        <w:sectPr>
          <w:footerReference r:id="rId30" w:type="even"/>
          <w:pgSz w:w="11910" w:h="16840"/>
          <w:pgMar w:top="960" w:right="850" w:bottom="280" w:left="1133" w:header="0" w:footer="0" w:gutter="0"/>
          <w:cols w:space="720" w:num="1"/>
        </w:sectPr>
      </w:pPr>
    </w:p>
    <w:p w14:paraId="258248C0">
      <w:pPr>
        <w:pStyle w:val="6"/>
      </w:pPr>
      <w:r>
        <mc:AlternateContent>
          <mc:Choice Requires="wps">
            <w:drawing>
              <wp:anchor distT="0" distB="0" distL="0" distR="0" simplePos="0" relativeHeight="251695104" behindDoc="1" locked="0" layoutInCell="1" allowOverlap="1">
                <wp:simplePos x="0" y="0"/>
                <wp:positionH relativeFrom="page">
                  <wp:posOffset>393065</wp:posOffset>
                </wp:positionH>
                <wp:positionV relativeFrom="page">
                  <wp:posOffset>432435</wp:posOffset>
                </wp:positionV>
                <wp:extent cx="6775450" cy="9829800"/>
                <wp:effectExtent l="0" t="0" r="0" b="0"/>
                <wp:wrapNone/>
                <wp:docPr id="179" name="Graphic 179"/>
                <wp:cNvGraphicFramePr/>
                <a:graphic xmlns:a="http://schemas.openxmlformats.org/drawingml/2006/main">
                  <a:graphicData uri="http://schemas.microsoft.com/office/word/2010/wordprocessingShape">
                    <wps:wsp>
                      <wps:cNvSpPr/>
                      <wps:spPr>
                        <a:xfrm>
                          <a:off x="0" y="0"/>
                          <a:ext cx="6775450" cy="9829800"/>
                        </a:xfrm>
                        <a:custGeom>
                          <a:avLst/>
                          <a:gdLst/>
                          <a:ahLst/>
                          <a:cxnLst/>
                          <a:rect l="l" t="t" r="r" b="b"/>
                          <a:pathLst>
                            <a:path w="6775450" h="9829800">
                              <a:moveTo>
                                <a:pt x="6762864" y="0"/>
                              </a:moveTo>
                              <a:lnTo>
                                <a:pt x="12192" y="0"/>
                              </a:lnTo>
                              <a:lnTo>
                                <a:pt x="0" y="0"/>
                              </a:lnTo>
                              <a:lnTo>
                                <a:pt x="0" y="12192"/>
                              </a:lnTo>
                              <a:lnTo>
                                <a:pt x="0" y="9817608"/>
                              </a:lnTo>
                              <a:lnTo>
                                <a:pt x="0" y="9829800"/>
                              </a:lnTo>
                              <a:lnTo>
                                <a:pt x="12192" y="9829800"/>
                              </a:lnTo>
                              <a:lnTo>
                                <a:pt x="6762864" y="9829800"/>
                              </a:lnTo>
                              <a:lnTo>
                                <a:pt x="6762864" y="9817608"/>
                              </a:lnTo>
                              <a:lnTo>
                                <a:pt x="12192" y="9817608"/>
                              </a:lnTo>
                              <a:lnTo>
                                <a:pt x="12192" y="12192"/>
                              </a:lnTo>
                              <a:lnTo>
                                <a:pt x="6762864" y="12192"/>
                              </a:lnTo>
                              <a:lnTo>
                                <a:pt x="6762864" y="0"/>
                              </a:lnTo>
                              <a:close/>
                            </a:path>
                            <a:path w="6775450" h="9829800">
                              <a:moveTo>
                                <a:pt x="6775132" y="0"/>
                              </a:moveTo>
                              <a:lnTo>
                                <a:pt x="6762953" y="0"/>
                              </a:lnTo>
                              <a:lnTo>
                                <a:pt x="6762953" y="12192"/>
                              </a:lnTo>
                              <a:lnTo>
                                <a:pt x="6762953" y="9817608"/>
                              </a:lnTo>
                              <a:lnTo>
                                <a:pt x="6762953" y="9829800"/>
                              </a:lnTo>
                              <a:lnTo>
                                <a:pt x="6775132" y="9829800"/>
                              </a:lnTo>
                              <a:lnTo>
                                <a:pt x="6775132" y="9817608"/>
                              </a:lnTo>
                              <a:lnTo>
                                <a:pt x="6775132" y="12192"/>
                              </a:lnTo>
                              <a:lnTo>
                                <a:pt x="6775132" y="0"/>
                              </a:lnTo>
                              <a:close/>
                            </a:path>
                          </a:pathLst>
                        </a:custGeom>
                        <a:solidFill>
                          <a:srgbClr val="000000"/>
                        </a:solidFill>
                      </wps:spPr>
                      <wps:bodyPr wrap="square" lIns="0" tIns="0" rIns="0" bIns="0" rtlCol="0">
                        <a:noAutofit/>
                      </wps:bodyPr>
                    </wps:wsp>
                  </a:graphicData>
                </a:graphic>
              </wp:anchor>
            </w:drawing>
          </mc:Choice>
          <mc:Fallback>
            <w:pict>
              <v:shape id="Graphic 179" o:spid="_x0000_s1026" o:spt="100" style="position:absolute;left:0pt;margin-left:30.95pt;margin-top:34.05pt;height:774pt;width:533.5pt;mso-position-horizontal-relative:page;mso-position-vertical-relative:page;z-index:-251621376;mso-width-relative:page;mso-height-relative:page;" fillcolor="#000000" filled="t" stroked="f" coordsize="6775450,9829800" o:gfxdata="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" path="m6762864,0l12192,0,0,0,0,12192,0,9817608,0,9829800,12192,9829800,6762864,9829800,6762864,9817608,12192,9817608,12192,12192,6762864,12192,6762864,0xem6775132,0l6762953,0,6762953,12192,6762953,9817608,6762953,9829800,6775132,9829800,6775132,9817608,6775132,12192,6775132,0xe">
                <v:fill on="t" focussize="0,0"/>
                <v:stroke on="f"/>
                <v:imagedata o:title=""/>
                <o:lock v:ext="edit" aspectratio="f"/>
                <v:textbox inset="0mm,0mm,0mm,0mm"/>
              </v:shape>
            </w:pict>
          </mc:Fallback>
        </mc:AlternateContent>
      </w:r>
      <w:r>
        <w:t>Student</w:t>
      </w:r>
      <w:r>
        <w:rPr>
          <w:spacing w:val="-16"/>
        </w:rPr>
        <w:t xml:space="preserve"> </w:t>
      </w:r>
      <w:r>
        <w:t>Self-Evaluation</w:t>
      </w:r>
      <w:r>
        <w:rPr>
          <w:spacing w:val="-16"/>
        </w:rPr>
        <w:t xml:space="preserve"> </w:t>
      </w:r>
      <w:r>
        <w:t>for</w:t>
      </w:r>
      <w:r>
        <w:rPr>
          <w:spacing w:val="-16"/>
        </w:rPr>
        <w:t xml:space="preserve"> </w:t>
      </w:r>
      <w:r>
        <w:t>the</w:t>
      </w:r>
      <w:r>
        <w:rPr>
          <w:spacing w:val="-16"/>
        </w:rPr>
        <w:t xml:space="preserve"> </w:t>
      </w:r>
      <w:r>
        <w:t>Community</w:t>
      </w:r>
      <w:r>
        <w:rPr>
          <w:spacing w:val="-14"/>
        </w:rPr>
        <w:t xml:space="preserve"> </w:t>
      </w:r>
      <w:r>
        <w:t>Service</w:t>
      </w:r>
      <w:r>
        <w:rPr>
          <w:spacing w:val="-16"/>
        </w:rPr>
        <w:t xml:space="preserve"> </w:t>
      </w:r>
      <w:r>
        <w:rPr>
          <w:spacing w:val="-2"/>
        </w:rPr>
        <w:t>Project</w:t>
      </w:r>
    </w:p>
    <w:p w14:paraId="669694A4">
      <w:pPr>
        <w:pStyle w:val="11"/>
        <w:spacing w:before="1"/>
        <w:rPr>
          <w:rFonts w:ascii="Calibri"/>
          <w:b/>
          <w:i/>
          <w:sz w:val="16"/>
        </w:rPr>
      </w:pPr>
      <w:r>
        <w:rPr>
          <w:rFonts w:ascii="Calibri"/>
          <w:b/>
          <w:i/>
          <w:sz w:val="16"/>
        </w:rPr>
        <mc:AlternateContent>
          <mc:Choice Requires="wpg">
            <w:drawing>
              <wp:anchor distT="0" distB="0" distL="0" distR="0" simplePos="0" relativeHeight="251708416" behindDoc="1" locked="0" layoutInCell="1" allowOverlap="1">
                <wp:simplePos x="0" y="0"/>
                <wp:positionH relativeFrom="page">
                  <wp:posOffset>849630</wp:posOffset>
                </wp:positionH>
                <wp:positionV relativeFrom="paragraph">
                  <wp:posOffset>139700</wp:posOffset>
                </wp:positionV>
                <wp:extent cx="5844540" cy="1524635"/>
                <wp:effectExtent l="0" t="0" r="0" b="0"/>
                <wp:wrapTopAndBottom/>
                <wp:docPr id="180" name="Group 180"/>
                <wp:cNvGraphicFramePr/>
                <a:graphic xmlns:a="http://schemas.openxmlformats.org/drawingml/2006/main">
                  <a:graphicData uri="http://schemas.microsoft.com/office/word/2010/wordprocessingGroup">
                    <wpg:wgp>
                      <wpg:cNvGrpSpPr/>
                      <wpg:grpSpPr>
                        <a:xfrm>
                          <a:off x="0" y="0"/>
                          <a:ext cx="5844540" cy="1524635"/>
                          <a:chOff x="0" y="0"/>
                          <a:chExt cx="5844540" cy="1524635"/>
                        </a:xfrm>
                      </wpg:grpSpPr>
                      <wps:wsp>
                        <wps:cNvPr id="181" name="Graphic 181"/>
                        <wps:cNvSpPr/>
                        <wps:spPr>
                          <a:xfrm>
                            <a:off x="0" y="0"/>
                            <a:ext cx="5844540" cy="1524635"/>
                          </a:xfrm>
                          <a:custGeom>
                            <a:avLst/>
                            <a:gdLst/>
                            <a:ahLst/>
                            <a:cxnLst/>
                            <a:rect l="l" t="t" r="r" b="b"/>
                            <a:pathLst>
                              <a:path w="5844540" h="1524635">
                                <a:moveTo>
                                  <a:pt x="5844540" y="0"/>
                                </a:moveTo>
                                <a:lnTo>
                                  <a:pt x="5832602" y="0"/>
                                </a:lnTo>
                                <a:lnTo>
                                  <a:pt x="5832602" y="254"/>
                                </a:lnTo>
                                <a:lnTo>
                                  <a:pt x="5832602" y="11684"/>
                                </a:lnTo>
                                <a:lnTo>
                                  <a:pt x="5832602" y="1496314"/>
                                </a:lnTo>
                                <a:lnTo>
                                  <a:pt x="11988" y="1496314"/>
                                </a:lnTo>
                                <a:lnTo>
                                  <a:pt x="11988" y="11684"/>
                                </a:lnTo>
                                <a:lnTo>
                                  <a:pt x="5832602" y="11684"/>
                                </a:lnTo>
                                <a:lnTo>
                                  <a:pt x="5832602" y="254"/>
                                </a:lnTo>
                                <a:lnTo>
                                  <a:pt x="0" y="254"/>
                                </a:lnTo>
                                <a:lnTo>
                                  <a:pt x="0" y="11684"/>
                                </a:lnTo>
                                <a:lnTo>
                                  <a:pt x="0" y="1496314"/>
                                </a:lnTo>
                                <a:lnTo>
                                  <a:pt x="0" y="1524254"/>
                                </a:lnTo>
                                <a:lnTo>
                                  <a:pt x="5844540" y="1524254"/>
                                </a:lnTo>
                                <a:lnTo>
                                  <a:pt x="5844540" y="1496822"/>
                                </a:lnTo>
                                <a:lnTo>
                                  <a:pt x="5844540" y="1496314"/>
                                </a:lnTo>
                                <a:lnTo>
                                  <a:pt x="5844540" y="0"/>
                                </a:lnTo>
                                <a:close/>
                              </a:path>
                            </a:pathLst>
                          </a:custGeom>
                          <a:solidFill>
                            <a:srgbClr val="000000"/>
                          </a:solidFill>
                        </wps:spPr>
                        <wps:bodyPr wrap="square" lIns="0" tIns="0" rIns="0" bIns="0" rtlCol="0">
                          <a:noAutofit/>
                        </wps:bodyPr>
                      </wps:wsp>
                      <wps:wsp>
                        <wps:cNvPr id="182" name="Textbox 182"/>
                        <wps:cNvSpPr txBox="1"/>
                        <wps:spPr>
                          <a:xfrm>
                            <a:off x="53975" y="45719"/>
                            <a:ext cx="5737860" cy="1371600"/>
                          </a:xfrm>
                          <a:prstGeom prst="rect">
                            <a:avLst/>
                          </a:prstGeom>
                          <a:ln w="9525">
                            <a:solidFill>
                              <a:srgbClr val="000000"/>
                            </a:solidFill>
                            <a:prstDash val="solid"/>
                          </a:ln>
                        </wps:spPr>
                        <wps:txbx>
                          <w:txbxContent>
                            <w:p w14:paraId="3A2D14E6">
                              <w:pPr>
                                <w:spacing w:before="69"/>
                                <w:ind w:left="143" w:right="0" w:firstLine="0"/>
                                <w:jc w:val="left"/>
                                <w:rPr>
                                  <w:rFonts w:hint="default"/>
                                  <w:b w:val="0"/>
                                  <w:bCs/>
                                  <w:sz w:val="26"/>
                                  <w:lang w:val="en-IN"/>
                                </w:rPr>
                              </w:pPr>
                              <w:r>
                                <w:rPr>
                                  <w:b/>
                                  <w:sz w:val="26"/>
                                </w:rPr>
                                <w:t>Student</w:t>
                              </w:r>
                              <w:r>
                                <w:rPr>
                                  <w:b/>
                                  <w:spacing w:val="-9"/>
                                  <w:sz w:val="26"/>
                                </w:rPr>
                                <w:t xml:space="preserve"> </w:t>
                              </w:r>
                              <w:r>
                                <w:rPr>
                                  <w:b/>
                                  <w:sz w:val="26"/>
                                </w:rPr>
                                <w:t>Name</w:t>
                              </w:r>
                              <w:r>
                                <w:rPr>
                                  <w:b/>
                                  <w:spacing w:val="-7"/>
                                  <w:sz w:val="26"/>
                                </w:rPr>
                                <w:t xml:space="preserve"> </w:t>
                              </w:r>
                              <w:r>
                                <w:rPr>
                                  <w:b/>
                                  <w:sz w:val="26"/>
                                </w:rPr>
                                <w:t>:</w:t>
                              </w:r>
                              <w:r>
                                <w:rPr>
                                  <w:b/>
                                  <w:spacing w:val="-5"/>
                                  <w:sz w:val="26"/>
                                </w:rPr>
                                <w:t xml:space="preserve"> </w:t>
                              </w:r>
                              <w:r>
                                <w:rPr>
                                  <w:rFonts w:hint="default"/>
                                  <w:b w:val="0"/>
                                  <w:bCs/>
                                  <w:spacing w:val="-5"/>
                                  <w:sz w:val="26"/>
                                  <w:lang w:val="en-IN"/>
                                </w:rPr>
                                <w:t>K.Mohan Maruthi</w:t>
                              </w:r>
                            </w:p>
                            <w:p w14:paraId="6CF1763E">
                              <w:pPr>
                                <w:spacing w:before="47"/>
                                <w:ind w:left="143" w:right="0" w:firstLine="0"/>
                                <w:jc w:val="left"/>
                                <w:rPr>
                                  <w:rFonts w:hint="default"/>
                                  <w:sz w:val="26"/>
                                  <w:lang w:val="en-IN"/>
                                </w:rPr>
                              </w:pPr>
                              <w:r>
                                <w:rPr>
                                  <w:b/>
                                  <w:sz w:val="26"/>
                                </w:rPr>
                                <w:t>Registration</w:t>
                              </w:r>
                              <w:r>
                                <w:rPr>
                                  <w:b/>
                                  <w:spacing w:val="-11"/>
                                  <w:sz w:val="26"/>
                                </w:rPr>
                                <w:t xml:space="preserve"> </w:t>
                              </w:r>
                              <w:r>
                                <w:rPr>
                                  <w:b/>
                                  <w:sz w:val="26"/>
                                </w:rPr>
                                <w:t>No:</w:t>
                              </w:r>
                              <w:r>
                                <w:rPr>
                                  <w:b/>
                                  <w:spacing w:val="-4"/>
                                  <w:sz w:val="26"/>
                                </w:rPr>
                                <w:t xml:space="preserve"> </w:t>
                              </w:r>
                              <w:r>
                                <w:rPr>
                                  <w:spacing w:val="-2"/>
                                  <w:sz w:val="26"/>
                                </w:rPr>
                                <w:t>2</w:t>
                              </w:r>
                              <w:r>
                                <w:rPr>
                                  <w:rFonts w:hint="default"/>
                                  <w:spacing w:val="-2"/>
                                  <w:sz w:val="26"/>
                                  <w:lang w:val="en-IN"/>
                                </w:rPr>
                                <w:t>3</w:t>
                              </w:r>
                              <w:r>
                                <w:rPr>
                                  <w:spacing w:val="-2"/>
                                  <w:sz w:val="26"/>
                                </w:rPr>
                                <w:t>761A05</w:t>
                              </w:r>
                              <w:r>
                                <w:rPr>
                                  <w:rFonts w:hint="default"/>
                                  <w:spacing w:val="-2"/>
                                  <w:sz w:val="26"/>
                                  <w:lang w:val="en-IN"/>
                                </w:rPr>
                                <w:t>25</w:t>
                              </w:r>
                            </w:p>
                            <w:p w14:paraId="2B07CDBB">
                              <w:pPr>
                                <w:spacing w:before="47"/>
                                <w:ind w:left="143" w:right="0" w:firstLine="0"/>
                                <w:jc w:val="left"/>
                                <w:rPr>
                                  <w:rFonts w:hint="default"/>
                                  <w:b/>
                                  <w:sz w:val="26"/>
                                  <w:lang w:val="en-IN"/>
                                </w:rPr>
                              </w:pPr>
                              <w:r>
                                <w:rPr>
                                  <w:b/>
                                  <w:sz w:val="26"/>
                                </w:rPr>
                                <w:t>Period</w:t>
                              </w:r>
                              <w:r>
                                <w:rPr>
                                  <w:b/>
                                  <w:spacing w:val="-7"/>
                                  <w:sz w:val="26"/>
                                </w:rPr>
                                <w:t xml:space="preserve"> </w:t>
                              </w:r>
                              <w:r>
                                <w:rPr>
                                  <w:b/>
                                  <w:sz w:val="26"/>
                                </w:rPr>
                                <w:t>Of</w:t>
                              </w:r>
                              <w:r>
                                <w:rPr>
                                  <w:b/>
                                  <w:spacing w:val="-7"/>
                                  <w:sz w:val="26"/>
                                </w:rPr>
                                <w:t xml:space="preserve"> </w:t>
                              </w:r>
                              <w:r>
                                <w:rPr>
                                  <w:b/>
                                  <w:sz w:val="26"/>
                                </w:rPr>
                                <w:t>CSP</w:t>
                              </w:r>
                              <w:r>
                                <w:rPr>
                                  <w:b/>
                                  <w:spacing w:val="-3"/>
                                  <w:sz w:val="26"/>
                                </w:rPr>
                                <w:t xml:space="preserve"> </w:t>
                              </w:r>
                              <w:r>
                                <w:rPr>
                                  <w:b/>
                                  <w:sz w:val="26"/>
                                </w:rPr>
                                <w:t>:</w:t>
                              </w:r>
                              <w:r>
                                <w:rPr>
                                  <w:b/>
                                  <w:spacing w:val="-2"/>
                                  <w:sz w:val="26"/>
                                </w:rPr>
                                <w:t xml:space="preserve"> </w:t>
                              </w:r>
                              <w:r>
                                <w:rPr>
                                  <w:b/>
                                  <w:sz w:val="26"/>
                                </w:rPr>
                                <w:t>From</w:t>
                              </w:r>
                              <w:r>
                                <w:rPr>
                                  <w:b/>
                                  <w:spacing w:val="-6"/>
                                  <w:sz w:val="26"/>
                                </w:rPr>
                                <w:t xml:space="preserve"> </w:t>
                              </w:r>
                              <w:r>
                                <w:rPr>
                                  <w:b/>
                                  <w:sz w:val="26"/>
                                </w:rPr>
                                <w:t>:</w:t>
                              </w:r>
                              <w:r>
                                <w:rPr>
                                  <w:b/>
                                  <w:spacing w:val="64"/>
                                  <w:sz w:val="26"/>
                                </w:rPr>
                                <w:t xml:space="preserve"> </w:t>
                              </w:r>
                              <w:r>
                                <w:rPr>
                                  <w:b/>
                                  <w:sz w:val="26"/>
                                </w:rPr>
                                <w:t>01-06-202</w:t>
                              </w:r>
                              <w:r>
                                <w:rPr>
                                  <w:rFonts w:hint="default"/>
                                  <w:b/>
                                  <w:sz w:val="26"/>
                                  <w:lang w:val="en-IN"/>
                                </w:rPr>
                                <w:t>5</w:t>
                              </w:r>
                              <w:r>
                                <w:rPr>
                                  <w:b/>
                                  <w:spacing w:val="61"/>
                                  <w:sz w:val="26"/>
                                </w:rPr>
                                <w:t xml:space="preserve"> </w:t>
                              </w:r>
                              <w:r>
                                <w:rPr>
                                  <w:b/>
                                  <w:sz w:val="26"/>
                                </w:rPr>
                                <w:t>To</w:t>
                              </w:r>
                              <w:r>
                                <w:rPr>
                                  <w:b/>
                                  <w:spacing w:val="-7"/>
                                  <w:sz w:val="26"/>
                                </w:rPr>
                                <w:t xml:space="preserve"> </w:t>
                              </w:r>
                              <w:r>
                                <w:rPr>
                                  <w:b/>
                                  <w:sz w:val="26"/>
                                </w:rPr>
                                <w:t>13-07-</w:t>
                              </w:r>
                              <w:r>
                                <w:rPr>
                                  <w:b/>
                                  <w:spacing w:val="-4"/>
                                  <w:sz w:val="26"/>
                                </w:rPr>
                                <w:t>202</w:t>
                              </w:r>
                              <w:r>
                                <w:rPr>
                                  <w:rFonts w:hint="default"/>
                                  <w:b/>
                                  <w:spacing w:val="-4"/>
                                  <w:sz w:val="26"/>
                                  <w:lang w:val="en-IN"/>
                                </w:rPr>
                                <w:t>5</w:t>
                              </w:r>
                            </w:p>
                            <w:p w14:paraId="0AC137DF">
                              <w:pPr>
                                <w:spacing w:before="51"/>
                                <w:ind w:left="143" w:right="0" w:firstLine="0"/>
                                <w:jc w:val="left"/>
                                <w:rPr>
                                  <w:sz w:val="26"/>
                                </w:rPr>
                              </w:pPr>
                              <w:r>
                                <w:rPr>
                                  <w:b/>
                                  <w:sz w:val="26"/>
                                </w:rPr>
                                <w:t>Date</w:t>
                              </w:r>
                              <w:r>
                                <w:rPr>
                                  <w:b/>
                                  <w:spacing w:val="-2"/>
                                  <w:sz w:val="26"/>
                                </w:rPr>
                                <w:t xml:space="preserve"> </w:t>
                              </w:r>
                              <w:r>
                                <w:rPr>
                                  <w:b/>
                                  <w:sz w:val="26"/>
                                </w:rPr>
                                <w:t>of</w:t>
                              </w:r>
                              <w:r>
                                <w:rPr>
                                  <w:b/>
                                  <w:spacing w:val="-7"/>
                                  <w:sz w:val="26"/>
                                </w:rPr>
                                <w:t xml:space="preserve"> </w:t>
                              </w:r>
                              <w:r>
                                <w:rPr>
                                  <w:b/>
                                  <w:spacing w:val="-2"/>
                                  <w:sz w:val="26"/>
                                </w:rPr>
                                <w:t>Evaluation</w:t>
                              </w:r>
                              <w:r>
                                <w:rPr>
                                  <w:spacing w:val="-2"/>
                                  <w:sz w:val="26"/>
                                </w:rPr>
                                <w:t>:</w:t>
                              </w:r>
                            </w:p>
                          </w:txbxContent>
                        </wps:txbx>
                        <wps:bodyPr wrap="square" lIns="0" tIns="0" rIns="0" bIns="0" rtlCol="0">
                          <a:noAutofit/>
                        </wps:bodyPr>
                      </wps:wsp>
                    </wpg:wgp>
                  </a:graphicData>
                </a:graphic>
              </wp:anchor>
            </w:drawing>
          </mc:Choice>
          <mc:Fallback>
            <w:pict>
              <v:group id="_x0000_s1026" o:spid="_x0000_s1026" o:spt="203" style="position:absolute;left:0pt;margin-left:66.9pt;margin-top:11pt;height:120.05pt;width:460.2pt;mso-position-horizontal-relative:page;mso-wrap-distance-bottom:0pt;mso-wrap-distance-top:0pt;z-index:-251608064;mso-width-relative:page;mso-height-relative:page;" coordsize="5844540,1524635" o:gfxdata="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">
                <o:lock v:ext="edit" aspectratio="f"/>
                <v:shape id="Graphic 181" o:spid="_x0000_s1026" o:spt="100" style="position:absolute;left:0;top:0;height:1524635;width:5844540;" fillcolor="#000000" filled="t" stroked="f" coordsize="5844540,1524635" o:gfxdata="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ZHyak7sAAADc&#10;AAAADwAAAAAAAAABACAAAAAiAAAAZHJzL2Rvd25yZXYueG1sUEsBAhQAFAAAAAgAh07iQDMvBZ47&#10;AAAAOQAAABAAAAAAAAAAAQAgAAAACgEAAGRycy9zaGFwZXhtbC54bWxQSwUGAAAAAAYABgBbAQAA&#10;tAMAAAAA&#10;" path="m5844540,0l5832602,0,5832602,254,5832602,11684,5832602,1496314,11988,1496314,11988,11684,5832602,11684,5832602,254,0,254,0,11684,0,1496314,0,1524254,5844540,1524254,5844540,1496822,5844540,1496314,5844540,0xe">
                  <v:fill on="t" focussize="0,0"/>
                  <v:stroke on="f"/>
                  <v:imagedata o:title=""/>
                  <o:lock v:ext="edit" aspectratio="f"/>
                  <v:textbox inset="0mm,0mm,0mm,0mm"/>
                </v:shape>
                <v:shape id="Textbox 182" o:spid="_x0000_s1026" o:spt="202" type="#_x0000_t202" style="position:absolute;left:53975;top:45719;height:1371600;width:5737860;" filled="f" stroked="t" coordsize="21600,21600" o:gfxdata="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koidSvQAA&#10;ANwAAAAPAAAAAAAAAAEAIAAAACIAAABkcnMvZG93bnJldi54bWxQSwECFAAUAAAACACHTuJAMy8F&#10;njsAAAA5AAAAEAAAAAAAAAABACAAAAAMAQAAZHJzL3NoYXBleG1sLnhtbFBLBQYAAAAABgAGAFsB&#10;AAC2AwAAAAA=&#10;">
                  <v:fill on="f" focussize="0,0"/>
                  <v:stroke color="#000000" joinstyle="round"/>
                  <v:imagedata o:title=""/>
                  <o:lock v:ext="edit" aspectratio="f"/>
                  <v:textbox inset="0mm,0mm,0mm,0mm">
                    <w:txbxContent>
                      <w:p w14:paraId="3A2D14E6">
                        <w:pPr>
                          <w:spacing w:before="69"/>
                          <w:ind w:left="143" w:right="0" w:firstLine="0"/>
                          <w:jc w:val="left"/>
                          <w:rPr>
                            <w:rFonts w:hint="default"/>
                            <w:b w:val="0"/>
                            <w:bCs/>
                            <w:sz w:val="26"/>
                            <w:lang w:val="en-IN"/>
                          </w:rPr>
                        </w:pPr>
                        <w:r>
                          <w:rPr>
                            <w:b/>
                            <w:sz w:val="26"/>
                          </w:rPr>
                          <w:t>Student</w:t>
                        </w:r>
                        <w:r>
                          <w:rPr>
                            <w:b/>
                            <w:spacing w:val="-9"/>
                            <w:sz w:val="26"/>
                          </w:rPr>
                          <w:t xml:space="preserve"> </w:t>
                        </w:r>
                        <w:r>
                          <w:rPr>
                            <w:b/>
                            <w:sz w:val="26"/>
                          </w:rPr>
                          <w:t>Name</w:t>
                        </w:r>
                        <w:r>
                          <w:rPr>
                            <w:b/>
                            <w:spacing w:val="-7"/>
                            <w:sz w:val="26"/>
                          </w:rPr>
                          <w:t xml:space="preserve"> </w:t>
                        </w:r>
                        <w:r>
                          <w:rPr>
                            <w:b/>
                            <w:sz w:val="26"/>
                          </w:rPr>
                          <w:t>:</w:t>
                        </w:r>
                        <w:r>
                          <w:rPr>
                            <w:b/>
                            <w:spacing w:val="-5"/>
                            <w:sz w:val="26"/>
                          </w:rPr>
                          <w:t xml:space="preserve"> </w:t>
                        </w:r>
                        <w:r>
                          <w:rPr>
                            <w:rFonts w:hint="default"/>
                            <w:b w:val="0"/>
                            <w:bCs/>
                            <w:spacing w:val="-5"/>
                            <w:sz w:val="26"/>
                            <w:lang w:val="en-IN"/>
                          </w:rPr>
                          <w:t>K.Mohan Maruthi</w:t>
                        </w:r>
                      </w:p>
                      <w:p w14:paraId="6CF1763E">
                        <w:pPr>
                          <w:spacing w:before="47"/>
                          <w:ind w:left="143" w:right="0" w:firstLine="0"/>
                          <w:jc w:val="left"/>
                          <w:rPr>
                            <w:rFonts w:hint="default"/>
                            <w:sz w:val="26"/>
                            <w:lang w:val="en-IN"/>
                          </w:rPr>
                        </w:pPr>
                        <w:r>
                          <w:rPr>
                            <w:b/>
                            <w:sz w:val="26"/>
                          </w:rPr>
                          <w:t>Registration</w:t>
                        </w:r>
                        <w:r>
                          <w:rPr>
                            <w:b/>
                            <w:spacing w:val="-11"/>
                            <w:sz w:val="26"/>
                          </w:rPr>
                          <w:t xml:space="preserve"> </w:t>
                        </w:r>
                        <w:r>
                          <w:rPr>
                            <w:b/>
                            <w:sz w:val="26"/>
                          </w:rPr>
                          <w:t>No:</w:t>
                        </w:r>
                        <w:r>
                          <w:rPr>
                            <w:b/>
                            <w:spacing w:val="-4"/>
                            <w:sz w:val="26"/>
                          </w:rPr>
                          <w:t xml:space="preserve"> </w:t>
                        </w:r>
                        <w:r>
                          <w:rPr>
                            <w:spacing w:val="-2"/>
                            <w:sz w:val="26"/>
                          </w:rPr>
                          <w:t>2</w:t>
                        </w:r>
                        <w:r>
                          <w:rPr>
                            <w:rFonts w:hint="default"/>
                            <w:spacing w:val="-2"/>
                            <w:sz w:val="26"/>
                            <w:lang w:val="en-IN"/>
                          </w:rPr>
                          <w:t>3</w:t>
                        </w:r>
                        <w:r>
                          <w:rPr>
                            <w:spacing w:val="-2"/>
                            <w:sz w:val="26"/>
                          </w:rPr>
                          <w:t>761A05</w:t>
                        </w:r>
                        <w:r>
                          <w:rPr>
                            <w:rFonts w:hint="default"/>
                            <w:spacing w:val="-2"/>
                            <w:sz w:val="26"/>
                            <w:lang w:val="en-IN"/>
                          </w:rPr>
                          <w:t>25</w:t>
                        </w:r>
                      </w:p>
                      <w:p w14:paraId="2B07CDBB">
                        <w:pPr>
                          <w:spacing w:before="47"/>
                          <w:ind w:left="143" w:right="0" w:firstLine="0"/>
                          <w:jc w:val="left"/>
                          <w:rPr>
                            <w:rFonts w:hint="default"/>
                            <w:b/>
                            <w:sz w:val="26"/>
                            <w:lang w:val="en-IN"/>
                          </w:rPr>
                        </w:pPr>
                        <w:r>
                          <w:rPr>
                            <w:b/>
                            <w:sz w:val="26"/>
                          </w:rPr>
                          <w:t>Period</w:t>
                        </w:r>
                        <w:r>
                          <w:rPr>
                            <w:b/>
                            <w:spacing w:val="-7"/>
                            <w:sz w:val="26"/>
                          </w:rPr>
                          <w:t xml:space="preserve"> </w:t>
                        </w:r>
                        <w:r>
                          <w:rPr>
                            <w:b/>
                            <w:sz w:val="26"/>
                          </w:rPr>
                          <w:t>Of</w:t>
                        </w:r>
                        <w:r>
                          <w:rPr>
                            <w:b/>
                            <w:spacing w:val="-7"/>
                            <w:sz w:val="26"/>
                          </w:rPr>
                          <w:t xml:space="preserve"> </w:t>
                        </w:r>
                        <w:r>
                          <w:rPr>
                            <w:b/>
                            <w:sz w:val="26"/>
                          </w:rPr>
                          <w:t>CSP</w:t>
                        </w:r>
                        <w:r>
                          <w:rPr>
                            <w:b/>
                            <w:spacing w:val="-3"/>
                            <w:sz w:val="26"/>
                          </w:rPr>
                          <w:t xml:space="preserve"> </w:t>
                        </w:r>
                        <w:r>
                          <w:rPr>
                            <w:b/>
                            <w:sz w:val="26"/>
                          </w:rPr>
                          <w:t>:</w:t>
                        </w:r>
                        <w:r>
                          <w:rPr>
                            <w:b/>
                            <w:spacing w:val="-2"/>
                            <w:sz w:val="26"/>
                          </w:rPr>
                          <w:t xml:space="preserve"> </w:t>
                        </w:r>
                        <w:r>
                          <w:rPr>
                            <w:b/>
                            <w:sz w:val="26"/>
                          </w:rPr>
                          <w:t>From</w:t>
                        </w:r>
                        <w:r>
                          <w:rPr>
                            <w:b/>
                            <w:spacing w:val="-6"/>
                            <w:sz w:val="26"/>
                          </w:rPr>
                          <w:t xml:space="preserve"> </w:t>
                        </w:r>
                        <w:r>
                          <w:rPr>
                            <w:b/>
                            <w:sz w:val="26"/>
                          </w:rPr>
                          <w:t>:</w:t>
                        </w:r>
                        <w:r>
                          <w:rPr>
                            <w:b/>
                            <w:spacing w:val="64"/>
                            <w:sz w:val="26"/>
                          </w:rPr>
                          <w:t xml:space="preserve"> </w:t>
                        </w:r>
                        <w:r>
                          <w:rPr>
                            <w:b/>
                            <w:sz w:val="26"/>
                          </w:rPr>
                          <w:t>01-06-202</w:t>
                        </w:r>
                        <w:r>
                          <w:rPr>
                            <w:rFonts w:hint="default"/>
                            <w:b/>
                            <w:sz w:val="26"/>
                            <w:lang w:val="en-IN"/>
                          </w:rPr>
                          <w:t>5</w:t>
                        </w:r>
                        <w:r>
                          <w:rPr>
                            <w:b/>
                            <w:spacing w:val="61"/>
                            <w:sz w:val="26"/>
                          </w:rPr>
                          <w:t xml:space="preserve"> </w:t>
                        </w:r>
                        <w:r>
                          <w:rPr>
                            <w:b/>
                            <w:sz w:val="26"/>
                          </w:rPr>
                          <w:t>To</w:t>
                        </w:r>
                        <w:r>
                          <w:rPr>
                            <w:b/>
                            <w:spacing w:val="-7"/>
                            <w:sz w:val="26"/>
                          </w:rPr>
                          <w:t xml:space="preserve"> </w:t>
                        </w:r>
                        <w:r>
                          <w:rPr>
                            <w:b/>
                            <w:sz w:val="26"/>
                          </w:rPr>
                          <w:t>13-07-</w:t>
                        </w:r>
                        <w:r>
                          <w:rPr>
                            <w:b/>
                            <w:spacing w:val="-4"/>
                            <w:sz w:val="26"/>
                          </w:rPr>
                          <w:t>202</w:t>
                        </w:r>
                        <w:r>
                          <w:rPr>
                            <w:rFonts w:hint="default"/>
                            <w:b/>
                            <w:spacing w:val="-4"/>
                            <w:sz w:val="26"/>
                            <w:lang w:val="en-IN"/>
                          </w:rPr>
                          <w:t>5</w:t>
                        </w:r>
                      </w:p>
                      <w:p w14:paraId="0AC137DF">
                        <w:pPr>
                          <w:spacing w:before="51"/>
                          <w:ind w:left="143" w:right="0" w:firstLine="0"/>
                          <w:jc w:val="left"/>
                          <w:rPr>
                            <w:sz w:val="26"/>
                          </w:rPr>
                        </w:pPr>
                        <w:r>
                          <w:rPr>
                            <w:b/>
                            <w:sz w:val="26"/>
                          </w:rPr>
                          <w:t>Date</w:t>
                        </w:r>
                        <w:r>
                          <w:rPr>
                            <w:b/>
                            <w:spacing w:val="-2"/>
                            <w:sz w:val="26"/>
                          </w:rPr>
                          <w:t xml:space="preserve"> </w:t>
                        </w:r>
                        <w:r>
                          <w:rPr>
                            <w:b/>
                            <w:sz w:val="26"/>
                          </w:rPr>
                          <w:t>of</w:t>
                        </w:r>
                        <w:r>
                          <w:rPr>
                            <w:b/>
                            <w:spacing w:val="-7"/>
                            <w:sz w:val="26"/>
                          </w:rPr>
                          <w:t xml:space="preserve"> </w:t>
                        </w:r>
                        <w:r>
                          <w:rPr>
                            <w:b/>
                            <w:spacing w:val="-2"/>
                            <w:sz w:val="26"/>
                          </w:rPr>
                          <w:t>Evaluation</w:t>
                        </w:r>
                        <w:r>
                          <w:rPr>
                            <w:spacing w:val="-2"/>
                            <w:sz w:val="26"/>
                          </w:rPr>
                          <w:t>:</w:t>
                        </w:r>
                      </w:p>
                    </w:txbxContent>
                  </v:textbox>
                </v:shape>
                <w10:wrap type="topAndBottom"/>
              </v:group>
            </w:pict>
          </mc:Fallback>
        </mc:AlternateContent>
      </w:r>
    </w:p>
    <w:p w14:paraId="5BCED5AD">
      <w:pPr>
        <w:pStyle w:val="8"/>
        <w:spacing w:before="163"/>
        <w:ind w:left="749"/>
        <w:rPr>
          <w:rFonts w:ascii="Calibri"/>
        </w:rPr>
      </w:pPr>
      <w:r>
        <w:rPr>
          <w:rFonts w:ascii="Calibri"/>
        </w:rPr>
        <w:t>Please</w:t>
      </w:r>
      <w:r>
        <w:rPr>
          <w:rFonts w:ascii="Calibri"/>
          <w:spacing w:val="-9"/>
        </w:rPr>
        <w:t xml:space="preserve"> </w:t>
      </w:r>
      <w:r>
        <w:rPr>
          <w:rFonts w:ascii="Calibri"/>
        </w:rPr>
        <w:t>rate</w:t>
      </w:r>
      <w:r>
        <w:rPr>
          <w:rFonts w:ascii="Calibri"/>
          <w:spacing w:val="-8"/>
        </w:rPr>
        <w:t xml:space="preserve"> </w:t>
      </w:r>
      <w:r>
        <w:rPr>
          <w:rFonts w:ascii="Calibri"/>
        </w:rPr>
        <w:t>our</w:t>
      </w:r>
      <w:r>
        <w:rPr>
          <w:rFonts w:ascii="Calibri"/>
          <w:spacing w:val="-6"/>
        </w:rPr>
        <w:t xml:space="preserve"> </w:t>
      </w:r>
      <w:r>
        <w:rPr>
          <w:rFonts w:ascii="Calibri"/>
        </w:rPr>
        <w:t>performance</w:t>
      </w:r>
      <w:r>
        <w:rPr>
          <w:rFonts w:ascii="Calibri"/>
          <w:spacing w:val="-6"/>
        </w:rPr>
        <w:t xml:space="preserve"> </w:t>
      </w:r>
      <w:r>
        <w:rPr>
          <w:rFonts w:ascii="Calibri"/>
        </w:rPr>
        <w:t>in</w:t>
      </w:r>
      <w:r>
        <w:rPr>
          <w:rFonts w:ascii="Calibri"/>
          <w:spacing w:val="-7"/>
        </w:rPr>
        <w:t xml:space="preserve"> </w:t>
      </w:r>
      <w:r>
        <w:rPr>
          <w:rFonts w:ascii="Calibri"/>
        </w:rPr>
        <w:t>the</w:t>
      </w:r>
      <w:r>
        <w:rPr>
          <w:rFonts w:ascii="Calibri"/>
          <w:spacing w:val="-8"/>
        </w:rPr>
        <w:t xml:space="preserve"> </w:t>
      </w:r>
      <w:r>
        <w:rPr>
          <w:rFonts w:ascii="Calibri"/>
        </w:rPr>
        <w:t>following</w:t>
      </w:r>
      <w:r>
        <w:rPr>
          <w:rFonts w:ascii="Calibri"/>
          <w:spacing w:val="-5"/>
        </w:rPr>
        <w:t xml:space="preserve"> </w:t>
      </w:r>
      <w:r>
        <w:rPr>
          <w:rFonts w:ascii="Calibri"/>
          <w:spacing w:val="-2"/>
        </w:rPr>
        <w:t>areas:</w:t>
      </w:r>
    </w:p>
    <w:p w14:paraId="5D3A9A87">
      <w:pPr>
        <w:tabs>
          <w:tab w:val="left" w:pos="2909"/>
        </w:tabs>
        <w:spacing w:before="254"/>
        <w:ind w:left="749" w:right="0" w:firstLine="0"/>
        <w:jc w:val="left"/>
        <w:rPr>
          <w:rFonts w:ascii="Calibri"/>
          <w:b/>
          <w:sz w:val="22"/>
        </w:rPr>
      </w:pPr>
      <w:r>
        <w:rPr>
          <w:rFonts w:ascii="Calibri"/>
          <w:b/>
          <w:sz w:val="22"/>
        </w:rPr>
        <w:t>Rating</w:t>
      </w:r>
      <w:r>
        <w:rPr>
          <w:rFonts w:ascii="Calibri"/>
          <w:b/>
          <w:spacing w:val="-12"/>
          <w:sz w:val="22"/>
        </w:rPr>
        <w:t xml:space="preserve"> </w:t>
      </w:r>
      <w:r>
        <w:rPr>
          <w:rFonts w:ascii="Calibri"/>
          <w:b/>
          <w:spacing w:val="-2"/>
          <w:sz w:val="22"/>
        </w:rPr>
        <w:t>Scale:</w:t>
      </w:r>
      <w:r>
        <w:rPr>
          <w:rFonts w:ascii="Calibri"/>
          <w:b/>
          <w:sz w:val="22"/>
        </w:rPr>
        <w:tab/>
      </w:r>
      <w:r>
        <w:rPr>
          <w:rFonts w:ascii="Calibri"/>
          <w:b/>
          <w:sz w:val="22"/>
        </w:rPr>
        <w:t>Letter</w:t>
      </w:r>
      <w:r>
        <w:rPr>
          <w:rFonts w:ascii="Calibri"/>
          <w:b/>
          <w:spacing w:val="-12"/>
          <w:sz w:val="22"/>
        </w:rPr>
        <w:t xml:space="preserve"> </w:t>
      </w:r>
      <w:r>
        <w:rPr>
          <w:rFonts w:ascii="Calibri"/>
          <w:b/>
          <w:sz w:val="22"/>
        </w:rPr>
        <w:t>grade</w:t>
      </w:r>
      <w:r>
        <w:rPr>
          <w:rFonts w:ascii="Calibri"/>
          <w:b/>
          <w:spacing w:val="-9"/>
          <w:sz w:val="22"/>
        </w:rPr>
        <w:t xml:space="preserve"> </w:t>
      </w:r>
      <w:r>
        <w:rPr>
          <w:rFonts w:ascii="Calibri"/>
          <w:b/>
          <w:sz w:val="22"/>
        </w:rPr>
        <w:t>of</w:t>
      </w:r>
      <w:r>
        <w:rPr>
          <w:rFonts w:ascii="Calibri"/>
          <w:b/>
          <w:spacing w:val="-7"/>
          <w:sz w:val="22"/>
        </w:rPr>
        <w:t xml:space="preserve"> </w:t>
      </w:r>
      <w:r>
        <w:rPr>
          <w:rFonts w:ascii="Calibri"/>
          <w:b/>
          <w:sz w:val="22"/>
        </w:rPr>
        <w:t>CGPA</w:t>
      </w:r>
      <w:r>
        <w:rPr>
          <w:rFonts w:ascii="Calibri"/>
          <w:b/>
          <w:spacing w:val="-3"/>
          <w:sz w:val="22"/>
        </w:rPr>
        <w:t xml:space="preserve"> </w:t>
      </w:r>
      <w:r>
        <w:rPr>
          <w:rFonts w:ascii="Calibri"/>
          <w:b/>
          <w:sz w:val="22"/>
        </w:rPr>
        <w:t>calculation</w:t>
      </w:r>
      <w:r>
        <w:rPr>
          <w:rFonts w:ascii="Calibri"/>
          <w:b/>
          <w:spacing w:val="-6"/>
          <w:sz w:val="22"/>
        </w:rPr>
        <w:t xml:space="preserve"> </w:t>
      </w:r>
      <w:r>
        <w:rPr>
          <w:rFonts w:ascii="Calibri"/>
          <w:b/>
          <w:sz w:val="22"/>
        </w:rPr>
        <w:t>to</w:t>
      </w:r>
      <w:r>
        <w:rPr>
          <w:rFonts w:ascii="Calibri"/>
          <w:b/>
          <w:spacing w:val="-8"/>
          <w:sz w:val="22"/>
        </w:rPr>
        <w:t xml:space="preserve"> </w:t>
      </w:r>
      <w:r>
        <w:rPr>
          <w:rFonts w:ascii="Calibri"/>
          <w:b/>
          <w:sz w:val="22"/>
        </w:rPr>
        <w:t>be</w:t>
      </w:r>
      <w:r>
        <w:rPr>
          <w:rFonts w:ascii="Calibri"/>
          <w:b/>
          <w:spacing w:val="-5"/>
          <w:sz w:val="22"/>
        </w:rPr>
        <w:t xml:space="preserve"> </w:t>
      </w:r>
      <w:r>
        <w:rPr>
          <w:rFonts w:ascii="Calibri"/>
          <w:b/>
          <w:spacing w:val="-2"/>
          <w:sz w:val="22"/>
        </w:rPr>
        <w:t>provided</w:t>
      </w:r>
    </w:p>
    <w:p w14:paraId="27599C8D">
      <w:pPr>
        <w:pStyle w:val="11"/>
        <w:spacing w:before="186" w:after="1"/>
        <w:rPr>
          <w:rFonts w:ascii="Calibri"/>
          <w:b/>
          <w:sz w:val="20"/>
        </w:rPr>
      </w:pPr>
    </w:p>
    <w:tbl>
      <w:tblPr>
        <w:tblStyle w:val="10"/>
        <w:tblW w:w="0" w:type="auto"/>
        <w:tblInd w:w="79"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91"/>
        <w:gridCol w:w="4544"/>
        <w:gridCol w:w="1045"/>
        <w:gridCol w:w="864"/>
        <w:gridCol w:w="864"/>
        <w:gridCol w:w="773"/>
        <w:gridCol w:w="598"/>
      </w:tblGrid>
      <w:tr w14:paraId="3D8CD11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03" w:hRule="atLeast"/>
        </w:trPr>
        <w:tc>
          <w:tcPr>
            <w:tcW w:w="991" w:type="dxa"/>
            <w:shd w:val="clear" w:color="auto" w:fill="D9D9D9"/>
          </w:tcPr>
          <w:p w14:paraId="056494EC">
            <w:pPr>
              <w:pStyle w:val="14"/>
              <w:spacing w:before="45"/>
              <w:ind w:right="342"/>
              <w:jc w:val="right"/>
              <w:rPr>
                <w:sz w:val="26"/>
              </w:rPr>
            </w:pPr>
            <w:r>
              <w:rPr>
                <w:spacing w:val="-10"/>
                <w:sz w:val="26"/>
              </w:rPr>
              <w:t>1</w:t>
            </w:r>
          </w:p>
        </w:tc>
        <w:tc>
          <w:tcPr>
            <w:tcW w:w="4544" w:type="dxa"/>
            <w:shd w:val="clear" w:color="auto" w:fill="D9D9D9"/>
          </w:tcPr>
          <w:p w14:paraId="559AD3B5">
            <w:pPr>
              <w:pStyle w:val="14"/>
              <w:spacing w:before="55"/>
              <w:ind w:left="286"/>
              <w:jc w:val="left"/>
              <w:rPr>
                <w:rFonts w:ascii="Cambria"/>
                <w:sz w:val="24"/>
              </w:rPr>
            </w:pPr>
            <w:r>
              <w:rPr>
                <w:rFonts w:ascii="Cambria"/>
                <w:sz w:val="24"/>
              </w:rPr>
              <w:t>Oral</w:t>
            </w:r>
            <w:r>
              <w:rPr>
                <w:rFonts w:ascii="Cambria"/>
                <w:spacing w:val="9"/>
                <w:sz w:val="24"/>
              </w:rPr>
              <w:t xml:space="preserve"> </w:t>
            </w:r>
            <w:r>
              <w:rPr>
                <w:rFonts w:ascii="Cambria"/>
                <w:spacing w:val="-2"/>
                <w:sz w:val="24"/>
              </w:rPr>
              <w:t>communication</w:t>
            </w:r>
          </w:p>
        </w:tc>
        <w:tc>
          <w:tcPr>
            <w:tcW w:w="1045" w:type="dxa"/>
            <w:shd w:val="clear" w:color="auto" w:fill="D9D9D9"/>
          </w:tcPr>
          <w:p w14:paraId="557601F3">
            <w:pPr>
              <w:pStyle w:val="14"/>
              <w:ind w:right="354"/>
              <w:jc w:val="right"/>
              <w:rPr>
                <w:sz w:val="28"/>
              </w:rPr>
            </w:pPr>
            <w:r>
              <w:rPr>
                <w:spacing w:val="-10"/>
                <w:sz w:val="28"/>
              </w:rPr>
              <w:t>1</w:t>
            </w:r>
          </w:p>
        </w:tc>
        <w:tc>
          <w:tcPr>
            <w:tcW w:w="864" w:type="dxa"/>
            <w:shd w:val="clear" w:color="auto" w:fill="D9D9D9"/>
          </w:tcPr>
          <w:p w14:paraId="3D119F6E">
            <w:pPr>
              <w:pStyle w:val="14"/>
              <w:ind w:left="2" w:right="8"/>
              <w:rPr>
                <w:sz w:val="28"/>
              </w:rPr>
            </w:pPr>
            <w:r>
              <w:rPr>
                <w:spacing w:val="-10"/>
                <w:sz w:val="28"/>
              </w:rPr>
              <w:t>2</w:t>
            </w:r>
          </w:p>
        </w:tc>
        <w:tc>
          <w:tcPr>
            <w:tcW w:w="864" w:type="dxa"/>
            <w:shd w:val="clear" w:color="auto" w:fill="D9D9D9"/>
          </w:tcPr>
          <w:p w14:paraId="267D938F">
            <w:pPr>
              <w:pStyle w:val="14"/>
              <w:ind w:left="10" w:right="8"/>
              <w:rPr>
                <w:sz w:val="28"/>
              </w:rPr>
            </w:pPr>
            <w:r>
              <w:rPr>
                <w:spacing w:val="-10"/>
                <w:sz w:val="28"/>
              </w:rPr>
              <w:t>3</w:t>
            </w:r>
          </w:p>
        </w:tc>
        <w:tc>
          <w:tcPr>
            <w:tcW w:w="773" w:type="dxa"/>
            <w:shd w:val="clear" w:color="auto" w:fill="D9D9D9"/>
          </w:tcPr>
          <w:p w14:paraId="6EDD412B">
            <w:pPr>
              <w:pStyle w:val="14"/>
              <w:ind w:left="94"/>
              <w:rPr>
                <w:sz w:val="28"/>
              </w:rPr>
            </w:pPr>
            <w:r>
              <w:rPr>
                <w:spacing w:val="-10"/>
                <w:sz w:val="28"/>
              </w:rPr>
              <w:t>4</w:t>
            </w:r>
          </w:p>
        </w:tc>
        <w:tc>
          <w:tcPr>
            <w:tcW w:w="598" w:type="dxa"/>
            <w:shd w:val="clear" w:color="auto" w:fill="D9D9D9"/>
          </w:tcPr>
          <w:p w14:paraId="0A25F9FC">
            <w:pPr>
              <w:pStyle w:val="14"/>
              <w:ind w:left="86"/>
              <w:rPr>
                <w:sz w:val="28"/>
              </w:rPr>
            </w:pPr>
            <w:r>
              <w:rPr>
                <w:spacing w:val="-10"/>
                <w:sz w:val="28"/>
              </w:rPr>
              <w:t>5</w:t>
            </w:r>
          </w:p>
        </w:tc>
      </w:tr>
      <w:tr w14:paraId="7D4C84F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03" w:hRule="atLeast"/>
        </w:trPr>
        <w:tc>
          <w:tcPr>
            <w:tcW w:w="991" w:type="dxa"/>
          </w:tcPr>
          <w:p w14:paraId="62745006">
            <w:pPr>
              <w:pStyle w:val="14"/>
              <w:spacing w:before="45"/>
              <w:ind w:right="342"/>
              <w:jc w:val="right"/>
              <w:rPr>
                <w:sz w:val="26"/>
              </w:rPr>
            </w:pPr>
            <w:r>
              <w:rPr>
                <w:spacing w:val="-10"/>
                <w:sz w:val="26"/>
              </w:rPr>
              <w:t>2</w:t>
            </w:r>
          </w:p>
        </w:tc>
        <w:tc>
          <w:tcPr>
            <w:tcW w:w="4544" w:type="dxa"/>
          </w:tcPr>
          <w:p w14:paraId="2E6E9654">
            <w:pPr>
              <w:pStyle w:val="14"/>
              <w:spacing w:before="55"/>
              <w:ind w:left="286"/>
              <w:jc w:val="left"/>
              <w:rPr>
                <w:rFonts w:ascii="Cambria"/>
                <w:sz w:val="24"/>
              </w:rPr>
            </w:pPr>
            <w:r>
              <w:rPr>
                <w:rFonts w:ascii="Cambria"/>
                <w:sz w:val="24"/>
              </w:rPr>
              <w:t>Written</w:t>
            </w:r>
            <w:r>
              <w:rPr>
                <w:rFonts w:ascii="Cambria"/>
                <w:spacing w:val="-11"/>
                <w:sz w:val="24"/>
              </w:rPr>
              <w:t xml:space="preserve"> </w:t>
            </w:r>
            <w:r>
              <w:rPr>
                <w:rFonts w:ascii="Cambria"/>
                <w:spacing w:val="-2"/>
                <w:sz w:val="24"/>
              </w:rPr>
              <w:t>communication</w:t>
            </w:r>
          </w:p>
        </w:tc>
        <w:tc>
          <w:tcPr>
            <w:tcW w:w="1045" w:type="dxa"/>
          </w:tcPr>
          <w:p w14:paraId="47363C56">
            <w:pPr>
              <w:pStyle w:val="14"/>
              <w:ind w:right="354"/>
              <w:jc w:val="right"/>
              <w:rPr>
                <w:sz w:val="28"/>
              </w:rPr>
            </w:pPr>
            <w:r>
              <w:rPr>
                <w:spacing w:val="-10"/>
                <w:sz w:val="28"/>
              </w:rPr>
              <w:t>1</w:t>
            </w:r>
          </w:p>
        </w:tc>
        <w:tc>
          <w:tcPr>
            <w:tcW w:w="864" w:type="dxa"/>
          </w:tcPr>
          <w:p w14:paraId="7B005FC0">
            <w:pPr>
              <w:pStyle w:val="14"/>
              <w:ind w:left="9" w:right="8"/>
              <w:rPr>
                <w:sz w:val="28"/>
              </w:rPr>
            </w:pPr>
            <w:r>
              <w:rPr>
                <w:spacing w:val="-10"/>
                <w:sz w:val="28"/>
              </w:rPr>
              <w:t>2</w:t>
            </w:r>
          </w:p>
        </w:tc>
        <w:tc>
          <w:tcPr>
            <w:tcW w:w="864" w:type="dxa"/>
          </w:tcPr>
          <w:p w14:paraId="5820F4A5">
            <w:pPr>
              <w:pStyle w:val="14"/>
              <w:ind w:left="10" w:right="8"/>
              <w:rPr>
                <w:sz w:val="28"/>
              </w:rPr>
            </w:pPr>
            <w:r>
              <w:rPr>
                <w:spacing w:val="-10"/>
                <w:sz w:val="28"/>
              </w:rPr>
              <w:t>3</w:t>
            </w:r>
          </w:p>
        </w:tc>
        <w:tc>
          <w:tcPr>
            <w:tcW w:w="773" w:type="dxa"/>
          </w:tcPr>
          <w:p w14:paraId="2D25D760">
            <w:pPr>
              <w:pStyle w:val="14"/>
              <w:ind w:left="94"/>
              <w:rPr>
                <w:sz w:val="28"/>
              </w:rPr>
            </w:pPr>
            <w:r>
              <w:rPr>
                <w:spacing w:val="-10"/>
                <w:sz w:val="28"/>
              </w:rPr>
              <w:t>4</w:t>
            </w:r>
          </w:p>
        </w:tc>
        <w:tc>
          <w:tcPr>
            <w:tcW w:w="598" w:type="dxa"/>
          </w:tcPr>
          <w:p w14:paraId="21F242E7">
            <w:pPr>
              <w:pStyle w:val="14"/>
              <w:ind w:left="86"/>
              <w:rPr>
                <w:sz w:val="28"/>
              </w:rPr>
            </w:pPr>
            <w:r>
              <w:rPr>
                <w:spacing w:val="-10"/>
                <w:sz w:val="28"/>
              </w:rPr>
              <w:t>5</w:t>
            </w:r>
          </w:p>
        </w:tc>
      </w:tr>
      <w:tr w14:paraId="6F278CC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03" w:hRule="atLeast"/>
        </w:trPr>
        <w:tc>
          <w:tcPr>
            <w:tcW w:w="991" w:type="dxa"/>
            <w:shd w:val="clear" w:color="auto" w:fill="D9D9D9"/>
          </w:tcPr>
          <w:p w14:paraId="27BE7062">
            <w:pPr>
              <w:pStyle w:val="14"/>
              <w:spacing w:before="45"/>
              <w:ind w:right="342"/>
              <w:jc w:val="right"/>
              <w:rPr>
                <w:sz w:val="26"/>
              </w:rPr>
            </w:pPr>
            <w:r>
              <w:rPr>
                <w:spacing w:val="-10"/>
                <w:sz w:val="26"/>
              </w:rPr>
              <w:t>3</w:t>
            </w:r>
          </w:p>
        </w:tc>
        <w:tc>
          <w:tcPr>
            <w:tcW w:w="4544" w:type="dxa"/>
            <w:shd w:val="clear" w:color="auto" w:fill="D9D9D9"/>
          </w:tcPr>
          <w:p w14:paraId="2F632B4F">
            <w:pPr>
              <w:pStyle w:val="14"/>
              <w:spacing w:before="55"/>
              <w:ind w:left="286"/>
              <w:jc w:val="left"/>
              <w:rPr>
                <w:rFonts w:ascii="Cambria"/>
                <w:sz w:val="24"/>
              </w:rPr>
            </w:pPr>
            <w:r>
              <w:rPr>
                <w:rFonts w:ascii="Cambria"/>
                <w:spacing w:val="-2"/>
                <w:sz w:val="24"/>
              </w:rPr>
              <w:t>Proactiveness</w:t>
            </w:r>
          </w:p>
        </w:tc>
        <w:tc>
          <w:tcPr>
            <w:tcW w:w="1045" w:type="dxa"/>
            <w:shd w:val="clear" w:color="auto" w:fill="D9D9D9"/>
          </w:tcPr>
          <w:p w14:paraId="784F6D14">
            <w:pPr>
              <w:pStyle w:val="14"/>
              <w:ind w:right="354"/>
              <w:jc w:val="right"/>
              <w:rPr>
                <w:sz w:val="28"/>
              </w:rPr>
            </w:pPr>
            <w:r>
              <w:rPr>
                <w:spacing w:val="-10"/>
                <w:sz w:val="28"/>
              </w:rPr>
              <w:t>1</w:t>
            </w:r>
          </w:p>
        </w:tc>
        <w:tc>
          <w:tcPr>
            <w:tcW w:w="864" w:type="dxa"/>
            <w:shd w:val="clear" w:color="auto" w:fill="D9D9D9"/>
          </w:tcPr>
          <w:p w14:paraId="3D201DC3">
            <w:pPr>
              <w:pStyle w:val="14"/>
              <w:ind w:left="9" w:right="8"/>
              <w:rPr>
                <w:sz w:val="28"/>
              </w:rPr>
            </w:pPr>
            <w:r>
              <w:rPr>
                <w:spacing w:val="-10"/>
                <w:sz w:val="28"/>
              </w:rPr>
              <w:t>2</w:t>
            </w:r>
          </w:p>
        </w:tc>
        <w:tc>
          <w:tcPr>
            <w:tcW w:w="864" w:type="dxa"/>
            <w:shd w:val="clear" w:color="auto" w:fill="D9D9D9"/>
          </w:tcPr>
          <w:p w14:paraId="0E399D26">
            <w:pPr>
              <w:pStyle w:val="14"/>
              <w:ind w:left="10" w:right="8"/>
              <w:rPr>
                <w:sz w:val="28"/>
              </w:rPr>
            </w:pPr>
            <w:r>
              <w:rPr>
                <w:spacing w:val="-10"/>
                <w:sz w:val="28"/>
              </w:rPr>
              <w:t>3</w:t>
            </w:r>
          </w:p>
        </w:tc>
        <w:tc>
          <w:tcPr>
            <w:tcW w:w="773" w:type="dxa"/>
            <w:shd w:val="clear" w:color="auto" w:fill="D9D9D9"/>
          </w:tcPr>
          <w:p w14:paraId="2E77ACDB">
            <w:pPr>
              <w:pStyle w:val="14"/>
              <w:ind w:left="94"/>
              <w:rPr>
                <w:sz w:val="28"/>
              </w:rPr>
            </w:pPr>
            <w:r>
              <w:rPr>
                <w:spacing w:val="-10"/>
                <w:sz w:val="28"/>
              </w:rPr>
              <w:t>4</w:t>
            </w:r>
          </w:p>
        </w:tc>
        <w:tc>
          <w:tcPr>
            <w:tcW w:w="598" w:type="dxa"/>
            <w:shd w:val="clear" w:color="auto" w:fill="D9D9D9"/>
          </w:tcPr>
          <w:p w14:paraId="0B4703CD">
            <w:pPr>
              <w:pStyle w:val="14"/>
              <w:ind w:left="86"/>
              <w:rPr>
                <w:sz w:val="28"/>
              </w:rPr>
            </w:pPr>
            <w:r>
              <w:rPr>
                <w:spacing w:val="-10"/>
                <w:sz w:val="28"/>
              </w:rPr>
              <w:t>5</w:t>
            </w:r>
          </w:p>
        </w:tc>
      </w:tr>
      <w:tr w14:paraId="70378B6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98" w:hRule="atLeast"/>
        </w:trPr>
        <w:tc>
          <w:tcPr>
            <w:tcW w:w="991" w:type="dxa"/>
          </w:tcPr>
          <w:p w14:paraId="76E569B7">
            <w:pPr>
              <w:pStyle w:val="14"/>
              <w:spacing w:before="45"/>
              <w:ind w:right="342"/>
              <w:jc w:val="right"/>
              <w:rPr>
                <w:sz w:val="26"/>
              </w:rPr>
            </w:pPr>
            <w:r>
              <w:rPr>
                <w:spacing w:val="-10"/>
                <w:sz w:val="26"/>
              </w:rPr>
              <w:t>4</w:t>
            </w:r>
          </w:p>
        </w:tc>
        <w:tc>
          <w:tcPr>
            <w:tcW w:w="4544" w:type="dxa"/>
          </w:tcPr>
          <w:p w14:paraId="6DF7B07D">
            <w:pPr>
              <w:pStyle w:val="14"/>
              <w:spacing w:before="55"/>
              <w:ind w:left="286"/>
              <w:jc w:val="left"/>
              <w:rPr>
                <w:rFonts w:ascii="Cambria"/>
                <w:sz w:val="24"/>
              </w:rPr>
            </w:pPr>
            <w:r>
              <w:rPr>
                <w:rFonts w:ascii="Cambria"/>
                <w:sz w:val="24"/>
              </w:rPr>
              <w:t>Interaction</w:t>
            </w:r>
            <w:r>
              <w:rPr>
                <w:rFonts w:ascii="Cambria"/>
                <w:spacing w:val="26"/>
                <w:sz w:val="24"/>
              </w:rPr>
              <w:t xml:space="preserve"> </w:t>
            </w:r>
            <w:r>
              <w:rPr>
                <w:rFonts w:ascii="Cambria"/>
                <w:sz w:val="24"/>
              </w:rPr>
              <w:t>ability</w:t>
            </w:r>
            <w:r>
              <w:rPr>
                <w:rFonts w:ascii="Cambria"/>
                <w:spacing w:val="22"/>
                <w:sz w:val="24"/>
              </w:rPr>
              <w:t xml:space="preserve"> </w:t>
            </w:r>
            <w:r>
              <w:rPr>
                <w:rFonts w:ascii="Cambria"/>
                <w:sz w:val="24"/>
              </w:rPr>
              <w:t>with</w:t>
            </w:r>
            <w:r>
              <w:rPr>
                <w:rFonts w:ascii="Cambria"/>
                <w:spacing w:val="17"/>
                <w:sz w:val="24"/>
              </w:rPr>
              <w:t xml:space="preserve"> </w:t>
            </w:r>
            <w:r>
              <w:rPr>
                <w:rFonts w:ascii="Cambria"/>
                <w:spacing w:val="-2"/>
                <w:sz w:val="24"/>
              </w:rPr>
              <w:t>community</w:t>
            </w:r>
          </w:p>
        </w:tc>
        <w:tc>
          <w:tcPr>
            <w:tcW w:w="1045" w:type="dxa"/>
          </w:tcPr>
          <w:p w14:paraId="6887BCE4">
            <w:pPr>
              <w:pStyle w:val="14"/>
              <w:ind w:right="354"/>
              <w:jc w:val="right"/>
              <w:rPr>
                <w:sz w:val="28"/>
              </w:rPr>
            </w:pPr>
            <w:r>
              <w:rPr>
                <w:spacing w:val="-10"/>
                <w:sz w:val="28"/>
              </w:rPr>
              <w:t>1</w:t>
            </w:r>
          </w:p>
        </w:tc>
        <w:tc>
          <w:tcPr>
            <w:tcW w:w="864" w:type="dxa"/>
          </w:tcPr>
          <w:p w14:paraId="6AE2E30A">
            <w:pPr>
              <w:pStyle w:val="14"/>
              <w:ind w:left="9" w:right="8"/>
              <w:rPr>
                <w:sz w:val="28"/>
              </w:rPr>
            </w:pPr>
            <w:r>
              <w:rPr>
                <w:spacing w:val="-10"/>
                <w:sz w:val="28"/>
              </w:rPr>
              <w:t>2</w:t>
            </w:r>
          </w:p>
        </w:tc>
        <w:tc>
          <w:tcPr>
            <w:tcW w:w="864" w:type="dxa"/>
          </w:tcPr>
          <w:p w14:paraId="34AF829F">
            <w:pPr>
              <w:pStyle w:val="14"/>
              <w:ind w:left="10" w:right="8"/>
              <w:rPr>
                <w:sz w:val="28"/>
              </w:rPr>
            </w:pPr>
            <w:r>
              <w:rPr>
                <w:spacing w:val="-10"/>
                <w:sz w:val="28"/>
              </w:rPr>
              <w:t>3</w:t>
            </w:r>
          </w:p>
        </w:tc>
        <w:tc>
          <w:tcPr>
            <w:tcW w:w="773" w:type="dxa"/>
          </w:tcPr>
          <w:p w14:paraId="541856B9">
            <w:pPr>
              <w:pStyle w:val="14"/>
              <w:ind w:left="94"/>
              <w:rPr>
                <w:sz w:val="28"/>
              </w:rPr>
            </w:pPr>
            <w:r>
              <w:rPr>
                <w:spacing w:val="-10"/>
                <w:sz w:val="28"/>
              </w:rPr>
              <w:t>4</w:t>
            </w:r>
          </w:p>
        </w:tc>
        <w:tc>
          <w:tcPr>
            <w:tcW w:w="598" w:type="dxa"/>
          </w:tcPr>
          <w:p w14:paraId="5BEC13C1">
            <w:pPr>
              <w:pStyle w:val="14"/>
              <w:ind w:left="86"/>
              <w:rPr>
                <w:sz w:val="28"/>
              </w:rPr>
            </w:pPr>
            <w:r>
              <w:rPr>
                <w:spacing w:val="-10"/>
                <w:sz w:val="28"/>
              </w:rPr>
              <w:t>5</w:t>
            </w:r>
          </w:p>
        </w:tc>
      </w:tr>
      <w:tr w14:paraId="4901504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03" w:hRule="atLeast"/>
        </w:trPr>
        <w:tc>
          <w:tcPr>
            <w:tcW w:w="991" w:type="dxa"/>
            <w:shd w:val="clear" w:color="auto" w:fill="D9D9D9"/>
          </w:tcPr>
          <w:p w14:paraId="4E0AFE04">
            <w:pPr>
              <w:pStyle w:val="14"/>
              <w:spacing w:before="50"/>
              <w:ind w:right="342"/>
              <w:jc w:val="right"/>
              <w:rPr>
                <w:sz w:val="26"/>
              </w:rPr>
            </w:pPr>
            <w:r>
              <w:rPr>
                <w:spacing w:val="-10"/>
                <w:sz w:val="26"/>
              </w:rPr>
              <w:t>5</w:t>
            </w:r>
          </w:p>
        </w:tc>
        <w:tc>
          <w:tcPr>
            <w:tcW w:w="4544" w:type="dxa"/>
            <w:shd w:val="clear" w:color="auto" w:fill="D9D9D9"/>
          </w:tcPr>
          <w:p w14:paraId="68EC9CCB">
            <w:pPr>
              <w:pStyle w:val="14"/>
              <w:spacing w:before="55"/>
              <w:ind w:left="286"/>
              <w:jc w:val="left"/>
              <w:rPr>
                <w:rFonts w:ascii="Cambria"/>
                <w:sz w:val="24"/>
              </w:rPr>
            </w:pPr>
            <w:r>
              <w:rPr>
                <w:rFonts w:ascii="Cambria"/>
                <w:sz w:val="24"/>
              </w:rPr>
              <w:t>Positive</w:t>
            </w:r>
            <w:r>
              <w:rPr>
                <w:rFonts w:ascii="Cambria"/>
                <w:spacing w:val="21"/>
                <w:sz w:val="24"/>
              </w:rPr>
              <w:t xml:space="preserve"> </w:t>
            </w:r>
            <w:r>
              <w:rPr>
                <w:rFonts w:ascii="Cambria"/>
                <w:spacing w:val="-2"/>
                <w:sz w:val="24"/>
              </w:rPr>
              <w:t>Attitude</w:t>
            </w:r>
          </w:p>
        </w:tc>
        <w:tc>
          <w:tcPr>
            <w:tcW w:w="1045" w:type="dxa"/>
            <w:shd w:val="clear" w:color="auto" w:fill="D9D9D9"/>
          </w:tcPr>
          <w:p w14:paraId="469EC926">
            <w:pPr>
              <w:pStyle w:val="14"/>
              <w:ind w:right="354"/>
              <w:jc w:val="right"/>
              <w:rPr>
                <w:sz w:val="28"/>
              </w:rPr>
            </w:pPr>
            <w:r>
              <w:rPr>
                <w:spacing w:val="-10"/>
                <w:sz w:val="28"/>
              </w:rPr>
              <w:t>1</w:t>
            </w:r>
          </w:p>
        </w:tc>
        <w:tc>
          <w:tcPr>
            <w:tcW w:w="864" w:type="dxa"/>
            <w:shd w:val="clear" w:color="auto" w:fill="D9D9D9"/>
          </w:tcPr>
          <w:p w14:paraId="4F63E1B0">
            <w:pPr>
              <w:pStyle w:val="14"/>
              <w:ind w:left="9" w:right="8"/>
              <w:rPr>
                <w:sz w:val="28"/>
              </w:rPr>
            </w:pPr>
            <w:r>
              <w:rPr>
                <w:spacing w:val="-10"/>
                <w:sz w:val="28"/>
              </w:rPr>
              <w:t>2</w:t>
            </w:r>
          </w:p>
        </w:tc>
        <w:tc>
          <w:tcPr>
            <w:tcW w:w="864" w:type="dxa"/>
            <w:shd w:val="clear" w:color="auto" w:fill="D9D9D9"/>
          </w:tcPr>
          <w:p w14:paraId="3E0A99CF">
            <w:pPr>
              <w:pStyle w:val="14"/>
              <w:ind w:left="10" w:right="8"/>
              <w:rPr>
                <w:sz w:val="28"/>
              </w:rPr>
            </w:pPr>
            <w:r>
              <w:rPr>
                <w:spacing w:val="-10"/>
                <w:sz w:val="28"/>
              </w:rPr>
              <w:t>3</w:t>
            </w:r>
          </w:p>
        </w:tc>
        <w:tc>
          <w:tcPr>
            <w:tcW w:w="773" w:type="dxa"/>
            <w:shd w:val="clear" w:color="auto" w:fill="D9D9D9"/>
          </w:tcPr>
          <w:p w14:paraId="292114F0">
            <w:pPr>
              <w:pStyle w:val="14"/>
              <w:ind w:left="94"/>
              <w:rPr>
                <w:sz w:val="28"/>
              </w:rPr>
            </w:pPr>
            <w:r>
              <w:rPr>
                <w:spacing w:val="-10"/>
                <w:sz w:val="28"/>
              </w:rPr>
              <w:t>4</w:t>
            </w:r>
          </w:p>
        </w:tc>
        <w:tc>
          <w:tcPr>
            <w:tcW w:w="598" w:type="dxa"/>
            <w:shd w:val="clear" w:color="auto" w:fill="D9D9D9"/>
          </w:tcPr>
          <w:p w14:paraId="41AA9AC3">
            <w:pPr>
              <w:pStyle w:val="14"/>
              <w:ind w:left="86"/>
              <w:rPr>
                <w:sz w:val="28"/>
              </w:rPr>
            </w:pPr>
            <w:r>
              <w:rPr>
                <w:spacing w:val="-10"/>
                <w:sz w:val="28"/>
              </w:rPr>
              <w:t>5</w:t>
            </w:r>
          </w:p>
        </w:tc>
      </w:tr>
      <w:tr w14:paraId="6C6961D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88" w:hRule="atLeast"/>
        </w:trPr>
        <w:tc>
          <w:tcPr>
            <w:tcW w:w="991" w:type="dxa"/>
          </w:tcPr>
          <w:p w14:paraId="7671B61B">
            <w:pPr>
              <w:pStyle w:val="14"/>
              <w:spacing w:before="50"/>
              <w:ind w:right="342"/>
              <w:jc w:val="right"/>
              <w:rPr>
                <w:sz w:val="26"/>
              </w:rPr>
            </w:pPr>
            <w:r>
              <w:rPr>
                <w:spacing w:val="-10"/>
                <w:sz w:val="26"/>
              </w:rPr>
              <w:t>6</w:t>
            </w:r>
          </w:p>
        </w:tc>
        <w:tc>
          <w:tcPr>
            <w:tcW w:w="4544" w:type="dxa"/>
          </w:tcPr>
          <w:p w14:paraId="416AB4CB">
            <w:pPr>
              <w:pStyle w:val="14"/>
              <w:spacing w:before="55"/>
              <w:ind w:left="286"/>
              <w:jc w:val="left"/>
              <w:rPr>
                <w:rFonts w:ascii="Cambria"/>
                <w:sz w:val="24"/>
              </w:rPr>
            </w:pPr>
            <w:r>
              <w:rPr>
                <w:rFonts w:ascii="Cambria"/>
                <w:spacing w:val="-2"/>
                <w:sz w:val="24"/>
              </w:rPr>
              <w:t>Self-confidence</w:t>
            </w:r>
          </w:p>
        </w:tc>
        <w:tc>
          <w:tcPr>
            <w:tcW w:w="1045" w:type="dxa"/>
          </w:tcPr>
          <w:p w14:paraId="42D1953B">
            <w:pPr>
              <w:pStyle w:val="14"/>
              <w:ind w:right="354"/>
              <w:jc w:val="right"/>
              <w:rPr>
                <w:sz w:val="28"/>
              </w:rPr>
            </w:pPr>
            <w:r>
              <w:rPr>
                <w:spacing w:val="-10"/>
                <w:sz w:val="28"/>
              </w:rPr>
              <w:t>1</w:t>
            </w:r>
          </w:p>
        </w:tc>
        <w:tc>
          <w:tcPr>
            <w:tcW w:w="864" w:type="dxa"/>
          </w:tcPr>
          <w:p w14:paraId="4D7A2170">
            <w:pPr>
              <w:pStyle w:val="14"/>
              <w:ind w:left="9" w:right="8"/>
              <w:rPr>
                <w:sz w:val="28"/>
              </w:rPr>
            </w:pPr>
            <w:r>
              <w:rPr>
                <w:spacing w:val="-10"/>
                <w:sz w:val="28"/>
              </w:rPr>
              <w:t>2</w:t>
            </w:r>
          </w:p>
        </w:tc>
        <w:tc>
          <w:tcPr>
            <w:tcW w:w="864" w:type="dxa"/>
          </w:tcPr>
          <w:p w14:paraId="4E9BCE41">
            <w:pPr>
              <w:pStyle w:val="14"/>
              <w:ind w:left="10" w:right="8"/>
              <w:rPr>
                <w:sz w:val="28"/>
              </w:rPr>
            </w:pPr>
            <w:r>
              <w:rPr>
                <w:spacing w:val="-10"/>
                <w:sz w:val="28"/>
              </w:rPr>
              <w:t>3</w:t>
            </w:r>
          </w:p>
        </w:tc>
        <w:tc>
          <w:tcPr>
            <w:tcW w:w="773" w:type="dxa"/>
          </w:tcPr>
          <w:p w14:paraId="1179D3D3">
            <w:pPr>
              <w:pStyle w:val="14"/>
              <w:ind w:left="94"/>
              <w:rPr>
                <w:sz w:val="28"/>
              </w:rPr>
            </w:pPr>
            <w:r>
              <w:rPr>
                <w:spacing w:val="-10"/>
                <w:sz w:val="28"/>
              </w:rPr>
              <w:t>4</w:t>
            </w:r>
          </w:p>
        </w:tc>
        <w:tc>
          <w:tcPr>
            <w:tcW w:w="598" w:type="dxa"/>
          </w:tcPr>
          <w:p w14:paraId="6EE7EB5F">
            <w:pPr>
              <w:pStyle w:val="14"/>
              <w:ind w:left="86"/>
              <w:rPr>
                <w:sz w:val="28"/>
              </w:rPr>
            </w:pPr>
            <w:r>
              <w:rPr>
                <w:spacing w:val="-10"/>
                <w:sz w:val="28"/>
              </w:rPr>
              <w:t>5</w:t>
            </w:r>
          </w:p>
        </w:tc>
      </w:tr>
      <w:tr w14:paraId="5D962C7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03" w:hRule="atLeast"/>
        </w:trPr>
        <w:tc>
          <w:tcPr>
            <w:tcW w:w="991" w:type="dxa"/>
            <w:shd w:val="clear" w:color="auto" w:fill="D9D9D9"/>
          </w:tcPr>
          <w:p w14:paraId="3338712B">
            <w:pPr>
              <w:pStyle w:val="14"/>
              <w:spacing w:before="50"/>
              <w:ind w:right="342"/>
              <w:jc w:val="right"/>
              <w:rPr>
                <w:sz w:val="26"/>
              </w:rPr>
            </w:pPr>
            <w:r>
              <w:rPr>
                <w:spacing w:val="-10"/>
                <w:sz w:val="26"/>
              </w:rPr>
              <w:t>7</w:t>
            </w:r>
          </w:p>
        </w:tc>
        <w:tc>
          <w:tcPr>
            <w:tcW w:w="4544" w:type="dxa"/>
            <w:shd w:val="clear" w:color="auto" w:fill="D9D9D9"/>
          </w:tcPr>
          <w:p w14:paraId="2DC3A3D0">
            <w:pPr>
              <w:pStyle w:val="14"/>
              <w:spacing w:before="55"/>
              <w:ind w:left="286"/>
              <w:jc w:val="left"/>
              <w:rPr>
                <w:rFonts w:ascii="Cambria"/>
                <w:sz w:val="24"/>
              </w:rPr>
            </w:pPr>
            <w:r>
              <w:rPr>
                <w:rFonts w:ascii="Cambria"/>
                <w:sz w:val="24"/>
              </w:rPr>
              <w:t>Ability</w:t>
            </w:r>
            <w:r>
              <w:rPr>
                <w:rFonts w:ascii="Cambria"/>
                <w:spacing w:val="11"/>
                <w:sz w:val="24"/>
              </w:rPr>
              <w:t xml:space="preserve"> </w:t>
            </w:r>
            <w:r>
              <w:rPr>
                <w:rFonts w:ascii="Cambria"/>
                <w:sz w:val="24"/>
              </w:rPr>
              <w:t>to</w:t>
            </w:r>
            <w:r>
              <w:rPr>
                <w:rFonts w:ascii="Cambria"/>
                <w:spacing w:val="13"/>
                <w:sz w:val="24"/>
              </w:rPr>
              <w:t xml:space="preserve"> </w:t>
            </w:r>
            <w:r>
              <w:rPr>
                <w:rFonts w:ascii="Cambria"/>
                <w:spacing w:val="-2"/>
                <w:sz w:val="24"/>
              </w:rPr>
              <w:t>learn</w:t>
            </w:r>
          </w:p>
        </w:tc>
        <w:tc>
          <w:tcPr>
            <w:tcW w:w="1045" w:type="dxa"/>
            <w:shd w:val="clear" w:color="auto" w:fill="D9D9D9"/>
          </w:tcPr>
          <w:p w14:paraId="379D8BB9">
            <w:pPr>
              <w:pStyle w:val="14"/>
              <w:ind w:right="354"/>
              <w:jc w:val="right"/>
              <w:rPr>
                <w:sz w:val="28"/>
              </w:rPr>
            </w:pPr>
            <w:r>
              <w:rPr>
                <w:spacing w:val="-10"/>
                <w:sz w:val="28"/>
              </w:rPr>
              <w:t>1</w:t>
            </w:r>
          </w:p>
        </w:tc>
        <w:tc>
          <w:tcPr>
            <w:tcW w:w="864" w:type="dxa"/>
            <w:shd w:val="clear" w:color="auto" w:fill="D9D9D9"/>
          </w:tcPr>
          <w:p w14:paraId="0FFE1173">
            <w:pPr>
              <w:pStyle w:val="14"/>
              <w:ind w:left="9" w:right="8"/>
              <w:rPr>
                <w:sz w:val="28"/>
              </w:rPr>
            </w:pPr>
            <w:r>
              <w:rPr>
                <w:spacing w:val="-10"/>
                <w:sz w:val="28"/>
              </w:rPr>
              <w:t>2</w:t>
            </w:r>
          </w:p>
        </w:tc>
        <w:tc>
          <w:tcPr>
            <w:tcW w:w="864" w:type="dxa"/>
            <w:shd w:val="clear" w:color="auto" w:fill="D9D9D9"/>
          </w:tcPr>
          <w:p w14:paraId="29505A30">
            <w:pPr>
              <w:pStyle w:val="14"/>
              <w:ind w:left="10" w:right="8"/>
              <w:rPr>
                <w:sz w:val="28"/>
              </w:rPr>
            </w:pPr>
            <w:r>
              <w:rPr>
                <w:spacing w:val="-10"/>
                <w:sz w:val="28"/>
              </w:rPr>
              <w:t>3</w:t>
            </w:r>
          </w:p>
        </w:tc>
        <w:tc>
          <w:tcPr>
            <w:tcW w:w="773" w:type="dxa"/>
            <w:shd w:val="clear" w:color="auto" w:fill="D9D9D9"/>
          </w:tcPr>
          <w:p w14:paraId="2919FA04">
            <w:pPr>
              <w:pStyle w:val="14"/>
              <w:ind w:left="94"/>
              <w:rPr>
                <w:sz w:val="28"/>
              </w:rPr>
            </w:pPr>
            <w:r>
              <w:rPr>
                <w:spacing w:val="-10"/>
                <w:sz w:val="28"/>
              </w:rPr>
              <w:t>4</w:t>
            </w:r>
          </w:p>
        </w:tc>
        <w:tc>
          <w:tcPr>
            <w:tcW w:w="598" w:type="dxa"/>
            <w:shd w:val="clear" w:color="auto" w:fill="D9D9D9"/>
          </w:tcPr>
          <w:p w14:paraId="06C35BF0">
            <w:pPr>
              <w:pStyle w:val="14"/>
              <w:ind w:left="86"/>
              <w:rPr>
                <w:sz w:val="28"/>
              </w:rPr>
            </w:pPr>
            <w:r>
              <w:rPr>
                <w:spacing w:val="-10"/>
                <w:sz w:val="28"/>
              </w:rPr>
              <w:t>5</w:t>
            </w:r>
          </w:p>
        </w:tc>
      </w:tr>
      <w:tr w14:paraId="5593804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03" w:hRule="atLeast"/>
        </w:trPr>
        <w:tc>
          <w:tcPr>
            <w:tcW w:w="991" w:type="dxa"/>
          </w:tcPr>
          <w:p w14:paraId="047A5C71">
            <w:pPr>
              <w:pStyle w:val="14"/>
              <w:spacing w:before="50"/>
              <w:ind w:right="342"/>
              <w:jc w:val="right"/>
              <w:rPr>
                <w:sz w:val="26"/>
              </w:rPr>
            </w:pPr>
            <w:r>
              <w:rPr>
                <w:spacing w:val="-10"/>
                <w:sz w:val="26"/>
              </w:rPr>
              <w:t>8</w:t>
            </w:r>
          </w:p>
        </w:tc>
        <w:tc>
          <w:tcPr>
            <w:tcW w:w="4544" w:type="dxa"/>
          </w:tcPr>
          <w:p w14:paraId="0479B2E8">
            <w:pPr>
              <w:pStyle w:val="14"/>
              <w:spacing w:before="55"/>
              <w:ind w:left="286"/>
              <w:jc w:val="left"/>
              <w:rPr>
                <w:rFonts w:ascii="Cambria"/>
                <w:sz w:val="24"/>
              </w:rPr>
            </w:pPr>
            <w:r>
              <w:rPr>
                <w:rFonts w:ascii="Cambria"/>
                <w:w w:val="105"/>
                <w:sz w:val="24"/>
              </w:rPr>
              <w:t>Work</w:t>
            </w:r>
            <w:r>
              <w:rPr>
                <w:rFonts w:ascii="Cambria"/>
                <w:spacing w:val="-14"/>
                <w:w w:val="105"/>
                <w:sz w:val="24"/>
              </w:rPr>
              <w:t xml:space="preserve"> </w:t>
            </w:r>
            <w:r>
              <w:rPr>
                <w:rFonts w:ascii="Cambria"/>
                <w:w w:val="105"/>
                <w:sz w:val="24"/>
              </w:rPr>
              <w:t>Plan</w:t>
            </w:r>
            <w:r>
              <w:rPr>
                <w:rFonts w:ascii="Cambria"/>
                <w:spacing w:val="-9"/>
                <w:w w:val="105"/>
                <w:sz w:val="24"/>
              </w:rPr>
              <w:t xml:space="preserve"> </w:t>
            </w:r>
            <w:r>
              <w:rPr>
                <w:rFonts w:ascii="Cambria"/>
                <w:w w:val="105"/>
                <w:sz w:val="24"/>
              </w:rPr>
              <w:t>and</w:t>
            </w:r>
            <w:r>
              <w:rPr>
                <w:rFonts w:ascii="Cambria"/>
                <w:spacing w:val="-8"/>
                <w:w w:val="105"/>
                <w:sz w:val="24"/>
              </w:rPr>
              <w:t xml:space="preserve"> </w:t>
            </w:r>
            <w:r>
              <w:rPr>
                <w:rFonts w:ascii="Cambria"/>
                <w:spacing w:val="-2"/>
                <w:w w:val="105"/>
                <w:sz w:val="24"/>
              </w:rPr>
              <w:t>organization</w:t>
            </w:r>
          </w:p>
        </w:tc>
        <w:tc>
          <w:tcPr>
            <w:tcW w:w="1045" w:type="dxa"/>
          </w:tcPr>
          <w:p w14:paraId="26C9D5FC">
            <w:pPr>
              <w:pStyle w:val="14"/>
              <w:ind w:right="354"/>
              <w:jc w:val="right"/>
              <w:rPr>
                <w:sz w:val="28"/>
              </w:rPr>
            </w:pPr>
            <w:r>
              <w:rPr>
                <w:spacing w:val="-10"/>
                <w:sz w:val="28"/>
              </w:rPr>
              <w:t>1</w:t>
            </w:r>
          </w:p>
        </w:tc>
        <w:tc>
          <w:tcPr>
            <w:tcW w:w="864" w:type="dxa"/>
          </w:tcPr>
          <w:p w14:paraId="1B9E13A7">
            <w:pPr>
              <w:pStyle w:val="14"/>
              <w:ind w:left="9" w:right="8"/>
              <w:rPr>
                <w:sz w:val="28"/>
              </w:rPr>
            </w:pPr>
            <w:r>
              <w:rPr>
                <w:spacing w:val="-10"/>
                <w:sz w:val="28"/>
              </w:rPr>
              <w:t>2</w:t>
            </w:r>
          </w:p>
        </w:tc>
        <w:tc>
          <w:tcPr>
            <w:tcW w:w="864" w:type="dxa"/>
          </w:tcPr>
          <w:p w14:paraId="22F92C04">
            <w:pPr>
              <w:pStyle w:val="14"/>
              <w:ind w:left="10" w:right="8"/>
              <w:rPr>
                <w:sz w:val="28"/>
              </w:rPr>
            </w:pPr>
            <w:r>
              <w:rPr>
                <w:spacing w:val="-10"/>
                <w:sz w:val="28"/>
              </w:rPr>
              <w:t>3</w:t>
            </w:r>
          </w:p>
        </w:tc>
        <w:tc>
          <w:tcPr>
            <w:tcW w:w="773" w:type="dxa"/>
          </w:tcPr>
          <w:p w14:paraId="3DFE5BC8">
            <w:pPr>
              <w:pStyle w:val="14"/>
              <w:ind w:left="94"/>
              <w:rPr>
                <w:sz w:val="28"/>
              </w:rPr>
            </w:pPr>
            <w:r>
              <w:rPr>
                <w:spacing w:val="-10"/>
                <w:sz w:val="28"/>
              </w:rPr>
              <w:t>4</w:t>
            </w:r>
          </w:p>
        </w:tc>
        <w:tc>
          <w:tcPr>
            <w:tcW w:w="598" w:type="dxa"/>
          </w:tcPr>
          <w:p w14:paraId="3347F51C">
            <w:pPr>
              <w:pStyle w:val="14"/>
              <w:ind w:left="86"/>
              <w:rPr>
                <w:sz w:val="28"/>
              </w:rPr>
            </w:pPr>
            <w:r>
              <w:rPr>
                <w:spacing w:val="-10"/>
                <w:sz w:val="28"/>
              </w:rPr>
              <w:t>5</w:t>
            </w:r>
          </w:p>
        </w:tc>
      </w:tr>
      <w:tr w14:paraId="17BE5C0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03" w:hRule="atLeast"/>
        </w:trPr>
        <w:tc>
          <w:tcPr>
            <w:tcW w:w="991" w:type="dxa"/>
            <w:shd w:val="clear" w:color="auto" w:fill="D9D9D9"/>
          </w:tcPr>
          <w:p w14:paraId="7BA2B3E4">
            <w:pPr>
              <w:pStyle w:val="14"/>
              <w:spacing w:before="50"/>
              <w:ind w:right="342"/>
              <w:jc w:val="right"/>
              <w:rPr>
                <w:sz w:val="26"/>
              </w:rPr>
            </w:pPr>
            <w:r>
              <w:rPr>
                <w:spacing w:val="-10"/>
                <w:sz w:val="26"/>
              </w:rPr>
              <w:t>9</w:t>
            </w:r>
          </w:p>
        </w:tc>
        <w:tc>
          <w:tcPr>
            <w:tcW w:w="4544" w:type="dxa"/>
            <w:shd w:val="clear" w:color="auto" w:fill="D9D9D9"/>
          </w:tcPr>
          <w:p w14:paraId="0AA4A082">
            <w:pPr>
              <w:pStyle w:val="14"/>
              <w:spacing w:before="55"/>
              <w:ind w:left="286"/>
              <w:jc w:val="left"/>
              <w:rPr>
                <w:rFonts w:ascii="Cambria"/>
                <w:sz w:val="24"/>
              </w:rPr>
            </w:pPr>
            <w:r>
              <w:rPr>
                <w:rFonts w:ascii="Cambria"/>
                <w:spacing w:val="-2"/>
                <w:sz w:val="24"/>
              </w:rPr>
              <w:t>Professionalism</w:t>
            </w:r>
          </w:p>
        </w:tc>
        <w:tc>
          <w:tcPr>
            <w:tcW w:w="1045" w:type="dxa"/>
            <w:shd w:val="clear" w:color="auto" w:fill="D9D9D9"/>
          </w:tcPr>
          <w:p w14:paraId="044D7C80">
            <w:pPr>
              <w:pStyle w:val="14"/>
              <w:ind w:right="354"/>
              <w:jc w:val="right"/>
              <w:rPr>
                <w:sz w:val="28"/>
              </w:rPr>
            </w:pPr>
            <w:r>
              <w:rPr>
                <w:spacing w:val="-10"/>
                <w:sz w:val="28"/>
              </w:rPr>
              <w:t>1</w:t>
            </w:r>
          </w:p>
        </w:tc>
        <w:tc>
          <w:tcPr>
            <w:tcW w:w="864" w:type="dxa"/>
            <w:shd w:val="clear" w:color="auto" w:fill="D9D9D9"/>
          </w:tcPr>
          <w:p w14:paraId="7645E753">
            <w:pPr>
              <w:pStyle w:val="14"/>
              <w:ind w:left="9" w:right="8"/>
              <w:rPr>
                <w:sz w:val="28"/>
              </w:rPr>
            </w:pPr>
            <w:r>
              <w:rPr>
                <w:spacing w:val="-10"/>
                <w:sz w:val="28"/>
              </w:rPr>
              <w:t>2</w:t>
            </w:r>
          </w:p>
        </w:tc>
        <w:tc>
          <w:tcPr>
            <w:tcW w:w="864" w:type="dxa"/>
            <w:shd w:val="clear" w:color="auto" w:fill="D9D9D9"/>
          </w:tcPr>
          <w:p w14:paraId="40FCFA40">
            <w:pPr>
              <w:pStyle w:val="14"/>
              <w:ind w:left="10" w:right="8"/>
              <w:rPr>
                <w:sz w:val="28"/>
              </w:rPr>
            </w:pPr>
            <w:r>
              <w:rPr>
                <w:spacing w:val="-10"/>
                <w:sz w:val="28"/>
              </w:rPr>
              <w:t>3</w:t>
            </w:r>
          </w:p>
        </w:tc>
        <w:tc>
          <w:tcPr>
            <w:tcW w:w="773" w:type="dxa"/>
            <w:shd w:val="clear" w:color="auto" w:fill="D9D9D9"/>
          </w:tcPr>
          <w:p w14:paraId="093F2126">
            <w:pPr>
              <w:pStyle w:val="14"/>
              <w:ind w:left="94"/>
              <w:rPr>
                <w:sz w:val="28"/>
              </w:rPr>
            </w:pPr>
            <w:r>
              <w:rPr>
                <w:spacing w:val="-10"/>
                <w:sz w:val="28"/>
              </w:rPr>
              <w:t>4</w:t>
            </w:r>
          </w:p>
        </w:tc>
        <w:tc>
          <w:tcPr>
            <w:tcW w:w="598" w:type="dxa"/>
            <w:shd w:val="clear" w:color="auto" w:fill="D9D9D9"/>
          </w:tcPr>
          <w:p w14:paraId="40A36268">
            <w:pPr>
              <w:pStyle w:val="14"/>
              <w:ind w:left="86"/>
              <w:rPr>
                <w:sz w:val="28"/>
              </w:rPr>
            </w:pPr>
            <w:r>
              <w:rPr>
                <w:spacing w:val="-10"/>
                <w:sz w:val="28"/>
              </w:rPr>
              <w:t>5</w:t>
            </w:r>
          </w:p>
        </w:tc>
      </w:tr>
      <w:tr w14:paraId="733D0B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03" w:hRule="atLeast"/>
        </w:trPr>
        <w:tc>
          <w:tcPr>
            <w:tcW w:w="991" w:type="dxa"/>
          </w:tcPr>
          <w:p w14:paraId="5537F7F9">
            <w:pPr>
              <w:pStyle w:val="14"/>
              <w:spacing w:before="50"/>
              <w:ind w:right="283"/>
              <w:jc w:val="right"/>
              <w:rPr>
                <w:sz w:val="26"/>
              </w:rPr>
            </w:pPr>
            <w:r>
              <w:rPr>
                <w:spacing w:val="-5"/>
                <w:sz w:val="26"/>
              </w:rPr>
              <w:t>10</w:t>
            </w:r>
          </w:p>
        </w:tc>
        <w:tc>
          <w:tcPr>
            <w:tcW w:w="4544" w:type="dxa"/>
          </w:tcPr>
          <w:p w14:paraId="7AAF039A">
            <w:pPr>
              <w:pStyle w:val="14"/>
              <w:spacing w:before="55"/>
              <w:ind w:left="286"/>
              <w:jc w:val="left"/>
              <w:rPr>
                <w:rFonts w:ascii="Cambria"/>
                <w:sz w:val="24"/>
              </w:rPr>
            </w:pPr>
            <w:r>
              <w:rPr>
                <w:rFonts w:ascii="Cambria"/>
                <w:spacing w:val="-2"/>
                <w:w w:val="105"/>
                <w:sz w:val="24"/>
              </w:rPr>
              <w:t>Creativity</w:t>
            </w:r>
          </w:p>
        </w:tc>
        <w:tc>
          <w:tcPr>
            <w:tcW w:w="1045" w:type="dxa"/>
          </w:tcPr>
          <w:p w14:paraId="2016BC76">
            <w:pPr>
              <w:pStyle w:val="14"/>
              <w:ind w:right="354"/>
              <w:jc w:val="right"/>
              <w:rPr>
                <w:sz w:val="28"/>
              </w:rPr>
            </w:pPr>
            <w:r>
              <w:rPr>
                <w:spacing w:val="-10"/>
                <w:sz w:val="28"/>
              </w:rPr>
              <w:t>1</w:t>
            </w:r>
          </w:p>
        </w:tc>
        <w:tc>
          <w:tcPr>
            <w:tcW w:w="864" w:type="dxa"/>
          </w:tcPr>
          <w:p w14:paraId="62973B46">
            <w:pPr>
              <w:pStyle w:val="14"/>
              <w:ind w:left="9" w:right="8"/>
              <w:rPr>
                <w:sz w:val="28"/>
              </w:rPr>
            </w:pPr>
            <w:r>
              <w:rPr>
                <w:spacing w:val="-10"/>
                <w:sz w:val="28"/>
              </w:rPr>
              <w:t>2</w:t>
            </w:r>
          </w:p>
        </w:tc>
        <w:tc>
          <w:tcPr>
            <w:tcW w:w="864" w:type="dxa"/>
          </w:tcPr>
          <w:p w14:paraId="0367D2CA">
            <w:pPr>
              <w:pStyle w:val="14"/>
              <w:ind w:left="10" w:right="8"/>
              <w:rPr>
                <w:sz w:val="28"/>
              </w:rPr>
            </w:pPr>
            <w:r>
              <w:rPr>
                <w:spacing w:val="-10"/>
                <w:sz w:val="28"/>
              </w:rPr>
              <w:t>3</w:t>
            </w:r>
          </w:p>
        </w:tc>
        <w:tc>
          <w:tcPr>
            <w:tcW w:w="773" w:type="dxa"/>
          </w:tcPr>
          <w:p w14:paraId="4E3F6C5E">
            <w:pPr>
              <w:pStyle w:val="14"/>
              <w:ind w:left="94"/>
              <w:rPr>
                <w:sz w:val="28"/>
              </w:rPr>
            </w:pPr>
            <w:r>
              <w:rPr>
                <w:spacing w:val="-10"/>
                <w:sz w:val="28"/>
              </w:rPr>
              <w:t>4</w:t>
            </w:r>
          </w:p>
        </w:tc>
        <w:tc>
          <w:tcPr>
            <w:tcW w:w="598" w:type="dxa"/>
          </w:tcPr>
          <w:p w14:paraId="0A0FEB75">
            <w:pPr>
              <w:pStyle w:val="14"/>
              <w:ind w:left="86"/>
              <w:rPr>
                <w:sz w:val="28"/>
              </w:rPr>
            </w:pPr>
            <w:r>
              <w:rPr>
                <w:spacing w:val="-10"/>
                <w:sz w:val="28"/>
              </w:rPr>
              <w:t>5</w:t>
            </w:r>
          </w:p>
        </w:tc>
      </w:tr>
      <w:tr w14:paraId="323E4CA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03" w:hRule="atLeast"/>
        </w:trPr>
        <w:tc>
          <w:tcPr>
            <w:tcW w:w="991" w:type="dxa"/>
            <w:shd w:val="clear" w:color="auto" w:fill="D9D9D9"/>
          </w:tcPr>
          <w:p w14:paraId="5734427A">
            <w:pPr>
              <w:pStyle w:val="14"/>
              <w:spacing w:before="50"/>
              <w:ind w:right="283"/>
              <w:jc w:val="right"/>
              <w:rPr>
                <w:sz w:val="26"/>
              </w:rPr>
            </w:pPr>
            <w:r>
              <w:rPr>
                <w:spacing w:val="-5"/>
                <w:sz w:val="26"/>
              </w:rPr>
              <w:t>11</w:t>
            </w:r>
          </w:p>
        </w:tc>
        <w:tc>
          <w:tcPr>
            <w:tcW w:w="4544" w:type="dxa"/>
            <w:shd w:val="clear" w:color="auto" w:fill="D9D9D9"/>
          </w:tcPr>
          <w:p w14:paraId="3CFD6B6A">
            <w:pPr>
              <w:pStyle w:val="14"/>
              <w:spacing w:before="55"/>
              <w:ind w:left="286"/>
              <w:jc w:val="left"/>
              <w:rPr>
                <w:rFonts w:ascii="Cambria"/>
                <w:sz w:val="24"/>
              </w:rPr>
            </w:pPr>
            <w:r>
              <w:rPr>
                <w:rFonts w:ascii="Cambria"/>
                <w:sz w:val="24"/>
              </w:rPr>
              <w:t>Quality</w:t>
            </w:r>
            <w:r>
              <w:rPr>
                <w:rFonts w:ascii="Cambria"/>
                <w:spacing w:val="7"/>
                <w:sz w:val="24"/>
              </w:rPr>
              <w:t xml:space="preserve"> </w:t>
            </w:r>
            <w:r>
              <w:rPr>
                <w:rFonts w:ascii="Cambria"/>
                <w:sz w:val="24"/>
              </w:rPr>
              <w:t>of</w:t>
            </w:r>
            <w:r>
              <w:rPr>
                <w:rFonts w:ascii="Cambria"/>
                <w:spacing w:val="22"/>
                <w:sz w:val="24"/>
              </w:rPr>
              <w:t xml:space="preserve"> </w:t>
            </w:r>
            <w:r>
              <w:rPr>
                <w:rFonts w:ascii="Cambria"/>
                <w:sz w:val="24"/>
              </w:rPr>
              <w:t>work</w:t>
            </w:r>
            <w:r>
              <w:rPr>
                <w:rFonts w:ascii="Cambria"/>
                <w:spacing w:val="14"/>
                <w:sz w:val="24"/>
              </w:rPr>
              <w:t xml:space="preserve"> </w:t>
            </w:r>
            <w:r>
              <w:rPr>
                <w:rFonts w:ascii="Cambria"/>
                <w:spacing w:val="-4"/>
                <w:sz w:val="24"/>
              </w:rPr>
              <w:t>done</w:t>
            </w:r>
          </w:p>
        </w:tc>
        <w:tc>
          <w:tcPr>
            <w:tcW w:w="1045" w:type="dxa"/>
            <w:shd w:val="clear" w:color="auto" w:fill="D9D9D9"/>
          </w:tcPr>
          <w:p w14:paraId="64868925">
            <w:pPr>
              <w:pStyle w:val="14"/>
              <w:ind w:right="354"/>
              <w:jc w:val="right"/>
              <w:rPr>
                <w:sz w:val="28"/>
              </w:rPr>
            </w:pPr>
            <w:r>
              <w:rPr>
                <w:spacing w:val="-10"/>
                <w:sz w:val="28"/>
              </w:rPr>
              <w:t>1</w:t>
            </w:r>
          </w:p>
        </w:tc>
        <w:tc>
          <w:tcPr>
            <w:tcW w:w="864" w:type="dxa"/>
            <w:shd w:val="clear" w:color="auto" w:fill="D9D9D9"/>
          </w:tcPr>
          <w:p w14:paraId="21D79377">
            <w:pPr>
              <w:pStyle w:val="14"/>
              <w:ind w:left="9" w:right="8"/>
              <w:rPr>
                <w:sz w:val="28"/>
              </w:rPr>
            </w:pPr>
            <w:r>
              <w:rPr>
                <w:spacing w:val="-10"/>
                <w:sz w:val="28"/>
              </w:rPr>
              <w:t>2</w:t>
            </w:r>
          </w:p>
        </w:tc>
        <w:tc>
          <w:tcPr>
            <w:tcW w:w="864" w:type="dxa"/>
            <w:shd w:val="clear" w:color="auto" w:fill="D9D9D9"/>
          </w:tcPr>
          <w:p w14:paraId="23E8E0C8">
            <w:pPr>
              <w:pStyle w:val="14"/>
              <w:ind w:left="10" w:right="8"/>
              <w:rPr>
                <w:sz w:val="28"/>
              </w:rPr>
            </w:pPr>
            <w:r>
              <w:rPr>
                <w:spacing w:val="-10"/>
                <w:sz w:val="28"/>
              </w:rPr>
              <w:t>3</w:t>
            </w:r>
          </w:p>
        </w:tc>
        <w:tc>
          <w:tcPr>
            <w:tcW w:w="773" w:type="dxa"/>
            <w:shd w:val="clear" w:color="auto" w:fill="D9D9D9"/>
          </w:tcPr>
          <w:p w14:paraId="39C1AFCF">
            <w:pPr>
              <w:pStyle w:val="14"/>
              <w:ind w:left="94"/>
              <w:rPr>
                <w:sz w:val="28"/>
              </w:rPr>
            </w:pPr>
            <w:r>
              <w:rPr>
                <w:spacing w:val="-10"/>
                <w:sz w:val="28"/>
              </w:rPr>
              <w:t>4</w:t>
            </w:r>
          </w:p>
        </w:tc>
        <w:tc>
          <w:tcPr>
            <w:tcW w:w="598" w:type="dxa"/>
            <w:shd w:val="clear" w:color="auto" w:fill="D9D9D9"/>
          </w:tcPr>
          <w:p w14:paraId="300402C4">
            <w:pPr>
              <w:pStyle w:val="14"/>
              <w:ind w:left="86"/>
              <w:rPr>
                <w:sz w:val="28"/>
              </w:rPr>
            </w:pPr>
            <w:r>
              <w:rPr>
                <w:spacing w:val="-10"/>
                <w:sz w:val="28"/>
              </w:rPr>
              <w:t>5</w:t>
            </w:r>
          </w:p>
        </w:tc>
      </w:tr>
      <w:tr w14:paraId="6C03604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03" w:hRule="atLeast"/>
        </w:trPr>
        <w:tc>
          <w:tcPr>
            <w:tcW w:w="991" w:type="dxa"/>
          </w:tcPr>
          <w:p w14:paraId="0958A72C">
            <w:pPr>
              <w:pStyle w:val="14"/>
              <w:spacing w:before="45"/>
              <w:ind w:right="283"/>
              <w:jc w:val="right"/>
              <w:rPr>
                <w:sz w:val="26"/>
              </w:rPr>
            </w:pPr>
            <w:r>
              <w:rPr>
                <w:spacing w:val="-5"/>
                <w:sz w:val="26"/>
              </w:rPr>
              <w:t>12</w:t>
            </w:r>
          </w:p>
        </w:tc>
        <w:tc>
          <w:tcPr>
            <w:tcW w:w="4544" w:type="dxa"/>
          </w:tcPr>
          <w:p w14:paraId="0B044196">
            <w:pPr>
              <w:pStyle w:val="14"/>
              <w:spacing w:before="55"/>
              <w:ind w:left="286"/>
              <w:jc w:val="left"/>
              <w:rPr>
                <w:rFonts w:ascii="Cambria"/>
                <w:sz w:val="24"/>
              </w:rPr>
            </w:pPr>
            <w:r>
              <w:rPr>
                <w:rFonts w:ascii="Cambria"/>
                <w:sz w:val="24"/>
              </w:rPr>
              <w:t>Time</w:t>
            </w:r>
            <w:r>
              <w:rPr>
                <w:rFonts w:ascii="Cambria"/>
                <w:spacing w:val="12"/>
                <w:sz w:val="24"/>
              </w:rPr>
              <w:t xml:space="preserve"> </w:t>
            </w:r>
            <w:r>
              <w:rPr>
                <w:rFonts w:ascii="Cambria"/>
                <w:spacing w:val="-2"/>
                <w:sz w:val="24"/>
              </w:rPr>
              <w:t>Management</w:t>
            </w:r>
          </w:p>
        </w:tc>
        <w:tc>
          <w:tcPr>
            <w:tcW w:w="1045" w:type="dxa"/>
          </w:tcPr>
          <w:p w14:paraId="60E57E32">
            <w:pPr>
              <w:pStyle w:val="14"/>
              <w:ind w:right="354"/>
              <w:jc w:val="right"/>
              <w:rPr>
                <w:sz w:val="28"/>
              </w:rPr>
            </w:pPr>
            <w:r>
              <w:rPr>
                <w:spacing w:val="-10"/>
                <w:sz w:val="28"/>
              </w:rPr>
              <w:t>1</w:t>
            </w:r>
          </w:p>
        </w:tc>
        <w:tc>
          <w:tcPr>
            <w:tcW w:w="864" w:type="dxa"/>
          </w:tcPr>
          <w:p w14:paraId="014FA232">
            <w:pPr>
              <w:pStyle w:val="14"/>
              <w:ind w:left="9" w:right="8"/>
              <w:rPr>
                <w:sz w:val="28"/>
              </w:rPr>
            </w:pPr>
            <w:r>
              <w:rPr>
                <w:spacing w:val="-10"/>
                <w:sz w:val="28"/>
              </w:rPr>
              <w:t>2</w:t>
            </w:r>
          </w:p>
        </w:tc>
        <w:tc>
          <w:tcPr>
            <w:tcW w:w="864" w:type="dxa"/>
          </w:tcPr>
          <w:p w14:paraId="4DDE4C88">
            <w:pPr>
              <w:pStyle w:val="14"/>
              <w:ind w:left="10" w:right="8"/>
              <w:rPr>
                <w:sz w:val="28"/>
              </w:rPr>
            </w:pPr>
            <w:r>
              <w:rPr>
                <w:spacing w:val="-10"/>
                <w:sz w:val="28"/>
              </w:rPr>
              <w:t>3</w:t>
            </w:r>
          </w:p>
        </w:tc>
        <w:tc>
          <w:tcPr>
            <w:tcW w:w="773" w:type="dxa"/>
          </w:tcPr>
          <w:p w14:paraId="4FDE0813">
            <w:pPr>
              <w:pStyle w:val="14"/>
              <w:ind w:left="94"/>
              <w:rPr>
                <w:sz w:val="28"/>
              </w:rPr>
            </w:pPr>
            <w:r>
              <w:rPr>
                <w:spacing w:val="-10"/>
                <w:sz w:val="28"/>
              </w:rPr>
              <w:t>4</w:t>
            </w:r>
          </w:p>
        </w:tc>
        <w:tc>
          <w:tcPr>
            <w:tcW w:w="598" w:type="dxa"/>
          </w:tcPr>
          <w:p w14:paraId="41F6579A">
            <w:pPr>
              <w:pStyle w:val="14"/>
              <w:ind w:left="86"/>
              <w:rPr>
                <w:sz w:val="28"/>
              </w:rPr>
            </w:pPr>
            <w:r>
              <w:rPr>
                <w:spacing w:val="-10"/>
                <w:sz w:val="28"/>
              </w:rPr>
              <w:t>5</w:t>
            </w:r>
          </w:p>
        </w:tc>
      </w:tr>
      <w:tr w14:paraId="2E0ACE5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98" w:hRule="atLeast"/>
        </w:trPr>
        <w:tc>
          <w:tcPr>
            <w:tcW w:w="991" w:type="dxa"/>
            <w:shd w:val="clear" w:color="auto" w:fill="D9D9D9"/>
          </w:tcPr>
          <w:p w14:paraId="7011E045">
            <w:pPr>
              <w:pStyle w:val="14"/>
              <w:spacing w:before="45"/>
              <w:ind w:right="283"/>
              <w:jc w:val="right"/>
              <w:rPr>
                <w:sz w:val="26"/>
              </w:rPr>
            </w:pPr>
            <w:r>
              <w:rPr>
                <w:spacing w:val="-5"/>
                <w:sz w:val="26"/>
              </w:rPr>
              <w:t>13</w:t>
            </w:r>
          </w:p>
        </w:tc>
        <w:tc>
          <w:tcPr>
            <w:tcW w:w="4544" w:type="dxa"/>
            <w:shd w:val="clear" w:color="auto" w:fill="D9D9D9"/>
          </w:tcPr>
          <w:p w14:paraId="055783F0">
            <w:pPr>
              <w:pStyle w:val="14"/>
              <w:spacing w:before="55"/>
              <w:ind w:left="286"/>
              <w:jc w:val="left"/>
              <w:rPr>
                <w:rFonts w:ascii="Cambria"/>
                <w:sz w:val="24"/>
              </w:rPr>
            </w:pPr>
            <w:r>
              <w:rPr>
                <w:rFonts w:ascii="Cambria"/>
                <w:sz w:val="24"/>
              </w:rPr>
              <w:t>Understanding</w:t>
            </w:r>
            <w:r>
              <w:rPr>
                <w:rFonts w:ascii="Cambria"/>
                <w:spacing w:val="30"/>
                <w:sz w:val="24"/>
              </w:rPr>
              <w:t xml:space="preserve"> </w:t>
            </w:r>
            <w:r>
              <w:rPr>
                <w:rFonts w:ascii="Cambria"/>
                <w:sz w:val="24"/>
              </w:rPr>
              <w:t>the</w:t>
            </w:r>
            <w:r>
              <w:rPr>
                <w:rFonts w:ascii="Cambria"/>
                <w:spacing w:val="30"/>
                <w:sz w:val="24"/>
              </w:rPr>
              <w:t xml:space="preserve"> </w:t>
            </w:r>
            <w:r>
              <w:rPr>
                <w:rFonts w:ascii="Cambria"/>
                <w:spacing w:val="-2"/>
                <w:sz w:val="24"/>
              </w:rPr>
              <w:t>Community</w:t>
            </w:r>
          </w:p>
        </w:tc>
        <w:tc>
          <w:tcPr>
            <w:tcW w:w="1045" w:type="dxa"/>
            <w:shd w:val="clear" w:color="auto" w:fill="D9D9D9"/>
          </w:tcPr>
          <w:p w14:paraId="605497D4">
            <w:pPr>
              <w:pStyle w:val="14"/>
              <w:ind w:right="354"/>
              <w:jc w:val="right"/>
              <w:rPr>
                <w:sz w:val="28"/>
              </w:rPr>
            </w:pPr>
            <w:r>
              <w:rPr>
                <w:spacing w:val="-10"/>
                <w:sz w:val="28"/>
              </w:rPr>
              <w:t>1</w:t>
            </w:r>
          </w:p>
        </w:tc>
        <w:tc>
          <w:tcPr>
            <w:tcW w:w="864" w:type="dxa"/>
            <w:shd w:val="clear" w:color="auto" w:fill="D9D9D9"/>
          </w:tcPr>
          <w:p w14:paraId="6EA7AEB3">
            <w:pPr>
              <w:pStyle w:val="14"/>
              <w:ind w:left="9" w:right="8"/>
              <w:rPr>
                <w:sz w:val="28"/>
              </w:rPr>
            </w:pPr>
            <w:r>
              <w:rPr>
                <w:spacing w:val="-10"/>
                <w:sz w:val="28"/>
              </w:rPr>
              <w:t>2</w:t>
            </w:r>
          </w:p>
        </w:tc>
        <w:tc>
          <w:tcPr>
            <w:tcW w:w="864" w:type="dxa"/>
            <w:shd w:val="clear" w:color="auto" w:fill="D9D9D9"/>
          </w:tcPr>
          <w:p w14:paraId="38364B71">
            <w:pPr>
              <w:pStyle w:val="14"/>
              <w:ind w:left="10" w:right="8"/>
              <w:rPr>
                <w:sz w:val="28"/>
              </w:rPr>
            </w:pPr>
            <w:r>
              <w:rPr>
                <w:spacing w:val="-10"/>
                <w:sz w:val="28"/>
              </w:rPr>
              <w:t>3</w:t>
            </w:r>
          </w:p>
        </w:tc>
        <w:tc>
          <w:tcPr>
            <w:tcW w:w="773" w:type="dxa"/>
            <w:shd w:val="clear" w:color="auto" w:fill="D9D9D9"/>
          </w:tcPr>
          <w:p w14:paraId="41B0A856">
            <w:pPr>
              <w:pStyle w:val="14"/>
              <w:ind w:left="94"/>
              <w:rPr>
                <w:sz w:val="28"/>
              </w:rPr>
            </w:pPr>
            <w:r>
              <w:rPr>
                <w:spacing w:val="-10"/>
                <w:sz w:val="28"/>
              </w:rPr>
              <w:t>4</w:t>
            </w:r>
          </w:p>
        </w:tc>
        <w:tc>
          <w:tcPr>
            <w:tcW w:w="598" w:type="dxa"/>
            <w:shd w:val="clear" w:color="auto" w:fill="D9D9D9"/>
          </w:tcPr>
          <w:p w14:paraId="62F29410">
            <w:pPr>
              <w:pStyle w:val="14"/>
              <w:ind w:left="86"/>
              <w:rPr>
                <w:sz w:val="28"/>
              </w:rPr>
            </w:pPr>
            <w:r>
              <w:rPr>
                <w:spacing w:val="-10"/>
                <w:sz w:val="28"/>
              </w:rPr>
              <w:t>5</w:t>
            </w:r>
          </w:p>
        </w:tc>
      </w:tr>
      <w:tr w14:paraId="5E8D1DE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03" w:hRule="atLeast"/>
        </w:trPr>
        <w:tc>
          <w:tcPr>
            <w:tcW w:w="991" w:type="dxa"/>
          </w:tcPr>
          <w:p w14:paraId="4C435CB2">
            <w:pPr>
              <w:pStyle w:val="14"/>
              <w:spacing w:before="50"/>
              <w:ind w:right="283"/>
              <w:jc w:val="right"/>
              <w:rPr>
                <w:sz w:val="26"/>
              </w:rPr>
            </w:pPr>
            <w:r>
              <w:rPr>
                <w:spacing w:val="-5"/>
                <w:sz w:val="26"/>
              </w:rPr>
              <w:t>14</w:t>
            </w:r>
          </w:p>
        </w:tc>
        <w:tc>
          <w:tcPr>
            <w:tcW w:w="4544" w:type="dxa"/>
          </w:tcPr>
          <w:p w14:paraId="62D0D7EF">
            <w:pPr>
              <w:pStyle w:val="14"/>
              <w:spacing w:before="55"/>
              <w:ind w:left="286"/>
              <w:jc w:val="left"/>
              <w:rPr>
                <w:rFonts w:ascii="Cambria"/>
                <w:sz w:val="24"/>
              </w:rPr>
            </w:pPr>
            <w:r>
              <w:rPr>
                <w:rFonts w:ascii="Cambria"/>
                <w:sz w:val="24"/>
              </w:rPr>
              <w:t>Achievement</w:t>
            </w:r>
            <w:r>
              <w:rPr>
                <w:rFonts w:ascii="Cambria"/>
                <w:spacing w:val="23"/>
                <w:sz w:val="24"/>
              </w:rPr>
              <w:t xml:space="preserve"> </w:t>
            </w:r>
            <w:r>
              <w:rPr>
                <w:rFonts w:ascii="Cambria"/>
                <w:sz w:val="24"/>
              </w:rPr>
              <w:t>of</w:t>
            </w:r>
            <w:r>
              <w:rPr>
                <w:rFonts w:ascii="Cambria"/>
                <w:spacing w:val="26"/>
                <w:sz w:val="24"/>
              </w:rPr>
              <w:t xml:space="preserve"> </w:t>
            </w:r>
            <w:r>
              <w:rPr>
                <w:rFonts w:ascii="Cambria"/>
                <w:sz w:val="24"/>
              </w:rPr>
              <w:t>Desired</w:t>
            </w:r>
            <w:r>
              <w:rPr>
                <w:rFonts w:ascii="Cambria"/>
                <w:spacing w:val="30"/>
                <w:sz w:val="24"/>
              </w:rPr>
              <w:t xml:space="preserve"> </w:t>
            </w:r>
            <w:r>
              <w:rPr>
                <w:rFonts w:ascii="Cambria"/>
                <w:spacing w:val="-2"/>
                <w:sz w:val="24"/>
              </w:rPr>
              <w:t>Outcomes</w:t>
            </w:r>
          </w:p>
        </w:tc>
        <w:tc>
          <w:tcPr>
            <w:tcW w:w="1045" w:type="dxa"/>
          </w:tcPr>
          <w:p w14:paraId="073C618B">
            <w:pPr>
              <w:pStyle w:val="14"/>
              <w:ind w:right="354"/>
              <w:jc w:val="right"/>
              <w:rPr>
                <w:sz w:val="28"/>
              </w:rPr>
            </w:pPr>
            <w:r>
              <w:rPr>
                <w:spacing w:val="-10"/>
                <w:sz w:val="28"/>
              </w:rPr>
              <w:t>1</w:t>
            </w:r>
          </w:p>
        </w:tc>
        <w:tc>
          <w:tcPr>
            <w:tcW w:w="864" w:type="dxa"/>
          </w:tcPr>
          <w:p w14:paraId="4AD9B847">
            <w:pPr>
              <w:pStyle w:val="14"/>
              <w:ind w:left="9" w:right="8"/>
              <w:rPr>
                <w:sz w:val="28"/>
              </w:rPr>
            </w:pPr>
            <w:r>
              <w:rPr>
                <w:spacing w:val="-10"/>
                <w:sz w:val="28"/>
              </w:rPr>
              <w:t>2</w:t>
            </w:r>
          </w:p>
        </w:tc>
        <w:tc>
          <w:tcPr>
            <w:tcW w:w="864" w:type="dxa"/>
          </w:tcPr>
          <w:p w14:paraId="544E4974">
            <w:pPr>
              <w:pStyle w:val="14"/>
              <w:ind w:left="10" w:right="8"/>
              <w:rPr>
                <w:sz w:val="28"/>
              </w:rPr>
            </w:pPr>
            <w:r>
              <w:rPr>
                <w:spacing w:val="-10"/>
                <w:sz w:val="28"/>
              </w:rPr>
              <w:t>3</w:t>
            </w:r>
          </w:p>
        </w:tc>
        <w:tc>
          <w:tcPr>
            <w:tcW w:w="773" w:type="dxa"/>
          </w:tcPr>
          <w:p w14:paraId="6C156D95">
            <w:pPr>
              <w:pStyle w:val="14"/>
              <w:ind w:left="94"/>
              <w:rPr>
                <w:sz w:val="28"/>
              </w:rPr>
            </w:pPr>
            <w:r>
              <w:rPr>
                <w:spacing w:val="-10"/>
                <w:sz w:val="28"/>
              </w:rPr>
              <w:t>4</w:t>
            </w:r>
          </w:p>
        </w:tc>
        <w:tc>
          <w:tcPr>
            <w:tcW w:w="598" w:type="dxa"/>
          </w:tcPr>
          <w:p w14:paraId="0C0D8A62">
            <w:pPr>
              <w:pStyle w:val="14"/>
              <w:ind w:left="86"/>
              <w:rPr>
                <w:sz w:val="28"/>
              </w:rPr>
            </w:pPr>
            <w:r>
              <w:rPr>
                <w:spacing w:val="-10"/>
                <w:sz w:val="28"/>
              </w:rPr>
              <w:t>5</w:t>
            </w:r>
          </w:p>
        </w:tc>
      </w:tr>
      <w:tr w14:paraId="6C718F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03" w:hRule="atLeast"/>
        </w:trPr>
        <w:tc>
          <w:tcPr>
            <w:tcW w:w="991" w:type="dxa"/>
            <w:shd w:val="clear" w:color="auto" w:fill="D9D9D9"/>
          </w:tcPr>
          <w:p w14:paraId="7E41FBBA">
            <w:pPr>
              <w:pStyle w:val="14"/>
              <w:spacing w:before="55"/>
              <w:ind w:right="283"/>
              <w:jc w:val="right"/>
              <w:rPr>
                <w:b/>
                <w:sz w:val="26"/>
              </w:rPr>
            </w:pPr>
            <w:r>
              <w:rPr>
                <w:b/>
                <w:spacing w:val="-5"/>
                <w:sz w:val="26"/>
              </w:rPr>
              <w:t>15</w:t>
            </w:r>
          </w:p>
        </w:tc>
        <w:tc>
          <w:tcPr>
            <w:tcW w:w="4544" w:type="dxa"/>
            <w:shd w:val="clear" w:color="auto" w:fill="D9D9D9"/>
          </w:tcPr>
          <w:p w14:paraId="6715B903">
            <w:pPr>
              <w:pStyle w:val="14"/>
              <w:spacing w:before="16"/>
              <w:ind w:left="286"/>
              <w:jc w:val="left"/>
              <w:rPr>
                <w:rFonts w:ascii="Calibri"/>
                <w:b/>
                <w:sz w:val="24"/>
              </w:rPr>
            </w:pPr>
            <w:r>
              <w:rPr>
                <w:rFonts w:ascii="Calibri"/>
                <w:b/>
                <w:spacing w:val="-2"/>
                <w:sz w:val="24"/>
              </w:rPr>
              <w:t>OVERALL</w:t>
            </w:r>
            <w:r>
              <w:rPr>
                <w:rFonts w:ascii="Calibri"/>
                <w:b/>
                <w:spacing w:val="-3"/>
                <w:sz w:val="24"/>
              </w:rPr>
              <w:t xml:space="preserve"> </w:t>
            </w:r>
            <w:r>
              <w:rPr>
                <w:rFonts w:ascii="Calibri"/>
                <w:b/>
                <w:spacing w:val="-2"/>
                <w:sz w:val="24"/>
              </w:rPr>
              <w:t>PERFORMANCE</w:t>
            </w:r>
          </w:p>
        </w:tc>
        <w:tc>
          <w:tcPr>
            <w:tcW w:w="1045" w:type="dxa"/>
            <w:shd w:val="clear" w:color="auto" w:fill="D9D9D9"/>
          </w:tcPr>
          <w:p w14:paraId="38C84D77">
            <w:pPr>
              <w:pStyle w:val="14"/>
              <w:spacing w:before="41"/>
              <w:ind w:right="354"/>
              <w:jc w:val="right"/>
              <w:rPr>
                <w:b/>
                <w:sz w:val="28"/>
              </w:rPr>
            </w:pPr>
            <w:r>
              <w:rPr>
                <w:b/>
                <w:spacing w:val="-10"/>
                <w:sz w:val="28"/>
              </w:rPr>
              <w:t>1</w:t>
            </w:r>
          </w:p>
        </w:tc>
        <w:tc>
          <w:tcPr>
            <w:tcW w:w="864" w:type="dxa"/>
            <w:shd w:val="clear" w:color="auto" w:fill="D9D9D9"/>
          </w:tcPr>
          <w:p w14:paraId="67E0B60B">
            <w:pPr>
              <w:pStyle w:val="14"/>
              <w:spacing w:before="41"/>
              <w:ind w:left="9" w:right="8"/>
              <w:rPr>
                <w:b/>
                <w:sz w:val="28"/>
              </w:rPr>
            </w:pPr>
            <w:r>
              <w:rPr>
                <w:b/>
                <w:spacing w:val="-10"/>
                <w:sz w:val="28"/>
              </w:rPr>
              <w:t>2</w:t>
            </w:r>
          </w:p>
        </w:tc>
        <w:tc>
          <w:tcPr>
            <w:tcW w:w="864" w:type="dxa"/>
            <w:shd w:val="clear" w:color="auto" w:fill="D9D9D9"/>
          </w:tcPr>
          <w:p w14:paraId="67F4D4C5">
            <w:pPr>
              <w:pStyle w:val="14"/>
              <w:spacing w:before="41"/>
              <w:ind w:left="10" w:right="8"/>
              <w:rPr>
                <w:b/>
                <w:sz w:val="28"/>
              </w:rPr>
            </w:pPr>
            <w:r>
              <w:rPr>
                <w:b/>
                <w:spacing w:val="-10"/>
                <w:sz w:val="28"/>
              </w:rPr>
              <w:t>3</w:t>
            </w:r>
          </w:p>
        </w:tc>
        <w:tc>
          <w:tcPr>
            <w:tcW w:w="773" w:type="dxa"/>
            <w:shd w:val="clear" w:color="auto" w:fill="D9D9D9"/>
          </w:tcPr>
          <w:p w14:paraId="4D18E9ED">
            <w:pPr>
              <w:pStyle w:val="14"/>
              <w:spacing w:before="41"/>
              <w:ind w:left="94"/>
              <w:rPr>
                <w:b/>
                <w:sz w:val="28"/>
              </w:rPr>
            </w:pPr>
            <w:r>
              <w:rPr>
                <w:b/>
                <w:spacing w:val="-10"/>
                <w:sz w:val="28"/>
              </w:rPr>
              <w:t>4</w:t>
            </w:r>
          </w:p>
        </w:tc>
        <w:tc>
          <w:tcPr>
            <w:tcW w:w="598" w:type="dxa"/>
            <w:shd w:val="clear" w:color="auto" w:fill="D9D9D9"/>
          </w:tcPr>
          <w:p w14:paraId="27DA5001">
            <w:pPr>
              <w:pStyle w:val="14"/>
              <w:spacing w:before="41"/>
              <w:ind w:left="86"/>
              <w:rPr>
                <w:b/>
                <w:sz w:val="28"/>
              </w:rPr>
            </w:pPr>
            <w:r>
              <w:rPr>
                <w:b/>
                <w:spacing w:val="-10"/>
                <w:sz w:val="28"/>
              </w:rPr>
              <w:t>5</w:t>
            </w:r>
          </w:p>
        </w:tc>
      </w:tr>
    </w:tbl>
    <w:p w14:paraId="007A8827">
      <w:pPr>
        <w:pStyle w:val="11"/>
        <w:rPr>
          <w:rFonts w:ascii="Calibri"/>
          <w:b/>
          <w:sz w:val="22"/>
        </w:rPr>
      </w:pPr>
    </w:p>
    <w:p w14:paraId="6233BA00">
      <w:pPr>
        <w:pStyle w:val="11"/>
        <w:rPr>
          <w:rFonts w:ascii="Calibri"/>
          <w:b/>
          <w:sz w:val="22"/>
        </w:rPr>
      </w:pPr>
    </w:p>
    <w:p w14:paraId="03FB698A">
      <w:pPr>
        <w:pStyle w:val="11"/>
        <w:rPr>
          <w:rFonts w:ascii="Calibri"/>
          <w:b/>
          <w:sz w:val="22"/>
        </w:rPr>
      </w:pPr>
    </w:p>
    <w:p w14:paraId="2F80E75A">
      <w:pPr>
        <w:pStyle w:val="11"/>
        <w:spacing w:before="224"/>
        <w:rPr>
          <w:rFonts w:ascii="Calibri"/>
          <w:b/>
          <w:sz w:val="22"/>
        </w:rPr>
      </w:pPr>
    </w:p>
    <w:p w14:paraId="77BB86BA">
      <w:pPr>
        <w:tabs>
          <w:tab w:val="left" w:pos="6645"/>
        </w:tabs>
        <w:spacing w:before="0"/>
        <w:ind w:left="787" w:right="0" w:firstLine="0"/>
        <w:jc w:val="left"/>
        <w:rPr>
          <w:b/>
          <w:sz w:val="22"/>
        </w:rPr>
      </w:pPr>
      <w:r>
        <w:rPr>
          <w:b/>
          <w:spacing w:val="-2"/>
          <w:sz w:val="22"/>
        </w:rPr>
        <w:t>Date:</w:t>
      </w:r>
      <w:r>
        <w:rPr>
          <w:b/>
          <w:sz w:val="22"/>
        </w:rPr>
        <w:tab/>
      </w:r>
      <w:r>
        <w:rPr>
          <w:b/>
          <w:sz w:val="22"/>
        </w:rPr>
        <w:t>Signature</w:t>
      </w:r>
      <w:r>
        <w:rPr>
          <w:b/>
          <w:spacing w:val="-10"/>
          <w:sz w:val="22"/>
        </w:rPr>
        <w:t xml:space="preserve"> </w:t>
      </w:r>
      <w:r>
        <w:rPr>
          <w:b/>
          <w:sz w:val="22"/>
        </w:rPr>
        <w:t>of</w:t>
      </w:r>
      <w:r>
        <w:rPr>
          <w:b/>
          <w:spacing w:val="-9"/>
          <w:sz w:val="22"/>
        </w:rPr>
        <w:t xml:space="preserve"> </w:t>
      </w:r>
      <w:r>
        <w:rPr>
          <w:b/>
          <w:sz w:val="22"/>
        </w:rPr>
        <w:t>the</w:t>
      </w:r>
      <w:r>
        <w:rPr>
          <w:b/>
          <w:spacing w:val="-4"/>
          <w:sz w:val="22"/>
        </w:rPr>
        <w:t xml:space="preserve"> </w:t>
      </w:r>
      <w:r>
        <w:rPr>
          <w:b/>
          <w:spacing w:val="-2"/>
          <w:sz w:val="22"/>
        </w:rPr>
        <w:t>Student</w:t>
      </w:r>
    </w:p>
    <w:p w14:paraId="7D538522">
      <w:pPr>
        <w:spacing w:after="0"/>
        <w:jc w:val="left"/>
        <w:rPr>
          <w:b/>
          <w:sz w:val="22"/>
        </w:rPr>
        <w:sectPr>
          <w:footerReference r:id="rId31" w:type="default"/>
          <w:pgSz w:w="11910" w:h="16840"/>
          <w:pgMar w:top="1220" w:right="850" w:bottom="280" w:left="1133" w:header="0" w:footer="0" w:gutter="0"/>
          <w:cols w:space="720" w:num="1"/>
        </w:sectPr>
      </w:pPr>
    </w:p>
    <w:p w14:paraId="08D0B351">
      <w:pPr>
        <w:pStyle w:val="6"/>
        <w:spacing w:before="32"/>
      </w:pPr>
      <w:r>
        <mc:AlternateContent>
          <mc:Choice Requires="wps">
            <w:drawing>
              <wp:anchor distT="0" distB="0" distL="0" distR="0" simplePos="0" relativeHeight="251696128" behindDoc="1" locked="0" layoutInCell="1" allowOverlap="1">
                <wp:simplePos x="0" y="0"/>
                <wp:positionH relativeFrom="page">
                  <wp:posOffset>393065</wp:posOffset>
                </wp:positionH>
                <wp:positionV relativeFrom="page">
                  <wp:posOffset>432435</wp:posOffset>
                </wp:positionV>
                <wp:extent cx="6775450" cy="9829800"/>
                <wp:effectExtent l="0" t="0" r="0" b="0"/>
                <wp:wrapNone/>
                <wp:docPr id="183" name="Graphic 183"/>
                <wp:cNvGraphicFramePr/>
                <a:graphic xmlns:a="http://schemas.openxmlformats.org/drawingml/2006/main">
                  <a:graphicData uri="http://schemas.microsoft.com/office/word/2010/wordprocessingShape">
                    <wps:wsp>
                      <wps:cNvSpPr/>
                      <wps:spPr>
                        <a:xfrm>
                          <a:off x="0" y="0"/>
                          <a:ext cx="6775450" cy="9829800"/>
                        </a:xfrm>
                        <a:custGeom>
                          <a:avLst/>
                          <a:gdLst/>
                          <a:ahLst/>
                          <a:cxnLst/>
                          <a:rect l="l" t="t" r="r" b="b"/>
                          <a:pathLst>
                            <a:path w="6775450" h="9829800">
                              <a:moveTo>
                                <a:pt x="6762864" y="0"/>
                              </a:moveTo>
                              <a:lnTo>
                                <a:pt x="12192" y="0"/>
                              </a:lnTo>
                              <a:lnTo>
                                <a:pt x="0" y="0"/>
                              </a:lnTo>
                              <a:lnTo>
                                <a:pt x="0" y="12192"/>
                              </a:lnTo>
                              <a:lnTo>
                                <a:pt x="0" y="9817608"/>
                              </a:lnTo>
                              <a:lnTo>
                                <a:pt x="0" y="9829800"/>
                              </a:lnTo>
                              <a:lnTo>
                                <a:pt x="12192" y="9829800"/>
                              </a:lnTo>
                              <a:lnTo>
                                <a:pt x="6762864" y="9829800"/>
                              </a:lnTo>
                              <a:lnTo>
                                <a:pt x="6762864" y="9817608"/>
                              </a:lnTo>
                              <a:lnTo>
                                <a:pt x="12192" y="9817608"/>
                              </a:lnTo>
                              <a:lnTo>
                                <a:pt x="12192" y="12192"/>
                              </a:lnTo>
                              <a:lnTo>
                                <a:pt x="6762864" y="12192"/>
                              </a:lnTo>
                              <a:lnTo>
                                <a:pt x="6762864" y="0"/>
                              </a:lnTo>
                              <a:close/>
                            </a:path>
                            <a:path w="6775450" h="9829800">
                              <a:moveTo>
                                <a:pt x="6775132" y="0"/>
                              </a:moveTo>
                              <a:lnTo>
                                <a:pt x="6762953" y="0"/>
                              </a:lnTo>
                              <a:lnTo>
                                <a:pt x="6762953" y="12192"/>
                              </a:lnTo>
                              <a:lnTo>
                                <a:pt x="6762953" y="9817608"/>
                              </a:lnTo>
                              <a:lnTo>
                                <a:pt x="6762953" y="9829800"/>
                              </a:lnTo>
                              <a:lnTo>
                                <a:pt x="6775132" y="9829800"/>
                              </a:lnTo>
                              <a:lnTo>
                                <a:pt x="6775132" y="9817608"/>
                              </a:lnTo>
                              <a:lnTo>
                                <a:pt x="6775132" y="12192"/>
                              </a:lnTo>
                              <a:lnTo>
                                <a:pt x="6775132" y="0"/>
                              </a:lnTo>
                              <a:close/>
                            </a:path>
                          </a:pathLst>
                        </a:custGeom>
                        <a:solidFill>
                          <a:srgbClr val="000000"/>
                        </a:solidFill>
                      </wps:spPr>
                      <wps:bodyPr wrap="square" lIns="0" tIns="0" rIns="0" bIns="0" rtlCol="0">
                        <a:noAutofit/>
                      </wps:bodyPr>
                    </wps:wsp>
                  </a:graphicData>
                </a:graphic>
              </wp:anchor>
            </w:drawing>
          </mc:Choice>
          <mc:Fallback>
            <w:pict>
              <v:shape id="Graphic 183" o:spid="_x0000_s1026" o:spt="100" style="position:absolute;left:0pt;margin-left:30.95pt;margin-top:34.05pt;height:774pt;width:533.5pt;mso-position-horizontal-relative:page;mso-position-vertical-relative:page;z-index:-251620352;mso-width-relative:page;mso-height-relative:page;" fillcolor="#000000" filled="t" stroked="f" coordsize="6775450,9829800" o:gfxdata="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" path="m6762864,0l12192,0,0,0,0,12192,0,9817608,0,9829800,12192,9829800,6762864,9829800,6762864,9817608,12192,9817608,12192,12192,6762864,12192,6762864,0xem6775132,0l6762953,0,6762953,12192,6762953,9817608,6762953,9829800,6775132,9829800,6775132,9817608,6775132,12192,6775132,0xe">
                <v:fill on="t" focussize="0,0"/>
                <v:stroke on="f"/>
                <v:imagedata o:title=""/>
                <o:lock v:ext="edit" aspectratio="f"/>
                <v:textbox inset="0mm,0mm,0mm,0mm"/>
              </v:shape>
            </w:pict>
          </mc:Fallback>
        </mc:AlternateContent>
      </w:r>
      <w:r>
        <w:t>Student</w:t>
      </w:r>
      <w:r>
        <w:rPr>
          <w:spacing w:val="-16"/>
        </w:rPr>
        <w:t xml:space="preserve"> </w:t>
      </w:r>
      <w:r>
        <w:t>Self-Evaluation</w:t>
      </w:r>
      <w:r>
        <w:rPr>
          <w:spacing w:val="-16"/>
        </w:rPr>
        <w:t xml:space="preserve"> </w:t>
      </w:r>
      <w:r>
        <w:t>for</w:t>
      </w:r>
      <w:r>
        <w:rPr>
          <w:spacing w:val="-16"/>
        </w:rPr>
        <w:t xml:space="preserve"> </w:t>
      </w:r>
      <w:r>
        <w:t>the</w:t>
      </w:r>
      <w:r>
        <w:rPr>
          <w:spacing w:val="-16"/>
        </w:rPr>
        <w:t xml:space="preserve"> </w:t>
      </w:r>
      <w:r>
        <w:t>Community</w:t>
      </w:r>
      <w:r>
        <w:rPr>
          <w:spacing w:val="-14"/>
        </w:rPr>
        <w:t xml:space="preserve"> </w:t>
      </w:r>
      <w:r>
        <w:t>Service</w:t>
      </w:r>
      <w:r>
        <w:rPr>
          <w:spacing w:val="-16"/>
        </w:rPr>
        <w:t xml:space="preserve"> </w:t>
      </w:r>
      <w:r>
        <w:rPr>
          <w:spacing w:val="-2"/>
        </w:rPr>
        <w:t>Project</w:t>
      </w:r>
    </w:p>
    <w:p w14:paraId="680FA76E">
      <w:pPr>
        <w:pStyle w:val="11"/>
        <w:spacing w:before="9"/>
        <w:rPr>
          <w:rFonts w:ascii="Calibri"/>
          <w:b/>
          <w:i/>
          <w:sz w:val="15"/>
        </w:rPr>
      </w:pPr>
      <w:r>
        <w:rPr>
          <w:rFonts w:ascii="Calibri"/>
          <w:b/>
          <w:i/>
          <w:sz w:val="15"/>
        </w:rPr>
        <mc:AlternateContent>
          <mc:Choice Requires="wpg">
            <w:drawing>
              <wp:anchor distT="0" distB="0" distL="0" distR="0" simplePos="0" relativeHeight="251709440" behindDoc="1" locked="0" layoutInCell="1" allowOverlap="1">
                <wp:simplePos x="0" y="0"/>
                <wp:positionH relativeFrom="page">
                  <wp:posOffset>849630</wp:posOffset>
                </wp:positionH>
                <wp:positionV relativeFrom="paragraph">
                  <wp:posOffset>137160</wp:posOffset>
                </wp:positionV>
                <wp:extent cx="5844540" cy="1524000"/>
                <wp:effectExtent l="0" t="0" r="0" b="0"/>
                <wp:wrapTopAndBottom/>
                <wp:docPr id="184" name="Group 184"/>
                <wp:cNvGraphicFramePr/>
                <a:graphic xmlns:a="http://schemas.openxmlformats.org/drawingml/2006/main">
                  <a:graphicData uri="http://schemas.microsoft.com/office/word/2010/wordprocessingGroup">
                    <wpg:wgp>
                      <wpg:cNvGrpSpPr/>
                      <wpg:grpSpPr>
                        <a:xfrm>
                          <a:off x="0" y="0"/>
                          <a:ext cx="5844540" cy="1524000"/>
                          <a:chOff x="0" y="0"/>
                          <a:chExt cx="5844540" cy="1524000"/>
                        </a:xfrm>
                      </wpg:grpSpPr>
                      <wps:wsp>
                        <wps:cNvPr id="185" name="Graphic 185"/>
                        <wps:cNvSpPr/>
                        <wps:spPr>
                          <a:xfrm>
                            <a:off x="0" y="0"/>
                            <a:ext cx="5844540" cy="1524000"/>
                          </a:xfrm>
                          <a:custGeom>
                            <a:avLst/>
                            <a:gdLst/>
                            <a:ahLst/>
                            <a:cxnLst/>
                            <a:rect l="l" t="t" r="r" b="b"/>
                            <a:pathLst>
                              <a:path w="5844540" h="1524000">
                                <a:moveTo>
                                  <a:pt x="5844540" y="0"/>
                                </a:moveTo>
                                <a:lnTo>
                                  <a:pt x="5832602" y="0"/>
                                </a:lnTo>
                                <a:lnTo>
                                  <a:pt x="5832602" y="889"/>
                                </a:lnTo>
                                <a:lnTo>
                                  <a:pt x="0" y="889"/>
                                </a:lnTo>
                                <a:lnTo>
                                  <a:pt x="0" y="12319"/>
                                </a:lnTo>
                                <a:lnTo>
                                  <a:pt x="0" y="1496949"/>
                                </a:lnTo>
                                <a:lnTo>
                                  <a:pt x="0" y="1523619"/>
                                </a:lnTo>
                                <a:lnTo>
                                  <a:pt x="5844540" y="1523619"/>
                                </a:lnTo>
                                <a:lnTo>
                                  <a:pt x="5844540" y="1496949"/>
                                </a:lnTo>
                                <a:lnTo>
                                  <a:pt x="11988" y="1496949"/>
                                </a:lnTo>
                                <a:lnTo>
                                  <a:pt x="11988" y="12319"/>
                                </a:lnTo>
                                <a:lnTo>
                                  <a:pt x="5832602" y="12319"/>
                                </a:lnTo>
                                <a:lnTo>
                                  <a:pt x="5832602" y="1496822"/>
                                </a:lnTo>
                                <a:lnTo>
                                  <a:pt x="5844540" y="1496822"/>
                                </a:lnTo>
                                <a:lnTo>
                                  <a:pt x="5844540" y="0"/>
                                </a:lnTo>
                                <a:close/>
                              </a:path>
                            </a:pathLst>
                          </a:custGeom>
                          <a:solidFill>
                            <a:srgbClr val="000000"/>
                          </a:solidFill>
                        </wps:spPr>
                        <wps:bodyPr wrap="square" lIns="0" tIns="0" rIns="0" bIns="0" rtlCol="0">
                          <a:noAutofit/>
                        </wps:bodyPr>
                      </wps:wsp>
                      <wps:wsp>
                        <wps:cNvPr id="186" name="Textbox 186"/>
                        <wps:cNvSpPr txBox="1"/>
                        <wps:spPr>
                          <a:xfrm>
                            <a:off x="53975" y="45719"/>
                            <a:ext cx="5737860" cy="1371600"/>
                          </a:xfrm>
                          <a:prstGeom prst="rect">
                            <a:avLst/>
                          </a:prstGeom>
                          <a:ln w="9525">
                            <a:solidFill>
                              <a:srgbClr val="000000"/>
                            </a:solidFill>
                            <a:prstDash val="solid"/>
                          </a:ln>
                        </wps:spPr>
                        <wps:txbx>
                          <w:txbxContent>
                            <w:p w14:paraId="53514B9E">
                              <w:pPr>
                                <w:spacing w:before="67"/>
                                <w:ind w:left="143" w:right="0" w:firstLine="0"/>
                                <w:jc w:val="left"/>
                                <w:rPr>
                                  <w:rFonts w:hint="default"/>
                                  <w:sz w:val="26"/>
                                  <w:lang w:val="en-IN"/>
                                </w:rPr>
                              </w:pPr>
                              <w:r>
                                <w:rPr>
                                  <w:b/>
                                  <w:sz w:val="26"/>
                                </w:rPr>
                                <w:t>Student</w:t>
                              </w:r>
                              <w:r>
                                <w:rPr>
                                  <w:b/>
                                  <w:spacing w:val="-8"/>
                                  <w:sz w:val="26"/>
                                </w:rPr>
                                <w:t xml:space="preserve"> </w:t>
                              </w:r>
                              <w:r>
                                <w:rPr>
                                  <w:b/>
                                  <w:sz w:val="26"/>
                                </w:rPr>
                                <w:t>Name</w:t>
                              </w:r>
                              <w:r>
                                <w:rPr>
                                  <w:b/>
                                  <w:spacing w:val="-6"/>
                                  <w:sz w:val="26"/>
                                </w:rPr>
                                <w:t xml:space="preserve"> </w:t>
                              </w:r>
                              <w:r>
                                <w:rPr>
                                  <w:b/>
                                  <w:sz w:val="26"/>
                                </w:rPr>
                                <w:t>:</w:t>
                              </w:r>
                              <w:r>
                                <w:rPr>
                                  <w:b/>
                                  <w:spacing w:val="-5"/>
                                  <w:sz w:val="26"/>
                                </w:rPr>
                                <w:t xml:space="preserve"> </w:t>
                              </w:r>
                              <w:r>
                                <w:rPr>
                                  <w:rFonts w:hint="default"/>
                                  <w:b w:val="0"/>
                                  <w:bCs/>
                                  <w:spacing w:val="-5"/>
                                  <w:sz w:val="26"/>
                                  <w:lang w:val="en-IN"/>
                                </w:rPr>
                                <w:t>K.Gopichand</w:t>
                              </w:r>
                            </w:p>
                            <w:p w14:paraId="51D2136B">
                              <w:pPr>
                                <w:spacing w:before="47"/>
                                <w:ind w:left="143" w:right="0" w:firstLine="0"/>
                                <w:jc w:val="left"/>
                                <w:rPr>
                                  <w:rFonts w:hint="default"/>
                                  <w:sz w:val="26"/>
                                  <w:lang w:val="en-IN"/>
                                </w:rPr>
                              </w:pPr>
                              <w:r>
                                <w:rPr>
                                  <w:b/>
                                  <w:sz w:val="26"/>
                                </w:rPr>
                                <w:t>Registration</w:t>
                              </w:r>
                              <w:r>
                                <w:rPr>
                                  <w:b/>
                                  <w:spacing w:val="-11"/>
                                  <w:sz w:val="26"/>
                                </w:rPr>
                                <w:t xml:space="preserve"> </w:t>
                              </w:r>
                              <w:r>
                                <w:rPr>
                                  <w:b/>
                                  <w:sz w:val="26"/>
                                </w:rPr>
                                <w:t>No:</w:t>
                              </w:r>
                              <w:r>
                                <w:rPr>
                                  <w:b/>
                                  <w:spacing w:val="-4"/>
                                  <w:sz w:val="26"/>
                                </w:rPr>
                                <w:t xml:space="preserve"> </w:t>
                              </w:r>
                              <w:r>
                                <w:rPr>
                                  <w:spacing w:val="-2"/>
                                  <w:sz w:val="26"/>
                                </w:rPr>
                                <w:t>2</w:t>
                              </w:r>
                              <w:r>
                                <w:rPr>
                                  <w:rFonts w:hint="default"/>
                                  <w:spacing w:val="-2"/>
                                  <w:sz w:val="26"/>
                                  <w:lang w:val="en-IN"/>
                                </w:rPr>
                                <w:t>3</w:t>
                              </w:r>
                              <w:r>
                                <w:rPr>
                                  <w:spacing w:val="-2"/>
                                  <w:sz w:val="26"/>
                                </w:rPr>
                                <w:t>761A05</w:t>
                              </w:r>
                              <w:r>
                                <w:rPr>
                                  <w:rFonts w:hint="default"/>
                                  <w:spacing w:val="-2"/>
                                  <w:sz w:val="26"/>
                                  <w:lang w:val="en-IN"/>
                                </w:rPr>
                                <w:t>26</w:t>
                              </w:r>
                            </w:p>
                            <w:p w14:paraId="3E6AB3B0">
                              <w:pPr>
                                <w:spacing w:before="52"/>
                                <w:ind w:left="143" w:right="0" w:firstLine="0"/>
                                <w:jc w:val="left"/>
                                <w:rPr>
                                  <w:rFonts w:hint="default"/>
                                  <w:b/>
                                  <w:sz w:val="26"/>
                                  <w:lang w:val="en-IN"/>
                                </w:rPr>
                              </w:pPr>
                              <w:r>
                                <w:rPr>
                                  <w:b/>
                                  <w:sz w:val="26"/>
                                </w:rPr>
                                <w:t>Period</w:t>
                              </w:r>
                              <w:r>
                                <w:rPr>
                                  <w:b/>
                                  <w:spacing w:val="-7"/>
                                  <w:sz w:val="26"/>
                                </w:rPr>
                                <w:t xml:space="preserve"> </w:t>
                              </w:r>
                              <w:r>
                                <w:rPr>
                                  <w:b/>
                                  <w:sz w:val="26"/>
                                </w:rPr>
                                <w:t>Of</w:t>
                              </w:r>
                              <w:r>
                                <w:rPr>
                                  <w:b/>
                                  <w:spacing w:val="-7"/>
                                  <w:sz w:val="26"/>
                                </w:rPr>
                                <w:t xml:space="preserve"> </w:t>
                              </w:r>
                              <w:r>
                                <w:rPr>
                                  <w:b/>
                                  <w:sz w:val="26"/>
                                </w:rPr>
                                <w:t>CSP</w:t>
                              </w:r>
                              <w:r>
                                <w:rPr>
                                  <w:b/>
                                  <w:spacing w:val="-3"/>
                                  <w:sz w:val="26"/>
                                </w:rPr>
                                <w:t xml:space="preserve"> </w:t>
                              </w:r>
                              <w:r>
                                <w:rPr>
                                  <w:b/>
                                  <w:sz w:val="26"/>
                                </w:rPr>
                                <w:t>:</w:t>
                              </w:r>
                              <w:r>
                                <w:rPr>
                                  <w:b/>
                                  <w:spacing w:val="-2"/>
                                  <w:sz w:val="26"/>
                                </w:rPr>
                                <w:t xml:space="preserve"> </w:t>
                              </w:r>
                              <w:r>
                                <w:rPr>
                                  <w:b/>
                                  <w:sz w:val="26"/>
                                </w:rPr>
                                <w:t>From</w:t>
                              </w:r>
                              <w:r>
                                <w:rPr>
                                  <w:b/>
                                  <w:spacing w:val="-6"/>
                                  <w:sz w:val="26"/>
                                </w:rPr>
                                <w:t xml:space="preserve"> </w:t>
                              </w:r>
                              <w:r>
                                <w:rPr>
                                  <w:b/>
                                  <w:sz w:val="26"/>
                                </w:rPr>
                                <w:t>:</w:t>
                              </w:r>
                              <w:r>
                                <w:rPr>
                                  <w:b/>
                                  <w:spacing w:val="64"/>
                                  <w:sz w:val="26"/>
                                </w:rPr>
                                <w:t xml:space="preserve"> </w:t>
                              </w:r>
                              <w:r>
                                <w:rPr>
                                  <w:b/>
                                  <w:sz w:val="26"/>
                                </w:rPr>
                                <w:t>01-06-202</w:t>
                              </w:r>
                              <w:r>
                                <w:rPr>
                                  <w:rFonts w:hint="default"/>
                                  <w:b/>
                                  <w:sz w:val="26"/>
                                  <w:lang w:val="en-IN"/>
                                </w:rPr>
                                <w:t>5</w:t>
                              </w:r>
                              <w:r>
                                <w:rPr>
                                  <w:b/>
                                  <w:spacing w:val="61"/>
                                  <w:sz w:val="26"/>
                                </w:rPr>
                                <w:t xml:space="preserve"> </w:t>
                              </w:r>
                              <w:r>
                                <w:rPr>
                                  <w:b/>
                                  <w:sz w:val="26"/>
                                </w:rPr>
                                <w:t>To</w:t>
                              </w:r>
                              <w:r>
                                <w:rPr>
                                  <w:b/>
                                  <w:spacing w:val="-7"/>
                                  <w:sz w:val="26"/>
                                </w:rPr>
                                <w:t xml:space="preserve"> </w:t>
                              </w:r>
                              <w:r>
                                <w:rPr>
                                  <w:b/>
                                  <w:sz w:val="26"/>
                                </w:rPr>
                                <w:t>13-07-</w:t>
                              </w:r>
                              <w:r>
                                <w:rPr>
                                  <w:b/>
                                  <w:spacing w:val="-4"/>
                                  <w:sz w:val="26"/>
                                </w:rPr>
                                <w:t>202</w:t>
                              </w:r>
                              <w:r>
                                <w:rPr>
                                  <w:rFonts w:hint="default"/>
                                  <w:b/>
                                  <w:spacing w:val="-4"/>
                                  <w:sz w:val="26"/>
                                  <w:lang w:val="en-IN"/>
                                </w:rPr>
                                <w:t>5</w:t>
                              </w:r>
                            </w:p>
                            <w:p w14:paraId="2A233021">
                              <w:pPr>
                                <w:spacing w:before="47"/>
                                <w:ind w:left="143" w:right="0" w:firstLine="0"/>
                                <w:jc w:val="left"/>
                                <w:rPr>
                                  <w:sz w:val="26"/>
                                </w:rPr>
                              </w:pPr>
                              <w:r>
                                <w:rPr>
                                  <w:b/>
                                  <w:sz w:val="26"/>
                                </w:rPr>
                                <w:t>Date</w:t>
                              </w:r>
                              <w:r>
                                <w:rPr>
                                  <w:b/>
                                  <w:spacing w:val="-2"/>
                                  <w:sz w:val="26"/>
                                </w:rPr>
                                <w:t xml:space="preserve"> </w:t>
                              </w:r>
                              <w:r>
                                <w:rPr>
                                  <w:b/>
                                  <w:sz w:val="26"/>
                                </w:rPr>
                                <w:t>of</w:t>
                              </w:r>
                              <w:r>
                                <w:rPr>
                                  <w:b/>
                                  <w:spacing w:val="-7"/>
                                  <w:sz w:val="26"/>
                                </w:rPr>
                                <w:t xml:space="preserve"> </w:t>
                              </w:r>
                              <w:r>
                                <w:rPr>
                                  <w:b/>
                                  <w:spacing w:val="-2"/>
                                  <w:sz w:val="26"/>
                                </w:rPr>
                                <w:t>Evaluation</w:t>
                              </w:r>
                              <w:r>
                                <w:rPr>
                                  <w:spacing w:val="-2"/>
                                  <w:sz w:val="26"/>
                                </w:rPr>
                                <w:t>:</w:t>
                              </w:r>
                            </w:p>
                          </w:txbxContent>
                        </wps:txbx>
                        <wps:bodyPr wrap="square" lIns="0" tIns="0" rIns="0" bIns="0" rtlCol="0">
                          <a:noAutofit/>
                        </wps:bodyPr>
                      </wps:wsp>
                    </wpg:wgp>
                  </a:graphicData>
                </a:graphic>
              </wp:anchor>
            </w:drawing>
          </mc:Choice>
          <mc:Fallback>
            <w:pict>
              <v:group id="_x0000_s1026" o:spid="_x0000_s1026" o:spt="203" style="position:absolute;left:0pt;margin-left:66.9pt;margin-top:10.8pt;height:120pt;width:460.2pt;mso-position-horizontal-relative:page;mso-wrap-distance-bottom:0pt;mso-wrap-distance-top:0pt;z-index:-251607040;mso-width-relative:page;mso-height-relative:page;" coordsize="5844540,1524000" o:gfxdata="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">
                <o:lock v:ext="edit" aspectratio="f"/>
                <v:shape id="Graphic 185" o:spid="_x0000_s1026" o:spt="100" style="position:absolute;left:0;top:0;height:1524000;width:5844540;" fillcolor="#000000" filled="t" stroked="f" coordsize="5844540,1524000" o:gfxdata="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HYY1/vQAA&#10;ANwAAAAPAAAAAAAAAAEAIAAAACIAAABkcnMvZG93bnJldi54bWxQSwECFAAUAAAACACHTuJAMy8F&#10;njsAAAA5AAAAEAAAAAAAAAABACAAAAAMAQAAZHJzL3NoYXBleG1sLnhtbFBLBQYAAAAABgAGAFsB&#10;AAC2AwAAAAA=&#10;" path="m5844540,0l5832602,0,5832602,889,0,889,0,12319,0,1496949,0,1523619,5844540,1523619,5844540,1496949,11988,1496949,11988,12319,5832602,12319,5832602,1496822,5844540,1496822,5844540,0xe">
                  <v:fill on="t" focussize="0,0"/>
                  <v:stroke on="f"/>
                  <v:imagedata o:title=""/>
                  <o:lock v:ext="edit" aspectratio="f"/>
                  <v:textbox inset="0mm,0mm,0mm,0mm"/>
                </v:shape>
                <v:shape id="Textbox 186" o:spid="_x0000_s1026" o:spt="202" type="#_x0000_t202" style="position:absolute;left:53975;top:45719;height:1371600;width:5737860;" filled="f" stroked="t" coordsize="21600,21600" o:gfxdata="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uZIVG8AAAA&#10;3AAAAA8AAAAAAAAAAQAgAAAAIgAAAGRycy9kb3ducmV2LnhtbFBLAQIUABQAAAAIAIdO4kAzLwWe&#10;OwAAADkAAAAQAAAAAAAAAAEAIAAAAAsBAABkcnMvc2hhcGV4bWwueG1sUEsFBgAAAAAGAAYAWwEA&#10;ALUDAAAAAA==&#10;">
                  <v:fill on="f" focussize="0,0"/>
                  <v:stroke color="#000000" joinstyle="round"/>
                  <v:imagedata o:title=""/>
                  <o:lock v:ext="edit" aspectratio="f"/>
                  <v:textbox inset="0mm,0mm,0mm,0mm">
                    <w:txbxContent>
                      <w:p w14:paraId="53514B9E">
                        <w:pPr>
                          <w:spacing w:before="67"/>
                          <w:ind w:left="143" w:right="0" w:firstLine="0"/>
                          <w:jc w:val="left"/>
                          <w:rPr>
                            <w:rFonts w:hint="default"/>
                            <w:sz w:val="26"/>
                            <w:lang w:val="en-IN"/>
                          </w:rPr>
                        </w:pPr>
                        <w:r>
                          <w:rPr>
                            <w:b/>
                            <w:sz w:val="26"/>
                          </w:rPr>
                          <w:t>Student</w:t>
                        </w:r>
                        <w:r>
                          <w:rPr>
                            <w:b/>
                            <w:spacing w:val="-8"/>
                            <w:sz w:val="26"/>
                          </w:rPr>
                          <w:t xml:space="preserve"> </w:t>
                        </w:r>
                        <w:r>
                          <w:rPr>
                            <w:b/>
                            <w:sz w:val="26"/>
                          </w:rPr>
                          <w:t>Name</w:t>
                        </w:r>
                        <w:r>
                          <w:rPr>
                            <w:b/>
                            <w:spacing w:val="-6"/>
                            <w:sz w:val="26"/>
                          </w:rPr>
                          <w:t xml:space="preserve"> </w:t>
                        </w:r>
                        <w:r>
                          <w:rPr>
                            <w:b/>
                            <w:sz w:val="26"/>
                          </w:rPr>
                          <w:t>:</w:t>
                        </w:r>
                        <w:r>
                          <w:rPr>
                            <w:b/>
                            <w:spacing w:val="-5"/>
                            <w:sz w:val="26"/>
                          </w:rPr>
                          <w:t xml:space="preserve"> </w:t>
                        </w:r>
                        <w:r>
                          <w:rPr>
                            <w:rFonts w:hint="default"/>
                            <w:b w:val="0"/>
                            <w:bCs/>
                            <w:spacing w:val="-5"/>
                            <w:sz w:val="26"/>
                            <w:lang w:val="en-IN"/>
                          </w:rPr>
                          <w:t>K.Gopichand</w:t>
                        </w:r>
                      </w:p>
                      <w:p w14:paraId="51D2136B">
                        <w:pPr>
                          <w:spacing w:before="47"/>
                          <w:ind w:left="143" w:right="0" w:firstLine="0"/>
                          <w:jc w:val="left"/>
                          <w:rPr>
                            <w:rFonts w:hint="default"/>
                            <w:sz w:val="26"/>
                            <w:lang w:val="en-IN"/>
                          </w:rPr>
                        </w:pPr>
                        <w:r>
                          <w:rPr>
                            <w:b/>
                            <w:sz w:val="26"/>
                          </w:rPr>
                          <w:t>Registration</w:t>
                        </w:r>
                        <w:r>
                          <w:rPr>
                            <w:b/>
                            <w:spacing w:val="-11"/>
                            <w:sz w:val="26"/>
                          </w:rPr>
                          <w:t xml:space="preserve"> </w:t>
                        </w:r>
                        <w:r>
                          <w:rPr>
                            <w:b/>
                            <w:sz w:val="26"/>
                          </w:rPr>
                          <w:t>No:</w:t>
                        </w:r>
                        <w:r>
                          <w:rPr>
                            <w:b/>
                            <w:spacing w:val="-4"/>
                            <w:sz w:val="26"/>
                          </w:rPr>
                          <w:t xml:space="preserve"> </w:t>
                        </w:r>
                        <w:r>
                          <w:rPr>
                            <w:spacing w:val="-2"/>
                            <w:sz w:val="26"/>
                          </w:rPr>
                          <w:t>2</w:t>
                        </w:r>
                        <w:r>
                          <w:rPr>
                            <w:rFonts w:hint="default"/>
                            <w:spacing w:val="-2"/>
                            <w:sz w:val="26"/>
                            <w:lang w:val="en-IN"/>
                          </w:rPr>
                          <w:t>3</w:t>
                        </w:r>
                        <w:r>
                          <w:rPr>
                            <w:spacing w:val="-2"/>
                            <w:sz w:val="26"/>
                          </w:rPr>
                          <w:t>761A05</w:t>
                        </w:r>
                        <w:r>
                          <w:rPr>
                            <w:rFonts w:hint="default"/>
                            <w:spacing w:val="-2"/>
                            <w:sz w:val="26"/>
                            <w:lang w:val="en-IN"/>
                          </w:rPr>
                          <w:t>26</w:t>
                        </w:r>
                      </w:p>
                      <w:p w14:paraId="3E6AB3B0">
                        <w:pPr>
                          <w:spacing w:before="52"/>
                          <w:ind w:left="143" w:right="0" w:firstLine="0"/>
                          <w:jc w:val="left"/>
                          <w:rPr>
                            <w:rFonts w:hint="default"/>
                            <w:b/>
                            <w:sz w:val="26"/>
                            <w:lang w:val="en-IN"/>
                          </w:rPr>
                        </w:pPr>
                        <w:r>
                          <w:rPr>
                            <w:b/>
                            <w:sz w:val="26"/>
                          </w:rPr>
                          <w:t>Period</w:t>
                        </w:r>
                        <w:r>
                          <w:rPr>
                            <w:b/>
                            <w:spacing w:val="-7"/>
                            <w:sz w:val="26"/>
                          </w:rPr>
                          <w:t xml:space="preserve"> </w:t>
                        </w:r>
                        <w:r>
                          <w:rPr>
                            <w:b/>
                            <w:sz w:val="26"/>
                          </w:rPr>
                          <w:t>Of</w:t>
                        </w:r>
                        <w:r>
                          <w:rPr>
                            <w:b/>
                            <w:spacing w:val="-7"/>
                            <w:sz w:val="26"/>
                          </w:rPr>
                          <w:t xml:space="preserve"> </w:t>
                        </w:r>
                        <w:r>
                          <w:rPr>
                            <w:b/>
                            <w:sz w:val="26"/>
                          </w:rPr>
                          <w:t>CSP</w:t>
                        </w:r>
                        <w:r>
                          <w:rPr>
                            <w:b/>
                            <w:spacing w:val="-3"/>
                            <w:sz w:val="26"/>
                          </w:rPr>
                          <w:t xml:space="preserve"> </w:t>
                        </w:r>
                        <w:r>
                          <w:rPr>
                            <w:b/>
                            <w:sz w:val="26"/>
                          </w:rPr>
                          <w:t>:</w:t>
                        </w:r>
                        <w:r>
                          <w:rPr>
                            <w:b/>
                            <w:spacing w:val="-2"/>
                            <w:sz w:val="26"/>
                          </w:rPr>
                          <w:t xml:space="preserve"> </w:t>
                        </w:r>
                        <w:r>
                          <w:rPr>
                            <w:b/>
                            <w:sz w:val="26"/>
                          </w:rPr>
                          <w:t>From</w:t>
                        </w:r>
                        <w:r>
                          <w:rPr>
                            <w:b/>
                            <w:spacing w:val="-6"/>
                            <w:sz w:val="26"/>
                          </w:rPr>
                          <w:t xml:space="preserve"> </w:t>
                        </w:r>
                        <w:r>
                          <w:rPr>
                            <w:b/>
                            <w:sz w:val="26"/>
                          </w:rPr>
                          <w:t>:</w:t>
                        </w:r>
                        <w:r>
                          <w:rPr>
                            <w:b/>
                            <w:spacing w:val="64"/>
                            <w:sz w:val="26"/>
                          </w:rPr>
                          <w:t xml:space="preserve"> </w:t>
                        </w:r>
                        <w:r>
                          <w:rPr>
                            <w:b/>
                            <w:sz w:val="26"/>
                          </w:rPr>
                          <w:t>01-06-202</w:t>
                        </w:r>
                        <w:r>
                          <w:rPr>
                            <w:rFonts w:hint="default"/>
                            <w:b/>
                            <w:sz w:val="26"/>
                            <w:lang w:val="en-IN"/>
                          </w:rPr>
                          <w:t>5</w:t>
                        </w:r>
                        <w:r>
                          <w:rPr>
                            <w:b/>
                            <w:spacing w:val="61"/>
                            <w:sz w:val="26"/>
                          </w:rPr>
                          <w:t xml:space="preserve"> </w:t>
                        </w:r>
                        <w:r>
                          <w:rPr>
                            <w:b/>
                            <w:sz w:val="26"/>
                          </w:rPr>
                          <w:t>To</w:t>
                        </w:r>
                        <w:r>
                          <w:rPr>
                            <w:b/>
                            <w:spacing w:val="-7"/>
                            <w:sz w:val="26"/>
                          </w:rPr>
                          <w:t xml:space="preserve"> </w:t>
                        </w:r>
                        <w:r>
                          <w:rPr>
                            <w:b/>
                            <w:sz w:val="26"/>
                          </w:rPr>
                          <w:t>13-07-</w:t>
                        </w:r>
                        <w:r>
                          <w:rPr>
                            <w:b/>
                            <w:spacing w:val="-4"/>
                            <w:sz w:val="26"/>
                          </w:rPr>
                          <w:t>202</w:t>
                        </w:r>
                        <w:r>
                          <w:rPr>
                            <w:rFonts w:hint="default"/>
                            <w:b/>
                            <w:spacing w:val="-4"/>
                            <w:sz w:val="26"/>
                            <w:lang w:val="en-IN"/>
                          </w:rPr>
                          <w:t>5</w:t>
                        </w:r>
                      </w:p>
                      <w:p w14:paraId="2A233021">
                        <w:pPr>
                          <w:spacing w:before="47"/>
                          <w:ind w:left="143" w:right="0" w:firstLine="0"/>
                          <w:jc w:val="left"/>
                          <w:rPr>
                            <w:sz w:val="26"/>
                          </w:rPr>
                        </w:pPr>
                        <w:r>
                          <w:rPr>
                            <w:b/>
                            <w:sz w:val="26"/>
                          </w:rPr>
                          <w:t>Date</w:t>
                        </w:r>
                        <w:r>
                          <w:rPr>
                            <w:b/>
                            <w:spacing w:val="-2"/>
                            <w:sz w:val="26"/>
                          </w:rPr>
                          <w:t xml:space="preserve"> </w:t>
                        </w:r>
                        <w:r>
                          <w:rPr>
                            <w:b/>
                            <w:sz w:val="26"/>
                          </w:rPr>
                          <w:t>of</w:t>
                        </w:r>
                        <w:r>
                          <w:rPr>
                            <w:b/>
                            <w:spacing w:val="-7"/>
                            <w:sz w:val="26"/>
                          </w:rPr>
                          <w:t xml:space="preserve"> </w:t>
                        </w:r>
                        <w:r>
                          <w:rPr>
                            <w:b/>
                            <w:spacing w:val="-2"/>
                            <w:sz w:val="26"/>
                          </w:rPr>
                          <w:t>Evaluation</w:t>
                        </w:r>
                        <w:r>
                          <w:rPr>
                            <w:spacing w:val="-2"/>
                            <w:sz w:val="26"/>
                          </w:rPr>
                          <w:t>:</w:t>
                        </w:r>
                      </w:p>
                    </w:txbxContent>
                  </v:textbox>
                </v:shape>
                <w10:wrap type="topAndBottom"/>
              </v:group>
            </w:pict>
          </mc:Fallback>
        </mc:AlternateContent>
      </w:r>
    </w:p>
    <w:p w14:paraId="11F63AFF">
      <w:pPr>
        <w:pStyle w:val="8"/>
        <w:spacing w:before="163"/>
        <w:ind w:left="749"/>
        <w:rPr>
          <w:rFonts w:ascii="Calibri"/>
        </w:rPr>
      </w:pPr>
      <w:r>
        <w:rPr>
          <w:rFonts w:ascii="Calibri"/>
        </w:rPr>
        <w:t>Please</w:t>
      </w:r>
      <w:r>
        <w:rPr>
          <w:rFonts w:ascii="Calibri"/>
          <w:spacing w:val="-9"/>
        </w:rPr>
        <w:t xml:space="preserve"> </w:t>
      </w:r>
      <w:r>
        <w:rPr>
          <w:rFonts w:ascii="Calibri"/>
        </w:rPr>
        <w:t>rate</w:t>
      </w:r>
      <w:r>
        <w:rPr>
          <w:rFonts w:ascii="Calibri"/>
          <w:spacing w:val="-8"/>
        </w:rPr>
        <w:t xml:space="preserve"> </w:t>
      </w:r>
      <w:r>
        <w:rPr>
          <w:rFonts w:ascii="Calibri"/>
        </w:rPr>
        <w:t>our</w:t>
      </w:r>
      <w:r>
        <w:rPr>
          <w:rFonts w:ascii="Calibri"/>
          <w:spacing w:val="-6"/>
        </w:rPr>
        <w:t xml:space="preserve"> </w:t>
      </w:r>
      <w:r>
        <w:rPr>
          <w:rFonts w:ascii="Calibri"/>
        </w:rPr>
        <w:t>performance</w:t>
      </w:r>
      <w:r>
        <w:rPr>
          <w:rFonts w:ascii="Calibri"/>
          <w:spacing w:val="-6"/>
        </w:rPr>
        <w:t xml:space="preserve"> </w:t>
      </w:r>
      <w:r>
        <w:rPr>
          <w:rFonts w:ascii="Calibri"/>
        </w:rPr>
        <w:t>in</w:t>
      </w:r>
      <w:r>
        <w:rPr>
          <w:rFonts w:ascii="Calibri"/>
          <w:spacing w:val="-7"/>
        </w:rPr>
        <w:t xml:space="preserve"> </w:t>
      </w:r>
      <w:r>
        <w:rPr>
          <w:rFonts w:ascii="Calibri"/>
        </w:rPr>
        <w:t>the</w:t>
      </w:r>
      <w:r>
        <w:rPr>
          <w:rFonts w:ascii="Calibri"/>
          <w:spacing w:val="-8"/>
        </w:rPr>
        <w:t xml:space="preserve"> </w:t>
      </w:r>
      <w:r>
        <w:rPr>
          <w:rFonts w:ascii="Calibri"/>
        </w:rPr>
        <w:t>following</w:t>
      </w:r>
      <w:r>
        <w:rPr>
          <w:rFonts w:ascii="Calibri"/>
          <w:spacing w:val="-5"/>
        </w:rPr>
        <w:t xml:space="preserve"> </w:t>
      </w:r>
      <w:r>
        <w:rPr>
          <w:rFonts w:ascii="Calibri"/>
          <w:spacing w:val="-2"/>
        </w:rPr>
        <w:t>areas:</w:t>
      </w:r>
    </w:p>
    <w:p w14:paraId="4931309C">
      <w:pPr>
        <w:tabs>
          <w:tab w:val="left" w:pos="2909"/>
        </w:tabs>
        <w:spacing w:before="258"/>
        <w:ind w:left="749" w:right="0" w:firstLine="0"/>
        <w:jc w:val="left"/>
        <w:rPr>
          <w:rFonts w:ascii="Calibri"/>
          <w:b/>
          <w:sz w:val="22"/>
        </w:rPr>
      </w:pPr>
      <w:r>
        <w:rPr>
          <w:rFonts w:ascii="Calibri"/>
          <w:b/>
          <w:sz w:val="22"/>
        </w:rPr>
        <w:t>Rating</w:t>
      </w:r>
      <w:r>
        <w:rPr>
          <w:rFonts w:ascii="Calibri"/>
          <w:b/>
          <w:spacing w:val="-12"/>
          <w:sz w:val="22"/>
        </w:rPr>
        <w:t xml:space="preserve"> </w:t>
      </w:r>
      <w:r>
        <w:rPr>
          <w:rFonts w:ascii="Calibri"/>
          <w:b/>
          <w:spacing w:val="-2"/>
          <w:sz w:val="22"/>
        </w:rPr>
        <w:t>Scale:</w:t>
      </w:r>
      <w:r>
        <w:rPr>
          <w:rFonts w:ascii="Calibri"/>
          <w:b/>
          <w:sz w:val="22"/>
        </w:rPr>
        <w:tab/>
      </w:r>
      <w:r>
        <w:rPr>
          <w:rFonts w:ascii="Calibri"/>
          <w:b/>
          <w:sz w:val="22"/>
        </w:rPr>
        <w:t>Letter</w:t>
      </w:r>
      <w:r>
        <w:rPr>
          <w:rFonts w:ascii="Calibri"/>
          <w:b/>
          <w:spacing w:val="-12"/>
          <w:sz w:val="22"/>
        </w:rPr>
        <w:t xml:space="preserve"> </w:t>
      </w:r>
      <w:r>
        <w:rPr>
          <w:rFonts w:ascii="Calibri"/>
          <w:b/>
          <w:sz w:val="22"/>
        </w:rPr>
        <w:t>grade</w:t>
      </w:r>
      <w:r>
        <w:rPr>
          <w:rFonts w:ascii="Calibri"/>
          <w:b/>
          <w:spacing w:val="-9"/>
          <w:sz w:val="22"/>
        </w:rPr>
        <w:t xml:space="preserve"> </w:t>
      </w:r>
      <w:r>
        <w:rPr>
          <w:rFonts w:ascii="Calibri"/>
          <w:b/>
          <w:sz w:val="22"/>
        </w:rPr>
        <w:t>of</w:t>
      </w:r>
      <w:r>
        <w:rPr>
          <w:rFonts w:ascii="Calibri"/>
          <w:b/>
          <w:spacing w:val="-7"/>
          <w:sz w:val="22"/>
        </w:rPr>
        <w:t xml:space="preserve"> </w:t>
      </w:r>
      <w:r>
        <w:rPr>
          <w:rFonts w:ascii="Calibri"/>
          <w:b/>
          <w:sz w:val="22"/>
        </w:rPr>
        <w:t>CGPA</w:t>
      </w:r>
      <w:r>
        <w:rPr>
          <w:rFonts w:ascii="Calibri"/>
          <w:b/>
          <w:spacing w:val="-3"/>
          <w:sz w:val="22"/>
        </w:rPr>
        <w:t xml:space="preserve"> </w:t>
      </w:r>
      <w:r>
        <w:rPr>
          <w:rFonts w:ascii="Calibri"/>
          <w:b/>
          <w:sz w:val="22"/>
        </w:rPr>
        <w:t>calculation</w:t>
      </w:r>
      <w:r>
        <w:rPr>
          <w:rFonts w:ascii="Calibri"/>
          <w:b/>
          <w:spacing w:val="-6"/>
          <w:sz w:val="22"/>
        </w:rPr>
        <w:t xml:space="preserve"> </w:t>
      </w:r>
      <w:r>
        <w:rPr>
          <w:rFonts w:ascii="Calibri"/>
          <w:b/>
          <w:sz w:val="22"/>
        </w:rPr>
        <w:t>to</w:t>
      </w:r>
      <w:r>
        <w:rPr>
          <w:rFonts w:ascii="Calibri"/>
          <w:b/>
          <w:spacing w:val="-8"/>
          <w:sz w:val="22"/>
        </w:rPr>
        <w:t xml:space="preserve"> </w:t>
      </w:r>
      <w:r>
        <w:rPr>
          <w:rFonts w:ascii="Calibri"/>
          <w:b/>
          <w:sz w:val="22"/>
        </w:rPr>
        <w:t>be</w:t>
      </w:r>
      <w:r>
        <w:rPr>
          <w:rFonts w:ascii="Calibri"/>
          <w:b/>
          <w:spacing w:val="-5"/>
          <w:sz w:val="22"/>
        </w:rPr>
        <w:t xml:space="preserve"> </w:t>
      </w:r>
      <w:r>
        <w:rPr>
          <w:rFonts w:ascii="Calibri"/>
          <w:b/>
          <w:spacing w:val="-2"/>
          <w:sz w:val="22"/>
        </w:rPr>
        <w:t>provided</w:t>
      </w:r>
    </w:p>
    <w:p w14:paraId="0E30BD19">
      <w:pPr>
        <w:pStyle w:val="11"/>
        <w:spacing w:before="182"/>
        <w:rPr>
          <w:rFonts w:ascii="Calibri"/>
          <w:b/>
          <w:sz w:val="20"/>
        </w:rPr>
      </w:pPr>
    </w:p>
    <w:tbl>
      <w:tblPr>
        <w:tblStyle w:val="10"/>
        <w:tblW w:w="0" w:type="auto"/>
        <w:tblInd w:w="79"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91"/>
        <w:gridCol w:w="4544"/>
        <w:gridCol w:w="1045"/>
        <w:gridCol w:w="864"/>
        <w:gridCol w:w="864"/>
        <w:gridCol w:w="773"/>
        <w:gridCol w:w="598"/>
      </w:tblGrid>
      <w:tr w14:paraId="5076851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03" w:hRule="atLeast"/>
        </w:trPr>
        <w:tc>
          <w:tcPr>
            <w:tcW w:w="991" w:type="dxa"/>
            <w:shd w:val="clear" w:color="auto" w:fill="D9D9D9"/>
          </w:tcPr>
          <w:p w14:paraId="6B683BD8">
            <w:pPr>
              <w:pStyle w:val="14"/>
              <w:spacing w:before="50"/>
              <w:ind w:right="342"/>
              <w:jc w:val="right"/>
              <w:rPr>
                <w:sz w:val="26"/>
              </w:rPr>
            </w:pPr>
            <w:r>
              <w:rPr>
                <w:spacing w:val="-10"/>
                <w:sz w:val="26"/>
              </w:rPr>
              <w:t>1</w:t>
            </w:r>
          </w:p>
        </w:tc>
        <w:tc>
          <w:tcPr>
            <w:tcW w:w="4544" w:type="dxa"/>
            <w:shd w:val="clear" w:color="auto" w:fill="D9D9D9"/>
          </w:tcPr>
          <w:p w14:paraId="1673E64F">
            <w:pPr>
              <w:pStyle w:val="14"/>
              <w:spacing w:before="55"/>
              <w:ind w:left="286"/>
              <w:jc w:val="left"/>
              <w:rPr>
                <w:rFonts w:ascii="Cambria"/>
                <w:sz w:val="24"/>
              </w:rPr>
            </w:pPr>
            <w:r>
              <w:rPr>
                <w:rFonts w:ascii="Cambria"/>
                <w:sz w:val="24"/>
              </w:rPr>
              <w:t>Oral</w:t>
            </w:r>
            <w:r>
              <w:rPr>
                <w:rFonts w:ascii="Cambria"/>
                <w:spacing w:val="9"/>
                <w:sz w:val="24"/>
              </w:rPr>
              <w:t xml:space="preserve"> </w:t>
            </w:r>
            <w:r>
              <w:rPr>
                <w:rFonts w:ascii="Cambria"/>
                <w:spacing w:val="-2"/>
                <w:sz w:val="24"/>
              </w:rPr>
              <w:t>communication</w:t>
            </w:r>
          </w:p>
        </w:tc>
        <w:tc>
          <w:tcPr>
            <w:tcW w:w="1045" w:type="dxa"/>
            <w:shd w:val="clear" w:color="auto" w:fill="D9D9D9"/>
          </w:tcPr>
          <w:p w14:paraId="2E5B57F7">
            <w:pPr>
              <w:pStyle w:val="14"/>
              <w:ind w:right="354"/>
              <w:jc w:val="right"/>
              <w:rPr>
                <w:sz w:val="28"/>
              </w:rPr>
            </w:pPr>
            <w:r>
              <w:rPr>
                <w:spacing w:val="-10"/>
                <w:sz w:val="28"/>
              </w:rPr>
              <w:t>1</w:t>
            </w:r>
          </w:p>
        </w:tc>
        <w:tc>
          <w:tcPr>
            <w:tcW w:w="864" w:type="dxa"/>
            <w:shd w:val="clear" w:color="auto" w:fill="D9D9D9"/>
          </w:tcPr>
          <w:p w14:paraId="71D299BE">
            <w:pPr>
              <w:pStyle w:val="14"/>
              <w:ind w:left="2" w:right="8"/>
              <w:rPr>
                <w:sz w:val="28"/>
              </w:rPr>
            </w:pPr>
            <w:r>
              <w:rPr>
                <w:spacing w:val="-10"/>
                <w:sz w:val="28"/>
              </w:rPr>
              <w:t>2</w:t>
            </w:r>
          </w:p>
        </w:tc>
        <w:tc>
          <w:tcPr>
            <w:tcW w:w="864" w:type="dxa"/>
            <w:shd w:val="clear" w:color="auto" w:fill="D9D9D9"/>
          </w:tcPr>
          <w:p w14:paraId="289D0339">
            <w:pPr>
              <w:pStyle w:val="14"/>
              <w:ind w:left="10" w:right="8"/>
              <w:rPr>
                <w:sz w:val="28"/>
              </w:rPr>
            </w:pPr>
            <w:r>
              <w:rPr>
                <w:spacing w:val="-10"/>
                <w:sz w:val="28"/>
              </w:rPr>
              <w:t>3</w:t>
            </w:r>
          </w:p>
        </w:tc>
        <w:tc>
          <w:tcPr>
            <w:tcW w:w="773" w:type="dxa"/>
            <w:shd w:val="clear" w:color="auto" w:fill="D9D9D9"/>
          </w:tcPr>
          <w:p w14:paraId="7A589D4A">
            <w:pPr>
              <w:pStyle w:val="14"/>
              <w:ind w:left="94"/>
              <w:rPr>
                <w:sz w:val="28"/>
              </w:rPr>
            </w:pPr>
            <w:r>
              <w:rPr>
                <w:spacing w:val="-10"/>
                <w:sz w:val="28"/>
              </w:rPr>
              <w:t>4</w:t>
            </w:r>
          </w:p>
        </w:tc>
        <w:tc>
          <w:tcPr>
            <w:tcW w:w="598" w:type="dxa"/>
            <w:shd w:val="clear" w:color="auto" w:fill="D9D9D9"/>
          </w:tcPr>
          <w:p w14:paraId="2FE63AC4">
            <w:pPr>
              <w:pStyle w:val="14"/>
              <w:ind w:left="86"/>
              <w:rPr>
                <w:sz w:val="28"/>
              </w:rPr>
            </w:pPr>
            <w:r>
              <w:rPr>
                <w:spacing w:val="-10"/>
                <w:sz w:val="28"/>
              </w:rPr>
              <w:t>5</w:t>
            </w:r>
          </w:p>
        </w:tc>
      </w:tr>
      <w:tr w14:paraId="7E2A0DC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03" w:hRule="atLeast"/>
        </w:trPr>
        <w:tc>
          <w:tcPr>
            <w:tcW w:w="991" w:type="dxa"/>
          </w:tcPr>
          <w:p w14:paraId="2320D826">
            <w:pPr>
              <w:pStyle w:val="14"/>
              <w:spacing w:before="50"/>
              <w:ind w:right="342"/>
              <w:jc w:val="right"/>
              <w:rPr>
                <w:sz w:val="26"/>
              </w:rPr>
            </w:pPr>
            <w:r>
              <w:rPr>
                <w:spacing w:val="-10"/>
                <w:sz w:val="26"/>
              </w:rPr>
              <w:t>2</w:t>
            </w:r>
          </w:p>
        </w:tc>
        <w:tc>
          <w:tcPr>
            <w:tcW w:w="4544" w:type="dxa"/>
          </w:tcPr>
          <w:p w14:paraId="015E4BCF">
            <w:pPr>
              <w:pStyle w:val="14"/>
              <w:spacing w:before="55"/>
              <w:ind w:left="286"/>
              <w:jc w:val="left"/>
              <w:rPr>
                <w:rFonts w:ascii="Cambria"/>
                <w:sz w:val="24"/>
              </w:rPr>
            </w:pPr>
            <w:r>
              <w:rPr>
                <w:rFonts w:ascii="Cambria"/>
                <w:sz w:val="24"/>
              </w:rPr>
              <w:t>Written</w:t>
            </w:r>
            <w:r>
              <w:rPr>
                <w:rFonts w:ascii="Cambria"/>
                <w:spacing w:val="-11"/>
                <w:sz w:val="24"/>
              </w:rPr>
              <w:t xml:space="preserve"> </w:t>
            </w:r>
            <w:r>
              <w:rPr>
                <w:rFonts w:ascii="Cambria"/>
                <w:spacing w:val="-2"/>
                <w:sz w:val="24"/>
              </w:rPr>
              <w:t>communication</w:t>
            </w:r>
          </w:p>
        </w:tc>
        <w:tc>
          <w:tcPr>
            <w:tcW w:w="1045" w:type="dxa"/>
          </w:tcPr>
          <w:p w14:paraId="6D44D6B0">
            <w:pPr>
              <w:pStyle w:val="14"/>
              <w:ind w:right="354"/>
              <w:jc w:val="right"/>
              <w:rPr>
                <w:sz w:val="28"/>
              </w:rPr>
            </w:pPr>
            <w:r>
              <w:rPr>
                <w:spacing w:val="-10"/>
                <w:sz w:val="28"/>
              </w:rPr>
              <w:t>1</w:t>
            </w:r>
          </w:p>
        </w:tc>
        <w:tc>
          <w:tcPr>
            <w:tcW w:w="864" w:type="dxa"/>
          </w:tcPr>
          <w:p w14:paraId="6B5CEB8A">
            <w:pPr>
              <w:pStyle w:val="14"/>
              <w:ind w:left="9" w:right="8"/>
              <w:rPr>
                <w:sz w:val="28"/>
              </w:rPr>
            </w:pPr>
            <w:r>
              <w:rPr>
                <w:spacing w:val="-10"/>
                <w:sz w:val="28"/>
              </w:rPr>
              <w:t>2</w:t>
            </w:r>
          </w:p>
        </w:tc>
        <w:tc>
          <w:tcPr>
            <w:tcW w:w="864" w:type="dxa"/>
          </w:tcPr>
          <w:p w14:paraId="6E7F37DD">
            <w:pPr>
              <w:pStyle w:val="14"/>
              <w:ind w:left="10" w:right="8"/>
              <w:rPr>
                <w:sz w:val="28"/>
              </w:rPr>
            </w:pPr>
            <w:r>
              <w:rPr>
                <w:spacing w:val="-10"/>
                <w:sz w:val="28"/>
              </w:rPr>
              <w:t>3</w:t>
            </w:r>
          </w:p>
        </w:tc>
        <w:tc>
          <w:tcPr>
            <w:tcW w:w="773" w:type="dxa"/>
          </w:tcPr>
          <w:p w14:paraId="439F2B6A">
            <w:pPr>
              <w:pStyle w:val="14"/>
              <w:ind w:left="94"/>
              <w:rPr>
                <w:sz w:val="28"/>
              </w:rPr>
            </w:pPr>
            <w:r>
              <w:rPr>
                <w:spacing w:val="-10"/>
                <w:sz w:val="28"/>
              </w:rPr>
              <w:t>4</w:t>
            </w:r>
          </w:p>
        </w:tc>
        <w:tc>
          <w:tcPr>
            <w:tcW w:w="598" w:type="dxa"/>
          </w:tcPr>
          <w:p w14:paraId="39F9A368">
            <w:pPr>
              <w:pStyle w:val="14"/>
              <w:ind w:left="86"/>
              <w:rPr>
                <w:sz w:val="28"/>
              </w:rPr>
            </w:pPr>
            <w:r>
              <w:rPr>
                <w:spacing w:val="-10"/>
                <w:sz w:val="28"/>
              </w:rPr>
              <w:t>5</w:t>
            </w:r>
          </w:p>
        </w:tc>
      </w:tr>
      <w:tr w14:paraId="16378FF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03" w:hRule="atLeast"/>
        </w:trPr>
        <w:tc>
          <w:tcPr>
            <w:tcW w:w="991" w:type="dxa"/>
            <w:shd w:val="clear" w:color="auto" w:fill="D9D9D9"/>
          </w:tcPr>
          <w:p w14:paraId="7A8D49A8">
            <w:pPr>
              <w:pStyle w:val="14"/>
              <w:spacing w:before="50"/>
              <w:ind w:right="342"/>
              <w:jc w:val="right"/>
              <w:rPr>
                <w:sz w:val="26"/>
              </w:rPr>
            </w:pPr>
            <w:r>
              <w:rPr>
                <w:spacing w:val="-10"/>
                <w:sz w:val="26"/>
              </w:rPr>
              <w:t>3</w:t>
            </w:r>
          </w:p>
        </w:tc>
        <w:tc>
          <w:tcPr>
            <w:tcW w:w="4544" w:type="dxa"/>
            <w:shd w:val="clear" w:color="auto" w:fill="D9D9D9"/>
          </w:tcPr>
          <w:p w14:paraId="5EB421AB">
            <w:pPr>
              <w:pStyle w:val="14"/>
              <w:spacing w:before="55"/>
              <w:ind w:left="286"/>
              <w:jc w:val="left"/>
              <w:rPr>
                <w:rFonts w:ascii="Cambria"/>
                <w:sz w:val="24"/>
              </w:rPr>
            </w:pPr>
            <w:r>
              <w:rPr>
                <w:rFonts w:ascii="Cambria"/>
                <w:spacing w:val="-2"/>
                <w:sz w:val="24"/>
              </w:rPr>
              <w:t>Proactiveness</w:t>
            </w:r>
          </w:p>
        </w:tc>
        <w:tc>
          <w:tcPr>
            <w:tcW w:w="1045" w:type="dxa"/>
            <w:shd w:val="clear" w:color="auto" w:fill="D9D9D9"/>
          </w:tcPr>
          <w:p w14:paraId="25AF3261">
            <w:pPr>
              <w:pStyle w:val="14"/>
              <w:ind w:right="354"/>
              <w:jc w:val="right"/>
              <w:rPr>
                <w:sz w:val="28"/>
              </w:rPr>
            </w:pPr>
            <w:r>
              <w:rPr>
                <w:spacing w:val="-10"/>
                <w:sz w:val="28"/>
              </w:rPr>
              <w:t>1</w:t>
            </w:r>
          </w:p>
        </w:tc>
        <w:tc>
          <w:tcPr>
            <w:tcW w:w="864" w:type="dxa"/>
            <w:shd w:val="clear" w:color="auto" w:fill="D9D9D9"/>
          </w:tcPr>
          <w:p w14:paraId="2FE9969C">
            <w:pPr>
              <w:pStyle w:val="14"/>
              <w:ind w:left="9" w:right="8"/>
              <w:rPr>
                <w:sz w:val="28"/>
              </w:rPr>
            </w:pPr>
            <w:r>
              <w:rPr>
                <w:spacing w:val="-10"/>
                <w:sz w:val="28"/>
              </w:rPr>
              <w:t>2</w:t>
            </w:r>
          </w:p>
        </w:tc>
        <w:tc>
          <w:tcPr>
            <w:tcW w:w="864" w:type="dxa"/>
            <w:shd w:val="clear" w:color="auto" w:fill="D9D9D9"/>
          </w:tcPr>
          <w:p w14:paraId="6C4F389D">
            <w:pPr>
              <w:pStyle w:val="14"/>
              <w:ind w:left="10" w:right="8"/>
              <w:rPr>
                <w:sz w:val="28"/>
              </w:rPr>
            </w:pPr>
            <w:r>
              <w:rPr>
                <w:spacing w:val="-10"/>
                <w:sz w:val="28"/>
              </w:rPr>
              <w:t>3</w:t>
            </w:r>
          </w:p>
        </w:tc>
        <w:tc>
          <w:tcPr>
            <w:tcW w:w="773" w:type="dxa"/>
            <w:shd w:val="clear" w:color="auto" w:fill="D9D9D9"/>
          </w:tcPr>
          <w:p w14:paraId="642E0ABE">
            <w:pPr>
              <w:pStyle w:val="14"/>
              <w:ind w:left="94"/>
              <w:rPr>
                <w:sz w:val="28"/>
              </w:rPr>
            </w:pPr>
            <w:r>
              <w:rPr>
                <w:spacing w:val="-10"/>
                <w:sz w:val="28"/>
              </w:rPr>
              <w:t>4</w:t>
            </w:r>
          </w:p>
        </w:tc>
        <w:tc>
          <w:tcPr>
            <w:tcW w:w="598" w:type="dxa"/>
            <w:shd w:val="clear" w:color="auto" w:fill="D9D9D9"/>
          </w:tcPr>
          <w:p w14:paraId="08AD2C68">
            <w:pPr>
              <w:pStyle w:val="14"/>
              <w:ind w:left="86"/>
              <w:rPr>
                <w:sz w:val="28"/>
              </w:rPr>
            </w:pPr>
            <w:r>
              <w:rPr>
                <w:spacing w:val="-10"/>
                <w:sz w:val="28"/>
              </w:rPr>
              <w:t>5</w:t>
            </w:r>
          </w:p>
        </w:tc>
      </w:tr>
      <w:tr w14:paraId="2657C6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03" w:hRule="atLeast"/>
        </w:trPr>
        <w:tc>
          <w:tcPr>
            <w:tcW w:w="991" w:type="dxa"/>
          </w:tcPr>
          <w:p w14:paraId="0D72FF6C">
            <w:pPr>
              <w:pStyle w:val="14"/>
              <w:spacing w:before="50"/>
              <w:ind w:right="342"/>
              <w:jc w:val="right"/>
              <w:rPr>
                <w:sz w:val="26"/>
              </w:rPr>
            </w:pPr>
            <w:r>
              <w:rPr>
                <w:spacing w:val="-10"/>
                <w:sz w:val="26"/>
              </w:rPr>
              <w:t>4</w:t>
            </w:r>
          </w:p>
        </w:tc>
        <w:tc>
          <w:tcPr>
            <w:tcW w:w="4544" w:type="dxa"/>
          </w:tcPr>
          <w:p w14:paraId="235CBA0B">
            <w:pPr>
              <w:pStyle w:val="14"/>
              <w:spacing w:before="55"/>
              <w:ind w:left="286"/>
              <w:jc w:val="left"/>
              <w:rPr>
                <w:rFonts w:ascii="Cambria"/>
                <w:sz w:val="24"/>
              </w:rPr>
            </w:pPr>
            <w:r>
              <w:rPr>
                <w:rFonts w:ascii="Cambria"/>
                <w:sz w:val="24"/>
              </w:rPr>
              <w:t>Interaction</w:t>
            </w:r>
            <w:r>
              <w:rPr>
                <w:rFonts w:ascii="Cambria"/>
                <w:spacing w:val="26"/>
                <w:sz w:val="24"/>
              </w:rPr>
              <w:t xml:space="preserve"> </w:t>
            </w:r>
            <w:r>
              <w:rPr>
                <w:rFonts w:ascii="Cambria"/>
                <w:sz w:val="24"/>
              </w:rPr>
              <w:t>ability</w:t>
            </w:r>
            <w:r>
              <w:rPr>
                <w:rFonts w:ascii="Cambria"/>
                <w:spacing w:val="22"/>
                <w:sz w:val="24"/>
              </w:rPr>
              <w:t xml:space="preserve"> </w:t>
            </w:r>
            <w:r>
              <w:rPr>
                <w:rFonts w:ascii="Cambria"/>
                <w:sz w:val="24"/>
              </w:rPr>
              <w:t>with</w:t>
            </w:r>
            <w:r>
              <w:rPr>
                <w:rFonts w:ascii="Cambria"/>
                <w:spacing w:val="17"/>
                <w:sz w:val="24"/>
              </w:rPr>
              <w:t xml:space="preserve"> </w:t>
            </w:r>
            <w:r>
              <w:rPr>
                <w:rFonts w:ascii="Cambria"/>
                <w:spacing w:val="-2"/>
                <w:sz w:val="24"/>
              </w:rPr>
              <w:t>community</w:t>
            </w:r>
          </w:p>
        </w:tc>
        <w:tc>
          <w:tcPr>
            <w:tcW w:w="1045" w:type="dxa"/>
          </w:tcPr>
          <w:p w14:paraId="204E8987">
            <w:pPr>
              <w:pStyle w:val="14"/>
              <w:ind w:right="354"/>
              <w:jc w:val="right"/>
              <w:rPr>
                <w:sz w:val="28"/>
              </w:rPr>
            </w:pPr>
            <w:r>
              <w:rPr>
                <w:spacing w:val="-10"/>
                <w:sz w:val="28"/>
              </w:rPr>
              <w:t>1</w:t>
            </w:r>
          </w:p>
        </w:tc>
        <w:tc>
          <w:tcPr>
            <w:tcW w:w="864" w:type="dxa"/>
          </w:tcPr>
          <w:p w14:paraId="53E3FFD7">
            <w:pPr>
              <w:pStyle w:val="14"/>
              <w:ind w:left="9" w:right="8"/>
              <w:rPr>
                <w:sz w:val="28"/>
              </w:rPr>
            </w:pPr>
            <w:r>
              <w:rPr>
                <w:spacing w:val="-10"/>
                <w:sz w:val="28"/>
              </w:rPr>
              <w:t>2</w:t>
            </w:r>
          </w:p>
        </w:tc>
        <w:tc>
          <w:tcPr>
            <w:tcW w:w="864" w:type="dxa"/>
          </w:tcPr>
          <w:p w14:paraId="2CDFB064">
            <w:pPr>
              <w:pStyle w:val="14"/>
              <w:ind w:left="10" w:right="8"/>
              <w:rPr>
                <w:sz w:val="28"/>
              </w:rPr>
            </w:pPr>
            <w:r>
              <w:rPr>
                <w:spacing w:val="-10"/>
                <w:sz w:val="28"/>
              </w:rPr>
              <w:t>3</w:t>
            </w:r>
          </w:p>
        </w:tc>
        <w:tc>
          <w:tcPr>
            <w:tcW w:w="773" w:type="dxa"/>
          </w:tcPr>
          <w:p w14:paraId="48BFE417">
            <w:pPr>
              <w:pStyle w:val="14"/>
              <w:ind w:left="94"/>
              <w:rPr>
                <w:sz w:val="28"/>
              </w:rPr>
            </w:pPr>
            <w:r>
              <w:rPr>
                <w:spacing w:val="-10"/>
                <w:sz w:val="28"/>
              </w:rPr>
              <w:t>4</w:t>
            </w:r>
          </w:p>
        </w:tc>
        <w:tc>
          <w:tcPr>
            <w:tcW w:w="598" w:type="dxa"/>
          </w:tcPr>
          <w:p w14:paraId="4ED47C3D">
            <w:pPr>
              <w:pStyle w:val="14"/>
              <w:ind w:left="86"/>
              <w:rPr>
                <w:sz w:val="28"/>
              </w:rPr>
            </w:pPr>
            <w:r>
              <w:rPr>
                <w:spacing w:val="-10"/>
                <w:sz w:val="28"/>
              </w:rPr>
              <w:t>5</w:t>
            </w:r>
          </w:p>
        </w:tc>
      </w:tr>
      <w:tr w14:paraId="663FCBB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03" w:hRule="atLeast"/>
        </w:trPr>
        <w:tc>
          <w:tcPr>
            <w:tcW w:w="991" w:type="dxa"/>
            <w:shd w:val="clear" w:color="auto" w:fill="D9D9D9"/>
          </w:tcPr>
          <w:p w14:paraId="1EB64678">
            <w:pPr>
              <w:pStyle w:val="14"/>
              <w:spacing w:before="50"/>
              <w:ind w:right="342"/>
              <w:jc w:val="right"/>
              <w:rPr>
                <w:sz w:val="26"/>
              </w:rPr>
            </w:pPr>
            <w:r>
              <w:rPr>
                <w:spacing w:val="-10"/>
                <w:sz w:val="26"/>
              </w:rPr>
              <w:t>5</w:t>
            </w:r>
          </w:p>
        </w:tc>
        <w:tc>
          <w:tcPr>
            <w:tcW w:w="4544" w:type="dxa"/>
            <w:shd w:val="clear" w:color="auto" w:fill="D9D9D9"/>
          </w:tcPr>
          <w:p w14:paraId="58605DAE">
            <w:pPr>
              <w:pStyle w:val="14"/>
              <w:spacing w:before="55"/>
              <w:ind w:left="286"/>
              <w:jc w:val="left"/>
              <w:rPr>
                <w:rFonts w:ascii="Cambria"/>
                <w:sz w:val="24"/>
              </w:rPr>
            </w:pPr>
            <w:r>
              <w:rPr>
                <w:rFonts w:ascii="Cambria"/>
                <w:sz w:val="24"/>
              </w:rPr>
              <w:t>Positive</w:t>
            </w:r>
            <w:r>
              <w:rPr>
                <w:rFonts w:ascii="Cambria"/>
                <w:spacing w:val="21"/>
                <w:sz w:val="24"/>
              </w:rPr>
              <w:t xml:space="preserve"> </w:t>
            </w:r>
            <w:r>
              <w:rPr>
                <w:rFonts w:ascii="Cambria"/>
                <w:spacing w:val="-2"/>
                <w:sz w:val="24"/>
              </w:rPr>
              <w:t>Attitude</w:t>
            </w:r>
          </w:p>
        </w:tc>
        <w:tc>
          <w:tcPr>
            <w:tcW w:w="1045" w:type="dxa"/>
            <w:shd w:val="clear" w:color="auto" w:fill="D9D9D9"/>
          </w:tcPr>
          <w:p w14:paraId="07D5694D">
            <w:pPr>
              <w:pStyle w:val="14"/>
              <w:ind w:right="354"/>
              <w:jc w:val="right"/>
              <w:rPr>
                <w:sz w:val="28"/>
              </w:rPr>
            </w:pPr>
            <w:r>
              <w:rPr>
                <w:spacing w:val="-10"/>
                <w:sz w:val="28"/>
              </w:rPr>
              <w:t>1</w:t>
            </w:r>
          </w:p>
        </w:tc>
        <w:tc>
          <w:tcPr>
            <w:tcW w:w="864" w:type="dxa"/>
            <w:shd w:val="clear" w:color="auto" w:fill="D9D9D9"/>
          </w:tcPr>
          <w:p w14:paraId="5094D5E7">
            <w:pPr>
              <w:pStyle w:val="14"/>
              <w:ind w:left="9" w:right="8"/>
              <w:rPr>
                <w:sz w:val="28"/>
              </w:rPr>
            </w:pPr>
            <w:r>
              <w:rPr>
                <w:spacing w:val="-10"/>
                <w:sz w:val="28"/>
              </w:rPr>
              <w:t>2</w:t>
            </w:r>
          </w:p>
        </w:tc>
        <w:tc>
          <w:tcPr>
            <w:tcW w:w="864" w:type="dxa"/>
            <w:shd w:val="clear" w:color="auto" w:fill="D9D9D9"/>
          </w:tcPr>
          <w:p w14:paraId="1C6577E2">
            <w:pPr>
              <w:pStyle w:val="14"/>
              <w:ind w:left="10" w:right="8"/>
              <w:rPr>
                <w:sz w:val="28"/>
              </w:rPr>
            </w:pPr>
            <w:r>
              <w:rPr>
                <w:spacing w:val="-10"/>
                <w:sz w:val="28"/>
              </w:rPr>
              <w:t>3</w:t>
            </w:r>
          </w:p>
        </w:tc>
        <w:tc>
          <w:tcPr>
            <w:tcW w:w="773" w:type="dxa"/>
            <w:shd w:val="clear" w:color="auto" w:fill="D9D9D9"/>
          </w:tcPr>
          <w:p w14:paraId="3E09F65F">
            <w:pPr>
              <w:pStyle w:val="14"/>
              <w:ind w:left="94"/>
              <w:rPr>
                <w:sz w:val="28"/>
              </w:rPr>
            </w:pPr>
            <w:r>
              <w:rPr>
                <w:spacing w:val="-10"/>
                <w:sz w:val="28"/>
              </w:rPr>
              <w:t>4</w:t>
            </w:r>
          </w:p>
        </w:tc>
        <w:tc>
          <w:tcPr>
            <w:tcW w:w="598" w:type="dxa"/>
            <w:shd w:val="clear" w:color="auto" w:fill="D9D9D9"/>
          </w:tcPr>
          <w:p w14:paraId="59592698">
            <w:pPr>
              <w:pStyle w:val="14"/>
              <w:ind w:left="86"/>
              <w:rPr>
                <w:sz w:val="28"/>
              </w:rPr>
            </w:pPr>
            <w:r>
              <w:rPr>
                <w:spacing w:val="-10"/>
                <w:sz w:val="28"/>
              </w:rPr>
              <w:t>5</w:t>
            </w:r>
          </w:p>
        </w:tc>
      </w:tr>
      <w:tr w14:paraId="33860AB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89" w:hRule="atLeast"/>
        </w:trPr>
        <w:tc>
          <w:tcPr>
            <w:tcW w:w="991" w:type="dxa"/>
          </w:tcPr>
          <w:p w14:paraId="02503852">
            <w:pPr>
              <w:pStyle w:val="14"/>
              <w:spacing w:before="45"/>
              <w:ind w:right="342"/>
              <w:jc w:val="right"/>
              <w:rPr>
                <w:sz w:val="26"/>
              </w:rPr>
            </w:pPr>
            <w:r>
              <w:rPr>
                <w:spacing w:val="-10"/>
                <w:sz w:val="26"/>
              </w:rPr>
              <w:t>6</w:t>
            </w:r>
          </w:p>
        </w:tc>
        <w:tc>
          <w:tcPr>
            <w:tcW w:w="4544" w:type="dxa"/>
          </w:tcPr>
          <w:p w14:paraId="612D283D">
            <w:pPr>
              <w:pStyle w:val="14"/>
              <w:spacing w:before="55"/>
              <w:ind w:left="286"/>
              <w:jc w:val="left"/>
              <w:rPr>
                <w:rFonts w:ascii="Cambria"/>
                <w:sz w:val="24"/>
              </w:rPr>
            </w:pPr>
            <w:r>
              <w:rPr>
                <w:rFonts w:ascii="Cambria"/>
                <w:spacing w:val="-2"/>
                <w:sz w:val="24"/>
              </w:rPr>
              <w:t>Self-confidence</w:t>
            </w:r>
          </w:p>
        </w:tc>
        <w:tc>
          <w:tcPr>
            <w:tcW w:w="1045" w:type="dxa"/>
          </w:tcPr>
          <w:p w14:paraId="041B95E6">
            <w:pPr>
              <w:pStyle w:val="14"/>
              <w:ind w:right="354"/>
              <w:jc w:val="right"/>
              <w:rPr>
                <w:sz w:val="28"/>
              </w:rPr>
            </w:pPr>
            <w:r>
              <w:rPr>
                <w:spacing w:val="-10"/>
                <w:sz w:val="28"/>
              </w:rPr>
              <w:t>1</w:t>
            </w:r>
          </w:p>
        </w:tc>
        <w:tc>
          <w:tcPr>
            <w:tcW w:w="864" w:type="dxa"/>
          </w:tcPr>
          <w:p w14:paraId="625556D2">
            <w:pPr>
              <w:pStyle w:val="14"/>
              <w:ind w:left="9" w:right="8"/>
              <w:rPr>
                <w:sz w:val="28"/>
              </w:rPr>
            </w:pPr>
            <w:r>
              <w:rPr>
                <w:spacing w:val="-10"/>
                <w:sz w:val="28"/>
              </w:rPr>
              <w:t>2</w:t>
            </w:r>
          </w:p>
        </w:tc>
        <w:tc>
          <w:tcPr>
            <w:tcW w:w="864" w:type="dxa"/>
          </w:tcPr>
          <w:p w14:paraId="4B7A59B8">
            <w:pPr>
              <w:pStyle w:val="14"/>
              <w:ind w:left="10" w:right="8"/>
              <w:rPr>
                <w:sz w:val="28"/>
              </w:rPr>
            </w:pPr>
            <w:r>
              <w:rPr>
                <w:spacing w:val="-10"/>
                <w:sz w:val="28"/>
              </w:rPr>
              <w:t>3</w:t>
            </w:r>
          </w:p>
        </w:tc>
        <w:tc>
          <w:tcPr>
            <w:tcW w:w="773" w:type="dxa"/>
          </w:tcPr>
          <w:p w14:paraId="5C6F2DEE">
            <w:pPr>
              <w:pStyle w:val="14"/>
              <w:ind w:left="94"/>
              <w:rPr>
                <w:sz w:val="28"/>
              </w:rPr>
            </w:pPr>
            <w:r>
              <w:rPr>
                <w:spacing w:val="-10"/>
                <w:sz w:val="28"/>
              </w:rPr>
              <w:t>4</w:t>
            </w:r>
          </w:p>
        </w:tc>
        <w:tc>
          <w:tcPr>
            <w:tcW w:w="598" w:type="dxa"/>
          </w:tcPr>
          <w:p w14:paraId="0494B967">
            <w:pPr>
              <w:pStyle w:val="14"/>
              <w:ind w:left="86"/>
              <w:rPr>
                <w:sz w:val="28"/>
              </w:rPr>
            </w:pPr>
            <w:r>
              <w:rPr>
                <w:spacing w:val="-10"/>
                <w:sz w:val="28"/>
              </w:rPr>
              <w:t>5</w:t>
            </w:r>
          </w:p>
        </w:tc>
      </w:tr>
      <w:tr w14:paraId="025D86D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98" w:hRule="atLeast"/>
        </w:trPr>
        <w:tc>
          <w:tcPr>
            <w:tcW w:w="991" w:type="dxa"/>
            <w:shd w:val="clear" w:color="auto" w:fill="D9D9D9"/>
          </w:tcPr>
          <w:p w14:paraId="462AF621">
            <w:pPr>
              <w:pStyle w:val="14"/>
              <w:spacing w:before="45"/>
              <w:ind w:right="342"/>
              <w:jc w:val="right"/>
              <w:rPr>
                <w:sz w:val="26"/>
              </w:rPr>
            </w:pPr>
            <w:r>
              <w:rPr>
                <w:spacing w:val="-10"/>
                <w:sz w:val="26"/>
              </w:rPr>
              <w:t>7</w:t>
            </w:r>
          </w:p>
        </w:tc>
        <w:tc>
          <w:tcPr>
            <w:tcW w:w="4544" w:type="dxa"/>
            <w:shd w:val="clear" w:color="auto" w:fill="D9D9D9"/>
          </w:tcPr>
          <w:p w14:paraId="17C10ACC">
            <w:pPr>
              <w:pStyle w:val="14"/>
              <w:spacing w:before="55"/>
              <w:ind w:left="286"/>
              <w:jc w:val="left"/>
              <w:rPr>
                <w:rFonts w:ascii="Cambria"/>
                <w:sz w:val="24"/>
              </w:rPr>
            </w:pPr>
            <w:r>
              <w:rPr>
                <w:rFonts w:ascii="Cambria"/>
                <w:sz w:val="24"/>
              </w:rPr>
              <w:t>Ability</w:t>
            </w:r>
            <w:r>
              <w:rPr>
                <w:rFonts w:ascii="Cambria"/>
                <w:spacing w:val="11"/>
                <w:sz w:val="24"/>
              </w:rPr>
              <w:t xml:space="preserve"> </w:t>
            </w:r>
            <w:r>
              <w:rPr>
                <w:rFonts w:ascii="Cambria"/>
                <w:sz w:val="24"/>
              </w:rPr>
              <w:t>to</w:t>
            </w:r>
            <w:r>
              <w:rPr>
                <w:rFonts w:ascii="Cambria"/>
                <w:spacing w:val="13"/>
                <w:sz w:val="24"/>
              </w:rPr>
              <w:t xml:space="preserve"> </w:t>
            </w:r>
            <w:r>
              <w:rPr>
                <w:rFonts w:ascii="Cambria"/>
                <w:spacing w:val="-2"/>
                <w:sz w:val="24"/>
              </w:rPr>
              <w:t>learn</w:t>
            </w:r>
          </w:p>
        </w:tc>
        <w:tc>
          <w:tcPr>
            <w:tcW w:w="1045" w:type="dxa"/>
            <w:shd w:val="clear" w:color="auto" w:fill="D9D9D9"/>
          </w:tcPr>
          <w:p w14:paraId="4FCC6119">
            <w:pPr>
              <w:pStyle w:val="14"/>
              <w:spacing w:before="31"/>
              <w:ind w:right="354"/>
              <w:jc w:val="right"/>
              <w:rPr>
                <w:sz w:val="28"/>
              </w:rPr>
            </w:pPr>
            <w:r>
              <w:rPr>
                <w:spacing w:val="-10"/>
                <w:sz w:val="28"/>
              </w:rPr>
              <w:t>1</w:t>
            </w:r>
          </w:p>
        </w:tc>
        <w:tc>
          <w:tcPr>
            <w:tcW w:w="864" w:type="dxa"/>
            <w:shd w:val="clear" w:color="auto" w:fill="D9D9D9"/>
          </w:tcPr>
          <w:p w14:paraId="795F26C5">
            <w:pPr>
              <w:pStyle w:val="14"/>
              <w:spacing w:before="31"/>
              <w:ind w:left="9" w:right="8"/>
              <w:rPr>
                <w:sz w:val="28"/>
              </w:rPr>
            </w:pPr>
            <w:r>
              <w:rPr>
                <w:spacing w:val="-10"/>
                <w:sz w:val="28"/>
              </w:rPr>
              <w:t>2</w:t>
            </w:r>
          </w:p>
        </w:tc>
        <w:tc>
          <w:tcPr>
            <w:tcW w:w="864" w:type="dxa"/>
            <w:shd w:val="clear" w:color="auto" w:fill="D9D9D9"/>
          </w:tcPr>
          <w:p w14:paraId="067067C9">
            <w:pPr>
              <w:pStyle w:val="14"/>
              <w:spacing w:before="31"/>
              <w:ind w:left="10" w:right="8"/>
              <w:rPr>
                <w:sz w:val="28"/>
              </w:rPr>
            </w:pPr>
            <w:r>
              <w:rPr>
                <w:spacing w:val="-10"/>
                <w:sz w:val="28"/>
              </w:rPr>
              <w:t>3</w:t>
            </w:r>
          </w:p>
        </w:tc>
        <w:tc>
          <w:tcPr>
            <w:tcW w:w="773" w:type="dxa"/>
            <w:shd w:val="clear" w:color="auto" w:fill="D9D9D9"/>
          </w:tcPr>
          <w:p w14:paraId="5F58F4C4">
            <w:pPr>
              <w:pStyle w:val="14"/>
              <w:spacing w:before="31"/>
              <w:ind w:left="94"/>
              <w:rPr>
                <w:sz w:val="28"/>
              </w:rPr>
            </w:pPr>
            <w:r>
              <w:rPr>
                <w:spacing w:val="-10"/>
                <w:sz w:val="28"/>
              </w:rPr>
              <w:t>4</w:t>
            </w:r>
          </w:p>
        </w:tc>
        <w:tc>
          <w:tcPr>
            <w:tcW w:w="598" w:type="dxa"/>
            <w:shd w:val="clear" w:color="auto" w:fill="D9D9D9"/>
          </w:tcPr>
          <w:p w14:paraId="1C488290">
            <w:pPr>
              <w:pStyle w:val="14"/>
              <w:spacing w:before="31"/>
              <w:ind w:left="86"/>
              <w:rPr>
                <w:sz w:val="28"/>
              </w:rPr>
            </w:pPr>
            <w:r>
              <w:rPr>
                <w:spacing w:val="-10"/>
                <w:sz w:val="28"/>
              </w:rPr>
              <w:t>5</w:t>
            </w:r>
          </w:p>
        </w:tc>
      </w:tr>
      <w:tr w14:paraId="3002C2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03" w:hRule="atLeast"/>
        </w:trPr>
        <w:tc>
          <w:tcPr>
            <w:tcW w:w="991" w:type="dxa"/>
          </w:tcPr>
          <w:p w14:paraId="6D8EDA02">
            <w:pPr>
              <w:pStyle w:val="14"/>
              <w:spacing w:before="50"/>
              <w:ind w:right="342"/>
              <w:jc w:val="right"/>
              <w:rPr>
                <w:sz w:val="26"/>
              </w:rPr>
            </w:pPr>
            <w:r>
              <w:rPr>
                <w:spacing w:val="-10"/>
                <w:sz w:val="26"/>
              </w:rPr>
              <w:t>8</w:t>
            </w:r>
          </w:p>
        </w:tc>
        <w:tc>
          <w:tcPr>
            <w:tcW w:w="4544" w:type="dxa"/>
          </w:tcPr>
          <w:p w14:paraId="13E284CE">
            <w:pPr>
              <w:pStyle w:val="14"/>
              <w:spacing w:before="55"/>
              <w:ind w:left="286"/>
              <w:jc w:val="left"/>
              <w:rPr>
                <w:rFonts w:ascii="Cambria"/>
                <w:sz w:val="24"/>
              </w:rPr>
            </w:pPr>
            <w:r>
              <w:rPr>
                <w:rFonts w:ascii="Cambria"/>
                <w:w w:val="105"/>
                <w:sz w:val="24"/>
              </w:rPr>
              <w:t>Work</w:t>
            </w:r>
            <w:r>
              <w:rPr>
                <w:rFonts w:ascii="Cambria"/>
                <w:spacing w:val="-14"/>
                <w:w w:val="105"/>
                <w:sz w:val="24"/>
              </w:rPr>
              <w:t xml:space="preserve"> </w:t>
            </w:r>
            <w:r>
              <w:rPr>
                <w:rFonts w:ascii="Cambria"/>
                <w:w w:val="105"/>
                <w:sz w:val="24"/>
              </w:rPr>
              <w:t>Plan</w:t>
            </w:r>
            <w:r>
              <w:rPr>
                <w:rFonts w:ascii="Cambria"/>
                <w:spacing w:val="-9"/>
                <w:w w:val="105"/>
                <w:sz w:val="24"/>
              </w:rPr>
              <w:t xml:space="preserve"> </w:t>
            </w:r>
            <w:r>
              <w:rPr>
                <w:rFonts w:ascii="Cambria"/>
                <w:w w:val="105"/>
                <w:sz w:val="24"/>
              </w:rPr>
              <w:t>and</w:t>
            </w:r>
            <w:r>
              <w:rPr>
                <w:rFonts w:ascii="Cambria"/>
                <w:spacing w:val="-8"/>
                <w:w w:val="105"/>
                <w:sz w:val="24"/>
              </w:rPr>
              <w:t xml:space="preserve"> </w:t>
            </w:r>
            <w:r>
              <w:rPr>
                <w:rFonts w:ascii="Cambria"/>
                <w:spacing w:val="-2"/>
                <w:w w:val="105"/>
                <w:sz w:val="24"/>
              </w:rPr>
              <w:t>organization</w:t>
            </w:r>
          </w:p>
        </w:tc>
        <w:tc>
          <w:tcPr>
            <w:tcW w:w="1045" w:type="dxa"/>
          </w:tcPr>
          <w:p w14:paraId="1BB32FAC">
            <w:pPr>
              <w:pStyle w:val="14"/>
              <w:ind w:right="354"/>
              <w:jc w:val="right"/>
              <w:rPr>
                <w:sz w:val="28"/>
              </w:rPr>
            </w:pPr>
            <w:r>
              <w:rPr>
                <w:spacing w:val="-10"/>
                <w:sz w:val="28"/>
              </w:rPr>
              <w:t>1</w:t>
            </w:r>
          </w:p>
        </w:tc>
        <w:tc>
          <w:tcPr>
            <w:tcW w:w="864" w:type="dxa"/>
          </w:tcPr>
          <w:p w14:paraId="661D8F82">
            <w:pPr>
              <w:pStyle w:val="14"/>
              <w:ind w:left="9" w:right="8"/>
              <w:rPr>
                <w:sz w:val="28"/>
              </w:rPr>
            </w:pPr>
            <w:r>
              <w:rPr>
                <w:spacing w:val="-10"/>
                <w:sz w:val="28"/>
              </w:rPr>
              <w:t>2</w:t>
            </w:r>
          </w:p>
        </w:tc>
        <w:tc>
          <w:tcPr>
            <w:tcW w:w="864" w:type="dxa"/>
          </w:tcPr>
          <w:p w14:paraId="7C177926">
            <w:pPr>
              <w:pStyle w:val="14"/>
              <w:ind w:left="10" w:right="8"/>
              <w:rPr>
                <w:sz w:val="28"/>
              </w:rPr>
            </w:pPr>
            <w:r>
              <w:rPr>
                <w:spacing w:val="-10"/>
                <w:sz w:val="28"/>
              </w:rPr>
              <w:t>3</w:t>
            </w:r>
          </w:p>
        </w:tc>
        <w:tc>
          <w:tcPr>
            <w:tcW w:w="773" w:type="dxa"/>
          </w:tcPr>
          <w:p w14:paraId="46338B78">
            <w:pPr>
              <w:pStyle w:val="14"/>
              <w:ind w:left="94"/>
              <w:rPr>
                <w:sz w:val="28"/>
              </w:rPr>
            </w:pPr>
            <w:r>
              <w:rPr>
                <w:spacing w:val="-10"/>
                <w:sz w:val="28"/>
              </w:rPr>
              <w:t>4</w:t>
            </w:r>
          </w:p>
        </w:tc>
        <w:tc>
          <w:tcPr>
            <w:tcW w:w="598" w:type="dxa"/>
          </w:tcPr>
          <w:p w14:paraId="0629E78C">
            <w:pPr>
              <w:pStyle w:val="14"/>
              <w:ind w:left="86"/>
              <w:rPr>
                <w:sz w:val="28"/>
              </w:rPr>
            </w:pPr>
            <w:r>
              <w:rPr>
                <w:spacing w:val="-10"/>
                <w:sz w:val="28"/>
              </w:rPr>
              <w:t>5</w:t>
            </w:r>
          </w:p>
        </w:tc>
      </w:tr>
      <w:tr w14:paraId="7885D60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03" w:hRule="atLeast"/>
        </w:trPr>
        <w:tc>
          <w:tcPr>
            <w:tcW w:w="991" w:type="dxa"/>
            <w:shd w:val="clear" w:color="auto" w:fill="D9D9D9"/>
          </w:tcPr>
          <w:p w14:paraId="231CE99D">
            <w:pPr>
              <w:pStyle w:val="14"/>
              <w:spacing w:before="50"/>
              <w:ind w:right="342"/>
              <w:jc w:val="right"/>
              <w:rPr>
                <w:sz w:val="26"/>
              </w:rPr>
            </w:pPr>
            <w:r>
              <w:rPr>
                <w:spacing w:val="-10"/>
                <w:sz w:val="26"/>
              </w:rPr>
              <w:t>9</w:t>
            </w:r>
          </w:p>
        </w:tc>
        <w:tc>
          <w:tcPr>
            <w:tcW w:w="4544" w:type="dxa"/>
            <w:shd w:val="clear" w:color="auto" w:fill="D9D9D9"/>
          </w:tcPr>
          <w:p w14:paraId="5F0FEA5D">
            <w:pPr>
              <w:pStyle w:val="14"/>
              <w:spacing w:before="55"/>
              <w:ind w:left="286"/>
              <w:jc w:val="left"/>
              <w:rPr>
                <w:rFonts w:ascii="Cambria"/>
                <w:sz w:val="24"/>
              </w:rPr>
            </w:pPr>
            <w:r>
              <w:rPr>
                <w:rFonts w:ascii="Cambria"/>
                <w:spacing w:val="-2"/>
                <w:sz w:val="24"/>
              </w:rPr>
              <w:t>Professionalism</w:t>
            </w:r>
          </w:p>
        </w:tc>
        <w:tc>
          <w:tcPr>
            <w:tcW w:w="1045" w:type="dxa"/>
            <w:shd w:val="clear" w:color="auto" w:fill="D9D9D9"/>
          </w:tcPr>
          <w:p w14:paraId="08670A6F">
            <w:pPr>
              <w:pStyle w:val="14"/>
              <w:ind w:right="354"/>
              <w:jc w:val="right"/>
              <w:rPr>
                <w:sz w:val="28"/>
              </w:rPr>
            </w:pPr>
            <w:r>
              <w:rPr>
                <w:spacing w:val="-10"/>
                <w:sz w:val="28"/>
              </w:rPr>
              <w:t>1</w:t>
            </w:r>
          </w:p>
        </w:tc>
        <w:tc>
          <w:tcPr>
            <w:tcW w:w="864" w:type="dxa"/>
            <w:shd w:val="clear" w:color="auto" w:fill="D9D9D9"/>
          </w:tcPr>
          <w:p w14:paraId="410DF4B5">
            <w:pPr>
              <w:pStyle w:val="14"/>
              <w:ind w:left="9" w:right="8"/>
              <w:rPr>
                <w:sz w:val="28"/>
              </w:rPr>
            </w:pPr>
            <w:r>
              <w:rPr>
                <w:spacing w:val="-10"/>
                <w:sz w:val="28"/>
              </w:rPr>
              <w:t>2</w:t>
            </w:r>
          </w:p>
        </w:tc>
        <w:tc>
          <w:tcPr>
            <w:tcW w:w="864" w:type="dxa"/>
            <w:shd w:val="clear" w:color="auto" w:fill="D9D9D9"/>
          </w:tcPr>
          <w:p w14:paraId="5CC25DDE">
            <w:pPr>
              <w:pStyle w:val="14"/>
              <w:ind w:left="10" w:right="8"/>
              <w:rPr>
                <w:sz w:val="28"/>
              </w:rPr>
            </w:pPr>
            <w:r>
              <w:rPr>
                <w:spacing w:val="-10"/>
                <w:sz w:val="28"/>
              </w:rPr>
              <w:t>3</w:t>
            </w:r>
          </w:p>
        </w:tc>
        <w:tc>
          <w:tcPr>
            <w:tcW w:w="773" w:type="dxa"/>
            <w:shd w:val="clear" w:color="auto" w:fill="D9D9D9"/>
          </w:tcPr>
          <w:p w14:paraId="4B6E701A">
            <w:pPr>
              <w:pStyle w:val="14"/>
              <w:ind w:left="94"/>
              <w:rPr>
                <w:sz w:val="28"/>
              </w:rPr>
            </w:pPr>
            <w:r>
              <w:rPr>
                <w:spacing w:val="-10"/>
                <w:sz w:val="28"/>
              </w:rPr>
              <w:t>4</w:t>
            </w:r>
          </w:p>
        </w:tc>
        <w:tc>
          <w:tcPr>
            <w:tcW w:w="598" w:type="dxa"/>
            <w:shd w:val="clear" w:color="auto" w:fill="D9D9D9"/>
          </w:tcPr>
          <w:p w14:paraId="3120AD5E">
            <w:pPr>
              <w:pStyle w:val="14"/>
              <w:ind w:left="86"/>
              <w:rPr>
                <w:sz w:val="28"/>
              </w:rPr>
            </w:pPr>
            <w:r>
              <w:rPr>
                <w:spacing w:val="-10"/>
                <w:sz w:val="28"/>
              </w:rPr>
              <w:t>5</w:t>
            </w:r>
          </w:p>
        </w:tc>
      </w:tr>
      <w:tr w14:paraId="5668C12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03" w:hRule="atLeast"/>
        </w:trPr>
        <w:tc>
          <w:tcPr>
            <w:tcW w:w="991" w:type="dxa"/>
          </w:tcPr>
          <w:p w14:paraId="2F51519D">
            <w:pPr>
              <w:pStyle w:val="14"/>
              <w:spacing w:before="50"/>
              <w:ind w:right="283"/>
              <w:jc w:val="right"/>
              <w:rPr>
                <w:sz w:val="26"/>
              </w:rPr>
            </w:pPr>
            <w:r>
              <w:rPr>
                <w:spacing w:val="-5"/>
                <w:sz w:val="26"/>
              </w:rPr>
              <w:t>10</w:t>
            </w:r>
          </w:p>
        </w:tc>
        <w:tc>
          <w:tcPr>
            <w:tcW w:w="4544" w:type="dxa"/>
          </w:tcPr>
          <w:p w14:paraId="2B37944F">
            <w:pPr>
              <w:pStyle w:val="14"/>
              <w:spacing w:before="55"/>
              <w:ind w:left="286"/>
              <w:jc w:val="left"/>
              <w:rPr>
                <w:rFonts w:ascii="Cambria"/>
                <w:sz w:val="24"/>
              </w:rPr>
            </w:pPr>
            <w:r>
              <w:rPr>
                <w:rFonts w:ascii="Cambria"/>
                <w:spacing w:val="-2"/>
                <w:w w:val="105"/>
                <w:sz w:val="24"/>
              </w:rPr>
              <w:t>Creativity</w:t>
            </w:r>
          </w:p>
        </w:tc>
        <w:tc>
          <w:tcPr>
            <w:tcW w:w="1045" w:type="dxa"/>
          </w:tcPr>
          <w:p w14:paraId="2F543F14">
            <w:pPr>
              <w:pStyle w:val="14"/>
              <w:ind w:right="354"/>
              <w:jc w:val="right"/>
              <w:rPr>
                <w:sz w:val="28"/>
              </w:rPr>
            </w:pPr>
            <w:r>
              <w:rPr>
                <w:spacing w:val="-10"/>
                <w:sz w:val="28"/>
              </w:rPr>
              <w:t>1</w:t>
            </w:r>
          </w:p>
        </w:tc>
        <w:tc>
          <w:tcPr>
            <w:tcW w:w="864" w:type="dxa"/>
          </w:tcPr>
          <w:p w14:paraId="4476276C">
            <w:pPr>
              <w:pStyle w:val="14"/>
              <w:ind w:left="9" w:right="8"/>
              <w:rPr>
                <w:sz w:val="28"/>
              </w:rPr>
            </w:pPr>
            <w:r>
              <w:rPr>
                <w:spacing w:val="-10"/>
                <w:sz w:val="28"/>
              </w:rPr>
              <w:t>2</w:t>
            </w:r>
          </w:p>
        </w:tc>
        <w:tc>
          <w:tcPr>
            <w:tcW w:w="864" w:type="dxa"/>
          </w:tcPr>
          <w:p w14:paraId="2764B64B">
            <w:pPr>
              <w:pStyle w:val="14"/>
              <w:ind w:left="10" w:right="8"/>
              <w:rPr>
                <w:sz w:val="28"/>
              </w:rPr>
            </w:pPr>
            <w:r>
              <w:rPr>
                <w:spacing w:val="-10"/>
                <w:sz w:val="28"/>
              </w:rPr>
              <w:t>3</w:t>
            </w:r>
          </w:p>
        </w:tc>
        <w:tc>
          <w:tcPr>
            <w:tcW w:w="773" w:type="dxa"/>
          </w:tcPr>
          <w:p w14:paraId="511661DA">
            <w:pPr>
              <w:pStyle w:val="14"/>
              <w:ind w:left="94"/>
              <w:rPr>
                <w:sz w:val="28"/>
              </w:rPr>
            </w:pPr>
            <w:r>
              <w:rPr>
                <w:spacing w:val="-10"/>
                <w:sz w:val="28"/>
              </w:rPr>
              <w:t>4</w:t>
            </w:r>
          </w:p>
        </w:tc>
        <w:tc>
          <w:tcPr>
            <w:tcW w:w="598" w:type="dxa"/>
          </w:tcPr>
          <w:p w14:paraId="7440C036">
            <w:pPr>
              <w:pStyle w:val="14"/>
              <w:ind w:left="86"/>
              <w:rPr>
                <w:sz w:val="28"/>
              </w:rPr>
            </w:pPr>
            <w:r>
              <w:rPr>
                <w:spacing w:val="-10"/>
                <w:sz w:val="28"/>
              </w:rPr>
              <w:t>5</w:t>
            </w:r>
          </w:p>
        </w:tc>
      </w:tr>
      <w:tr w14:paraId="5A6EEA5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03" w:hRule="atLeast"/>
        </w:trPr>
        <w:tc>
          <w:tcPr>
            <w:tcW w:w="991" w:type="dxa"/>
            <w:shd w:val="clear" w:color="auto" w:fill="D9D9D9"/>
          </w:tcPr>
          <w:p w14:paraId="1E0BBB81">
            <w:pPr>
              <w:pStyle w:val="14"/>
              <w:spacing w:before="50"/>
              <w:ind w:right="283"/>
              <w:jc w:val="right"/>
              <w:rPr>
                <w:sz w:val="26"/>
              </w:rPr>
            </w:pPr>
            <w:r>
              <w:rPr>
                <w:spacing w:val="-5"/>
                <w:sz w:val="26"/>
              </w:rPr>
              <w:t>11</w:t>
            </w:r>
          </w:p>
        </w:tc>
        <w:tc>
          <w:tcPr>
            <w:tcW w:w="4544" w:type="dxa"/>
            <w:shd w:val="clear" w:color="auto" w:fill="D9D9D9"/>
          </w:tcPr>
          <w:p w14:paraId="34437F9A">
            <w:pPr>
              <w:pStyle w:val="14"/>
              <w:spacing w:before="55"/>
              <w:ind w:left="286"/>
              <w:jc w:val="left"/>
              <w:rPr>
                <w:rFonts w:ascii="Cambria"/>
                <w:sz w:val="24"/>
              </w:rPr>
            </w:pPr>
            <w:r>
              <w:rPr>
                <w:rFonts w:ascii="Cambria"/>
                <w:sz w:val="24"/>
              </w:rPr>
              <w:t>Quality</w:t>
            </w:r>
            <w:r>
              <w:rPr>
                <w:rFonts w:ascii="Cambria"/>
                <w:spacing w:val="7"/>
                <w:sz w:val="24"/>
              </w:rPr>
              <w:t xml:space="preserve"> </w:t>
            </w:r>
            <w:r>
              <w:rPr>
                <w:rFonts w:ascii="Cambria"/>
                <w:sz w:val="24"/>
              </w:rPr>
              <w:t>of</w:t>
            </w:r>
            <w:r>
              <w:rPr>
                <w:rFonts w:ascii="Cambria"/>
                <w:spacing w:val="22"/>
                <w:sz w:val="24"/>
              </w:rPr>
              <w:t xml:space="preserve"> </w:t>
            </w:r>
            <w:r>
              <w:rPr>
                <w:rFonts w:ascii="Cambria"/>
                <w:sz w:val="24"/>
              </w:rPr>
              <w:t>work</w:t>
            </w:r>
            <w:r>
              <w:rPr>
                <w:rFonts w:ascii="Cambria"/>
                <w:spacing w:val="14"/>
                <w:sz w:val="24"/>
              </w:rPr>
              <w:t xml:space="preserve"> </w:t>
            </w:r>
            <w:r>
              <w:rPr>
                <w:rFonts w:ascii="Cambria"/>
                <w:spacing w:val="-4"/>
                <w:sz w:val="24"/>
              </w:rPr>
              <w:t>done</w:t>
            </w:r>
          </w:p>
        </w:tc>
        <w:tc>
          <w:tcPr>
            <w:tcW w:w="1045" w:type="dxa"/>
            <w:shd w:val="clear" w:color="auto" w:fill="D9D9D9"/>
          </w:tcPr>
          <w:p w14:paraId="29D4A7AE">
            <w:pPr>
              <w:pStyle w:val="14"/>
              <w:ind w:right="354"/>
              <w:jc w:val="right"/>
              <w:rPr>
                <w:sz w:val="28"/>
              </w:rPr>
            </w:pPr>
            <w:r>
              <w:rPr>
                <w:spacing w:val="-10"/>
                <w:sz w:val="28"/>
              </w:rPr>
              <w:t>1</w:t>
            </w:r>
          </w:p>
        </w:tc>
        <w:tc>
          <w:tcPr>
            <w:tcW w:w="864" w:type="dxa"/>
            <w:shd w:val="clear" w:color="auto" w:fill="D9D9D9"/>
          </w:tcPr>
          <w:p w14:paraId="44C9728A">
            <w:pPr>
              <w:pStyle w:val="14"/>
              <w:ind w:left="9" w:right="8"/>
              <w:rPr>
                <w:sz w:val="28"/>
              </w:rPr>
            </w:pPr>
            <w:r>
              <w:rPr>
                <w:spacing w:val="-10"/>
                <w:sz w:val="28"/>
              </w:rPr>
              <w:t>2</w:t>
            </w:r>
          </w:p>
        </w:tc>
        <w:tc>
          <w:tcPr>
            <w:tcW w:w="864" w:type="dxa"/>
            <w:shd w:val="clear" w:color="auto" w:fill="D9D9D9"/>
          </w:tcPr>
          <w:p w14:paraId="1C49FEA6">
            <w:pPr>
              <w:pStyle w:val="14"/>
              <w:ind w:left="10" w:right="8"/>
              <w:rPr>
                <w:sz w:val="28"/>
              </w:rPr>
            </w:pPr>
            <w:r>
              <w:rPr>
                <w:spacing w:val="-10"/>
                <w:sz w:val="28"/>
              </w:rPr>
              <w:t>3</w:t>
            </w:r>
          </w:p>
        </w:tc>
        <w:tc>
          <w:tcPr>
            <w:tcW w:w="773" w:type="dxa"/>
            <w:shd w:val="clear" w:color="auto" w:fill="D9D9D9"/>
          </w:tcPr>
          <w:p w14:paraId="069076BD">
            <w:pPr>
              <w:pStyle w:val="14"/>
              <w:ind w:left="94"/>
              <w:rPr>
                <w:sz w:val="28"/>
              </w:rPr>
            </w:pPr>
            <w:r>
              <w:rPr>
                <w:spacing w:val="-10"/>
                <w:sz w:val="28"/>
              </w:rPr>
              <w:t>4</w:t>
            </w:r>
          </w:p>
        </w:tc>
        <w:tc>
          <w:tcPr>
            <w:tcW w:w="598" w:type="dxa"/>
            <w:shd w:val="clear" w:color="auto" w:fill="D9D9D9"/>
          </w:tcPr>
          <w:p w14:paraId="6C759BE2">
            <w:pPr>
              <w:pStyle w:val="14"/>
              <w:ind w:left="86"/>
              <w:rPr>
                <w:sz w:val="28"/>
              </w:rPr>
            </w:pPr>
            <w:r>
              <w:rPr>
                <w:spacing w:val="-10"/>
                <w:sz w:val="28"/>
              </w:rPr>
              <w:t>5</w:t>
            </w:r>
          </w:p>
        </w:tc>
      </w:tr>
      <w:tr w14:paraId="17480E8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03" w:hRule="atLeast"/>
        </w:trPr>
        <w:tc>
          <w:tcPr>
            <w:tcW w:w="991" w:type="dxa"/>
          </w:tcPr>
          <w:p w14:paraId="64BC3525">
            <w:pPr>
              <w:pStyle w:val="14"/>
              <w:spacing w:before="50"/>
              <w:ind w:right="283"/>
              <w:jc w:val="right"/>
              <w:rPr>
                <w:sz w:val="26"/>
              </w:rPr>
            </w:pPr>
            <w:r>
              <w:rPr>
                <w:spacing w:val="-5"/>
                <w:sz w:val="26"/>
              </w:rPr>
              <w:t>12</w:t>
            </w:r>
          </w:p>
        </w:tc>
        <w:tc>
          <w:tcPr>
            <w:tcW w:w="4544" w:type="dxa"/>
          </w:tcPr>
          <w:p w14:paraId="67FBE8EA">
            <w:pPr>
              <w:pStyle w:val="14"/>
              <w:spacing w:before="55"/>
              <w:ind w:left="286"/>
              <w:jc w:val="left"/>
              <w:rPr>
                <w:rFonts w:ascii="Cambria"/>
                <w:sz w:val="24"/>
              </w:rPr>
            </w:pPr>
            <w:r>
              <w:rPr>
                <w:rFonts w:ascii="Cambria"/>
                <w:sz w:val="24"/>
              </w:rPr>
              <w:t>Time</w:t>
            </w:r>
            <w:r>
              <w:rPr>
                <w:rFonts w:ascii="Cambria"/>
                <w:spacing w:val="12"/>
                <w:sz w:val="24"/>
              </w:rPr>
              <w:t xml:space="preserve"> </w:t>
            </w:r>
            <w:r>
              <w:rPr>
                <w:rFonts w:ascii="Cambria"/>
                <w:spacing w:val="-2"/>
                <w:sz w:val="24"/>
              </w:rPr>
              <w:t>Management</w:t>
            </w:r>
          </w:p>
        </w:tc>
        <w:tc>
          <w:tcPr>
            <w:tcW w:w="1045" w:type="dxa"/>
          </w:tcPr>
          <w:p w14:paraId="1BCEDC8D">
            <w:pPr>
              <w:pStyle w:val="14"/>
              <w:ind w:right="354"/>
              <w:jc w:val="right"/>
              <w:rPr>
                <w:sz w:val="28"/>
              </w:rPr>
            </w:pPr>
            <w:r>
              <w:rPr>
                <w:spacing w:val="-10"/>
                <w:sz w:val="28"/>
              </w:rPr>
              <w:t>1</w:t>
            </w:r>
          </w:p>
        </w:tc>
        <w:tc>
          <w:tcPr>
            <w:tcW w:w="864" w:type="dxa"/>
          </w:tcPr>
          <w:p w14:paraId="69EFD456">
            <w:pPr>
              <w:pStyle w:val="14"/>
              <w:ind w:left="9" w:right="8"/>
              <w:rPr>
                <w:sz w:val="28"/>
              </w:rPr>
            </w:pPr>
            <w:r>
              <w:rPr>
                <w:spacing w:val="-10"/>
                <w:sz w:val="28"/>
              </w:rPr>
              <w:t>2</w:t>
            </w:r>
          </w:p>
        </w:tc>
        <w:tc>
          <w:tcPr>
            <w:tcW w:w="864" w:type="dxa"/>
          </w:tcPr>
          <w:p w14:paraId="5BA3E19F">
            <w:pPr>
              <w:pStyle w:val="14"/>
              <w:ind w:left="10" w:right="8"/>
              <w:rPr>
                <w:sz w:val="28"/>
              </w:rPr>
            </w:pPr>
            <w:r>
              <w:rPr>
                <w:spacing w:val="-10"/>
                <w:sz w:val="28"/>
              </w:rPr>
              <w:t>3</w:t>
            </w:r>
          </w:p>
        </w:tc>
        <w:tc>
          <w:tcPr>
            <w:tcW w:w="773" w:type="dxa"/>
          </w:tcPr>
          <w:p w14:paraId="376F1765">
            <w:pPr>
              <w:pStyle w:val="14"/>
              <w:ind w:left="94"/>
              <w:rPr>
                <w:sz w:val="28"/>
              </w:rPr>
            </w:pPr>
            <w:r>
              <w:rPr>
                <w:spacing w:val="-10"/>
                <w:sz w:val="28"/>
              </w:rPr>
              <w:t>4</w:t>
            </w:r>
          </w:p>
        </w:tc>
        <w:tc>
          <w:tcPr>
            <w:tcW w:w="598" w:type="dxa"/>
          </w:tcPr>
          <w:p w14:paraId="6319204C">
            <w:pPr>
              <w:pStyle w:val="14"/>
              <w:ind w:left="86"/>
              <w:rPr>
                <w:sz w:val="28"/>
              </w:rPr>
            </w:pPr>
            <w:r>
              <w:rPr>
                <w:spacing w:val="-10"/>
                <w:sz w:val="28"/>
              </w:rPr>
              <w:t>5</w:t>
            </w:r>
          </w:p>
        </w:tc>
      </w:tr>
      <w:tr w14:paraId="2CFA2FE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98" w:hRule="atLeast"/>
        </w:trPr>
        <w:tc>
          <w:tcPr>
            <w:tcW w:w="991" w:type="dxa"/>
            <w:shd w:val="clear" w:color="auto" w:fill="D9D9D9"/>
          </w:tcPr>
          <w:p w14:paraId="0552DF7B">
            <w:pPr>
              <w:pStyle w:val="14"/>
              <w:spacing w:before="50"/>
              <w:ind w:right="283"/>
              <w:jc w:val="right"/>
              <w:rPr>
                <w:sz w:val="26"/>
              </w:rPr>
            </w:pPr>
            <w:r>
              <w:rPr>
                <w:spacing w:val="-5"/>
                <w:sz w:val="26"/>
              </w:rPr>
              <w:t>13</w:t>
            </w:r>
          </w:p>
        </w:tc>
        <w:tc>
          <w:tcPr>
            <w:tcW w:w="4544" w:type="dxa"/>
            <w:shd w:val="clear" w:color="auto" w:fill="D9D9D9"/>
          </w:tcPr>
          <w:p w14:paraId="3376DCD9">
            <w:pPr>
              <w:pStyle w:val="14"/>
              <w:spacing w:before="55"/>
              <w:ind w:left="286"/>
              <w:jc w:val="left"/>
              <w:rPr>
                <w:rFonts w:ascii="Cambria"/>
                <w:sz w:val="24"/>
              </w:rPr>
            </w:pPr>
            <w:r>
              <w:rPr>
                <w:rFonts w:ascii="Cambria"/>
                <w:sz w:val="24"/>
              </w:rPr>
              <w:t>Understanding</w:t>
            </w:r>
            <w:r>
              <w:rPr>
                <w:rFonts w:ascii="Cambria"/>
                <w:spacing w:val="30"/>
                <w:sz w:val="24"/>
              </w:rPr>
              <w:t xml:space="preserve"> </w:t>
            </w:r>
            <w:r>
              <w:rPr>
                <w:rFonts w:ascii="Cambria"/>
                <w:sz w:val="24"/>
              </w:rPr>
              <w:t>the</w:t>
            </w:r>
            <w:r>
              <w:rPr>
                <w:rFonts w:ascii="Cambria"/>
                <w:spacing w:val="30"/>
                <w:sz w:val="24"/>
              </w:rPr>
              <w:t xml:space="preserve"> </w:t>
            </w:r>
            <w:r>
              <w:rPr>
                <w:rFonts w:ascii="Cambria"/>
                <w:spacing w:val="-2"/>
                <w:sz w:val="24"/>
              </w:rPr>
              <w:t>Community</w:t>
            </w:r>
          </w:p>
        </w:tc>
        <w:tc>
          <w:tcPr>
            <w:tcW w:w="1045" w:type="dxa"/>
            <w:shd w:val="clear" w:color="auto" w:fill="D9D9D9"/>
          </w:tcPr>
          <w:p w14:paraId="35CD08A3">
            <w:pPr>
              <w:pStyle w:val="14"/>
              <w:ind w:right="354"/>
              <w:jc w:val="right"/>
              <w:rPr>
                <w:sz w:val="28"/>
              </w:rPr>
            </w:pPr>
            <w:r>
              <w:rPr>
                <w:spacing w:val="-10"/>
                <w:sz w:val="28"/>
              </w:rPr>
              <w:t>1</w:t>
            </w:r>
          </w:p>
        </w:tc>
        <w:tc>
          <w:tcPr>
            <w:tcW w:w="864" w:type="dxa"/>
            <w:shd w:val="clear" w:color="auto" w:fill="D9D9D9"/>
          </w:tcPr>
          <w:p w14:paraId="65F4ABD1">
            <w:pPr>
              <w:pStyle w:val="14"/>
              <w:ind w:left="9" w:right="8"/>
              <w:rPr>
                <w:sz w:val="28"/>
              </w:rPr>
            </w:pPr>
            <w:r>
              <w:rPr>
                <w:spacing w:val="-10"/>
                <w:sz w:val="28"/>
              </w:rPr>
              <w:t>2</w:t>
            </w:r>
          </w:p>
        </w:tc>
        <w:tc>
          <w:tcPr>
            <w:tcW w:w="864" w:type="dxa"/>
            <w:shd w:val="clear" w:color="auto" w:fill="D9D9D9"/>
          </w:tcPr>
          <w:p w14:paraId="010E0C5E">
            <w:pPr>
              <w:pStyle w:val="14"/>
              <w:ind w:left="10" w:right="8"/>
              <w:rPr>
                <w:sz w:val="28"/>
              </w:rPr>
            </w:pPr>
            <w:r>
              <w:rPr>
                <w:spacing w:val="-10"/>
                <w:sz w:val="28"/>
              </w:rPr>
              <w:t>3</w:t>
            </w:r>
          </w:p>
        </w:tc>
        <w:tc>
          <w:tcPr>
            <w:tcW w:w="773" w:type="dxa"/>
            <w:shd w:val="clear" w:color="auto" w:fill="D9D9D9"/>
          </w:tcPr>
          <w:p w14:paraId="1C102580">
            <w:pPr>
              <w:pStyle w:val="14"/>
              <w:ind w:left="94"/>
              <w:rPr>
                <w:sz w:val="28"/>
              </w:rPr>
            </w:pPr>
            <w:r>
              <w:rPr>
                <w:spacing w:val="-10"/>
                <w:sz w:val="28"/>
              </w:rPr>
              <w:t>4</w:t>
            </w:r>
          </w:p>
        </w:tc>
        <w:tc>
          <w:tcPr>
            <w:tcW w:w="598" w:type="dxa"/>
            <w:shd w:val="clear" w:color="auto" w:fill="D9D9D9"/>
          </w:tcPr>
          <w:p w14:paraId="36313D00">
            <w:pPr>
              <w:pStyle w:val="14"/>
              <w:ind w:left="86"/>
              <w:rPr>
                <w:sz w:val="28"/>
              </w:rPr>
            </w:pPr>
            <w:r>
              <w:rPr>
                <w:spacing w:val="-10"/>
                <w:sz w:val="28"/>
              </w:rPr>
              <w:t>5</w:t>
            </w:r>
          </w:p>
        </w:tc>
      </w:tr>
      <w:tr w14:paraId="25D41CB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03" w:hRule="atLeast"/>
        </w:trPr>
        <w:tc>
          <w:tcPr>
            <w:tcW w:w="991" w:type="dxa"/>
          </w:tcPr>
          <w:p w14:paraId="7DEAD334">
            <w:pPr>
              <w:pStyle w:val="14"/>
              <w:spacing w:before="50"/>
              <w:ind w:right="283"/>
              <w:jc w:val="right"/>
              <w:rPr>
                <w:sz w:val="26"/>
              </w:rPr>
            </w:pPr>
            <w:r>
              <w:rPr>
                <w:spacing w:val="-5"/>
                <w:sz w:val="26"/>
              </w:rPr>
              <w:t>14</w:t>
            </w:r>
          </w:p>
        </w:tc>
        <w:tc>
          <w:tcPr>
            <w:tcW w:w="4544" w:type="dxa"/>
          </w:tcPr>
          <w:p w14:paraId="3424EC0D">
            <w:pPr>
              <w:pStyle w:val="14"/>
              <w:spacing w:before="55"/>
              <w:ind w:left="286"/>
              <w:jc w:val="left"/>
              <w:rPr>
                <w:rFonts w:ascii="Cambria"/>
                <w:sz w:val="24"/>
              </w:rPr>
            </w:pPr>
            <w:r>
              <w:rPr>
                <w:rFonts w:ascii="Cambria"/>
                <w:sz w:val="24"/>
              </w:rPr>
              <w:t>Achievement</w:t>
            </w:r>
            <w:r>
              <w:rPr>
                <w:rFonts w:ascii="Cambria"/>
                <w:spacing w:val="23"/>
                <w:sz w:val="24"/>
              </w:rPr>
              <w:t xml:space="preserve"> </w:t>
            </w:r>
            <w:r>
              <w:rPr>
                <w:rFonts w:ascii="Cambria"/>
                <w:sz w:val="24"/>
              </w:rPr>
              <w:t>of</w:t>
            </w:r>
            <w:r>
              <w:rPr>
                <w:rFonts w:ascii="Cambria"/>
                <w:spacing w:val="26"/>
                <w:sz w:val="24"/>
              </w:rPr>
              <w:t xml:space="preserve"> </w:t>
            </w:r>
            <w:r>
              <w:rPr>
                <w:rFonts w:ascii="Cambria"/>
                <w:sz w:val="24"/>
              </w:rPr>
              <w:t>Desired</w:t>
            </w:r>
            <w:r>
              <w:rPr>
                <w:rFonts w:ascii="Cambria"/>
                <w:spacing w:val="30"/>
                <w:sz w:val="24"/>
              </w:rPr>
              <w:t xml:space="preserve"> </w:t>
            </w:r>
            <w:r>
              <w:rPr>
                <w:rFonts w:ascii="Cambria"/>
                <w:spacing w:val="-2"/>
                <w:sz w:val="24"/>
              </w:rPr>
              <w:t>Outcomes</w:t>
            </w:r>
          </w:p>
        </w:tc>
        <w:tc>
          <w:tcPr>
            <w:tcW w:w="1045" w:type="dxa"/>
          </w:tcPr>
          <w:p w14:paraId="55203C28">
            <w:pPr>
              <w:pStyle w:val="14"/>
              <w:ind w:right="354"/>
              <w:jc w:val="right"/>
              <w:rPr>
                <w:sz w:val="28"/>
              </w:rPr>
            </w:pPr>
            <w:r>
              <w:rPr>
                <w:spacing w:val="-10"/>
                <w:sz w:val="28"/>
              </w:rPr>
              <w:t>1</w:t>
            </w:r>
          </w:p>
        </w:tc>
        <w:tc>
          <w:tcPr>
            <w:tcW w:w="864" w:type="dxa"/>
          </w:tcPr>
          <w:p w14:paraId="0AAAEFC4">
            <w:pPr>
              <w:pStyle w:val="14"/>
              <w:ind w:left="9" w:right="8"/>
              <w:rPr>
                <w:sz w:val="28"/>
              </w:rPr>
            </w:pPr>
            <w:r>
              <w:rPr>
                <w:spacing w:val="-10"/>
                <w:sz w:val="28"/>
              </w:rPr>
              <w:t>2</w:t>
            </w:r>
          </w:p>
        </w:tc>
        <w:tc>
          <w:tcPr>
            <w:tcW w:w="864" w:type="dxa"/>
          </w:tcPr>
          <w:p w14:paraId="44F0A2CB">
            <w:pPr>
              <w:pStyle w:val="14"/>
              <w:ind w:left="10" w:right="8"/>
              <w:rPr>
                <w:sz w:val="28"/>
              </w:rPr>
            </w:pPr>
            <w:r>
              <w:rPr>
                <w:spacing w:val="-10"/>
                <w:sz w:val="28"/>
              </w:rPr>
              <w:t>3</w:t>
            </w:r>
          </w:p>
        </w:tc>
        <w:tc>
          <w:tcPr>
            <w:tcW w:w="773" w:type="dxa"/>
          </w:tcPr>
          <w:p w14:paraId="56DCEF77">
            <w:pPr>
              <w:pStyle w:val="14"/>
              <w:ind w:left="94"/>
              <w:rPr>
                <w:sz w:val="28"/>
              </w:rPr>
            </w:pPr>
            <w:r>
              <w:rPr>
                <w:spacing w:val="-10"/>
                <w:sz w:val="28"/>
              </w:rPr>
              <w:t>4</w:t>
            </w:r>
          </w:p>
        </w:tc>
        <w:tc>
          <w:tcPr>
            <w:tcW w:w="598" w:type="dxa"/>
          </w:tcPr>
          <w:p w14:paraId="0AA71FED">
            <w:pPr>
              <w:pStyle w:val="14"/>
              <w:ind w:left="86"/>
              <w:rPr>
                <w:sz w:val="28"/>
              </w:rPr>
            </w:pPr>
            <w:r>
              <w:rPr>
                <w:spacing w:val="-10"/>
                <w:sz w:val="28"/>
              </w:rPr>
              <w:t>5</w:t>
            </w:r>
          </w:p>
        </w:tc>
      </w:tr>
      <w:tr w14:paraId="4DD2298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03" w:hRule="atLeast"/>
        </w:trPr>
        <w:tc>
          <w:tcPr>
            <w:tcW w:w="991" w:type="dxa"/>
            <w:shd w:val="clear" w:color="auto" w:fill="D9D9D9"/>
          </w:tcPr>
          <w:p w14:paraId="60A5DBA3">
            <w:pPr>
              <w:pStyle w:val="14"/>
              <w:spacing w:before="55"/>
              <w:ind w:right="283"/>
              <w:jc w:val="right"/>
              <w:rPr>
                <w:b/>
                <w:sz w:val="26"/>
              </w:rPr>
            </w:pPr>
            <w:r>
              <w:rPr>
                <w:b/>
                <w:spacing w:val="-5"/>
                <w:sz w:val="26"/>
              </w:rPr>
              <w:t>15</w:t>
            </w:r>
          </w:p>
        </w:tc>
        <w:tc>
          <w:tcPr>
            <w:tcW w:w="4544" w:type="dxa"/>
            <w:shd w:val="clear" w:color="auto" w:fill="D9D9D9"/>
          </w:tcPr>
          <w:p w14:paraId="0302717E">
            <w:pPr>
              <w:pStyle w:val="14"/>
              <w:spacing w:before="16"/>
              <w:ind w:left="286"/>
              <w:jc w:val="left"/>
              <w:rPr>
                <w:rFonts w:ascii="Calibri"/>
                <w:b/>
                <w:sz w:val="24"/>
              </w:rPr>
            </w:pPr>
            <w:r>
              <w:rPr>
                <w:rFonts w:ascii="Calibri"/>
                <w:b/>
                <w:spacing w:val="-2"/>
                <w:sz w:val="24"/>
              </w:rPr>
              <w:t>OVERALL</w:t>
            </w:r>
            <w:r>
              <w:rPr>
                <w:rFonts w:ascii="Calibri"/>
                <w:b/>
                <w:spacing w:val="-3"/>
                <w:sz w:val="24"/>
              </w:rPr>
              <w:t xml:space="preserve"> </w:t>
            </w:r>
            <w:r>
              <w:rPr>
                <w:rFonts w:ascii="Calibri"/>
                <w:b/>
                <w:spacing w:val="-2"/>
                <w:sz w:val="24"/>
              </w:rPr>
              <w:t>PERFORMANCE</w:t>
            </w:r>
          </w:p>
        </w:tc>
        <w:tc>
          <w:tcPr>
            <w:tcW w:w="1045" w:type="dxa"/>
            <w:shd w:val="clear" w:color="auto" w:fill="D9D9D9"/>
          </w:tcPr>
          <w:p w14:paraId="35097D08">
            <w:pPr>
              <w:pStyle w:val="14"/>
              <w:spacing w:before="41"/>
              <w:ind w:right="354"/>
              <w:jc w:val="right"/>
              <w:rPr>
                <w:b/>
                <w:sz w:val="28"/>
              </w:rPr>
            </w:pPr>
            <w:r>
              <w:rPr>
                <w:b/>
                <w:spacing w:val="-10"/>
                <w:sz w:val="28"/>
              </w:rPr>
              <w:t>1</w:t>
            </w:r>
          </w:p>
        </w:tc>
        <w:tc>
          <w:tcPr>
            <w:tcW w:w="864" w:type="dxa"/>
            <w:shd w:val="clear" w:color="auto" w:fill="D9D9D9"/>
          </w:tcPr>
          <w:p w14:paraId="47042F52">
            <w:pPr>
              <w:pStyle w:val="14"/>
              <w:spacing w:before="41"/>
              <w:ind w:left="9" w:right="8"/>
              <w:rPr>
                <w:b/>
                <w:sz w:val="28"/>
              </w:rPr>
            </w:pPr>
            <w:r>
              <w:rPr>
                <w:b/>
                <w:spacing w:val="-10"/>
                <w:sz w:val="28"/>
              </w:rPr>
              <w:t>2</w:t>
            </w:r>
          </w:p>
        </w:tc>
        <w:tc>
          <w:tcPr>
            <w:tcW w:w="864" w:type="dxa"/>
            <w:shd w:val="clear" w:color="auto" w:fill="D9D9D9"/>
          </w:tcPr>
          <w:p w14:paraId="3CDC48B2">
            <w:pPr>
              <w:pStyle w:val="14"/>
              <w:spacing w:before="41"/>
              <w:ind w:left="10" w:right="8"/>
              <w:rPr>
                <w:b/>
                <w:sz w:val="28"/>
              </w:rPr>
            </w:pPr>
            <w:r>
              <w:rPr>
                <w:b/>
                <w:spacing w:val="-10"/>
                <w:sz w:val="28"/>
              </w:rPr>
              <w:t>3</w:t>
            </w:r>
          </w:p>
        </w:tc>
        <w:tc>
          <w:tcPr>
            <w:tcW w:w="773" w:type="dxa"/>
            <w:shd w:val="clear" w:color="auto" w:fill="D9D9D9"/>
          </w:tcPr>
          <w:p w14:paraId="6318D6AF">
            <w:pPr>
              <w:pStyle w:val="14"/>
              <w:spacing w:before="41"/>
              <w:ind w:left="94"/>
              <w:rPr>
                <w:b/>
                <w:sz w:val="28"/>
              </w:rPr>
            </w:pPr>
            <w:r>
              <w:rPr>
                <w:b/>
                <w:spacing w:val="-10"/>
                <w:sz w:val="28"/>
              </w:rPr>
              <w:t>4</w:t>
            </w:r>
          </w:p>
        </w:tc>
        <w:tc>
          <w:tcPr>
            <w:tcW w:w="598" w:type="dxa"/>
            <w:shd w:val="clear" w:color="auto" w:fill="D9D9D9"/>
          </w:tcPr>
          <w:p w14:paraId="36504249">
            <w:pPr>
              <w:pStyle w:val="14"/>
              <w:spacing w:before="41"/>
              <w:ind w:left="86"/>
              <w:rPr>
                <w:b/>
                <w:sz w:val="28"/>
              </w:rPr>
            </w:pPr>
            <w:r>
              <w:rPr>
                <w:b/>
                <w:spacing w:val="-10"/>
                <w:sz w:val="28"/>
              </w:rPr>
              <w:t>5</w:t>
            </w:r>
          </w:p>
        </w:tc>
      </w:tr>
    </w:tbl>
    <w:p w14:paraId="5EC4EEB8">
      <w:pPr>
        <w:pStyle w:val="11"/>
        <w:rPr>
          <w:rFonts w:ascii="Calibri"/>
          <w:b/>
          <w:sz w:val="22"/>
        </w:rPr>
      </w:pPr>
    </w:p>
    <w:p w14:paraId="3976A9E9">
      <w:pPr>
        <w:pStyle w:val="11"/>
        <w:rPr>
          <w:rFonts w:ascii="Calibri"/>
          <w:b/>
          <w:sz w:val="22"/>
        </w:rPr>
      </w:pPr>
    </w:p>
    <w:p w14:paraId="355BF1AD">
      <w:pPr>
        <w:pStyle w:val="11"/>
        <w:rPr>
          <w:rFonts w:ascii="Calibri"/>
          <w:b/>
          <w:sz w:val="22"/>
        </w:rPr>
      </w:pPr>
    </w:p>
    <w:p w14:paraId="0943275C">
      <w:pPr>
        <w:pStyle w:val="11"/>
        <w:spacing w:before="223"/>
        <w:rPr>
          <w:rFonts w:ascii="Calibri"/>
          <w:b/>
          <w:sz w:val="22"/>
        </w:rPr>
      </w:pPr>
    </w:p>
    <w:p w14:paraId="2C42D666">
      <w:pPr>
        <w:tabs>
          <w:tab w:val="left" w:pos="6588"/>
        </w:tabs>
        <w:spacing w:before="0"/>
        <w:ind w:left="787" w:right="0" w:firstLine="0"/>
        <w:jc w:val="left"/>
        <w:rPr>
          <w:b/>
          <w:sz w:val="22"/>
        </w:rPr>
      </w:pPr>
      <w:r>
        <w:rPr>
          <w:b/>
          <w:spacing w:val="-2"/>
          <w:sz w:val="22"/>
        </w:rPr>
        <w:t>Date:</w:t>
      </w:r>
      <w:r>
        <w:rPr>
          <w:b/>
          <w:sz w:val="22"/>
        </w:rPr>
        <w:tab/>
      </w:r>
      <w:r>
        <w:rPr>
          <w:b/>
          <w:sz w:val="22"/>
        </w:rPr>
        <w:t>Signature</w:t>
      </w:r>
      <w:r>
        <w:rPr>
          <w:b/>
          <w:spacing w:val="-10"/>
          <w:sz w:val="22"/>
        </w:rPr>
        <w:t xml:space="preserve"> </w:t>
      </w:r>
      <w:r>
        <w:rPr>
          <w:b/>
          <w:sz w:val="22"/>
        </w:rPr>
        <w:t>of</w:t>
      </w:r>
      <w:r>
        <w:rPr>
          <w:b/>
          <w:spacing w:val="-9"/>
          <w:sz w:val="22"/>
        </w:rPr>
        <w:t xml:space="preserve"> </w:t>
      </w:r>
      <w:r>
        <w:rPr>
          <w:b/>
          <w:sz w:val="22"/>
        </w:rPr>
        <w:t>the</w:t>
      </w:r>
      <w:r>
        <w:rPr>
          <w:b/>
          <w:spacing w:val="-4"/>
          <w:sz w:val="22"/>
        </w:rPr>
        <w:t xml:space="preserve"> </w:t>
      </w:r>
      <w:r>
        <w:rPr>
          <w:b/>
          <w:spacing w:val="-2"/>
          <w:sz w:val="22"/>
        </w:rPr>
        <w:t>Student</w:t>
      </w:r>
    </w:p>
    <w:p w14:paraId="16E956FC">
      <w:pPr>
        <w:spacing w:after="0"/>
        <w:jc w:val="left"/>
        <w:rPr>
          <w:b/>
          <w:sz w:val="22"/>
        </w:rPr>
        <w:sectPr>
          <w:footerReference r:id="rId32" w:type="even"/>
          <w:pgSz w:w="11910" w:h="16840"/>
          <w:pgMar w:top="960" w:right="850" w:bottom="280" w:left="1133" w:header="0" w:footer="0" w:gutter="0"/>
          <w:cols w:space="720" w:num="1"/>
        </w:sectPr>
      </w:pPr>
    </w:p>
    <w:p w14:paraId="578866D8">
      <w:pPr>
        <w:pStyle w:val="11"/>
        <w:rPr>
          <w:b/>
          <w:sz w:val="28"/>
        </w:rPr>
      </w:pPr>
      <w:r>
        <w:rPr>
          <w:b/>
          <w:sz w:val="28"/>
        </w:rPr>
        <mc:AlternateContent>
          <mc:Choice Requires="wps">
            <w:drawing>
              <wp:anchor distT="0" distB="0" distL="0" distR="0" simplePos="0" relativeHeight="251697152" behindDoc="1" locked="0" layoutInCell="1" allowOverlap="1">
                <wp:simplePos x="0" y="0"/>
                <wp:positionH relativeFrom="page">
                  <wp:posOffset>433070</wp:posOffset>
                </wp:positionH>
                <wp:positionV relativeFrom="page">
                  <wp:posOffset>989965</wp:posOffset>
                </wp:positionV>
                <wp:extent cx="6797040" cy="9259570"/>
                <wp:effectExtent l="0" t="0" r="0" b="0"/>
                <wp:wrapNone/>
                <wp:docPr id="189" name="Graphic 189"/>
                <wp:cNvGraphicFramePr/>
                <a:graphic xmlns:a="http://schemas.openxmlformats.org/drawingml/2006/main">
                  <a:graphicData uri="http://schemas.microsoft.com/office/word/2010/wordprocessingShape">
                    <wps:wsp>
                      <wps:cNvSpPr/>
                      <wps:spPr>
                        <a:xfrm>
                          <a:off x="0" y="0"/>
                          <a:ext cx="6797040" cy="9259570"/>
                        </a:xfrm>
                        <a:custGeom>
                          <a:avLst/>
                          <a:gdLst/>
                          <a:ahLst/>
                          <a:cxnLst/>
                          <a:rect l="l" t="t" r="r" b="b"/>
                          <a:pathLst>
                            <a:path w="6797040" h="9259570">
                              <a:moveTo>
                                <a:pt x="6289040" y="3147060"/>
                              </a:moveTo>
                              <a:lnTo>
                                <a:pt x="417830" y="3147060"/>
                              </a:lnTo>
                              <a:lnTo>
                                <a:pt x="417830" y="1090930"/>
                              </a:lnTo>
                              <a:lnTo>
                                <a:pt x="405765" y="1090930"/>
                              </a:lnTo>
                              <a:lnTo>
                                <a:pt x="405765" y="3147060"/>
                              </a:lnTo>
                              <a:lnTo>
                                <a:pt x="405765" y="3173730"/>
                              </a:lnTo>
                              <a:lnTo>
                                <a:pt x="6289040" y="3173730"/>
                              </a:lnTo>
                              <a:lnTo>
                                <a:pt x="6289040" y="3147060"/>
                              </a:lnTo>
                              <a:close/>
                            </a:path>
                            <a:path w="6797040" h="9259570">
                              <a:moveTo>
                                <a:pt x="6289040" y="1089025"/>
                              </a:moveTo>
                              <a:lnTo>
                                <a:pt x="6276975" y="1089025"/>
                              </a:lnTo>
                              <a:lnTo>
                                <a:pt x="6276975" y="3145155"/>
                              </a:lnTo>
                              <a:lnTo>
                                <a:pt x="6289040" y="3145155"/>
                              </a:lnTo>
                              <a:lnTo>
                                <a:pt x="6289040" y="1089025"/>
                              </a:lnTo>
                              <a:close/>
                            </a:path>
                            <a:path w="6797040" h="9259570">
                              <a:moveTo>
                                <a:pt x="6289040" y="1076325"/>
                              </a:moveTo>
                              <a:lnTo>
                                <a:pt x="405765" y="1076325"/>
                              </a:lnTo>
                              <a:lnTo>
                                <a:pt x="405765" y="1088390"/>
                              </a:lnTo>
                              <a:lnTo>
                                <a:pt x="6289040" y="1088390"/>
                              </a:lnTo>
                              <a:lnTo>
                                <a:pt x="6289040" y="1076325"/>
                              </a:lnTo>
                              <a:close/>
                            </a:path>
                            <a:path w="6797040" h="9259570">
                              <a:moveTo>
                                <a:pt x="6797040" y="0"/>
                              </a:moveTo>
                              <a:lnTo>
                                <a:pt x="0" y="0"/>
                              </a:lnTo>
                              <a:lnTo>
                                <a:pt x="0" y="12700"/>
                              </a:lnTo>
                              <a:lnTo>
                                <a:pt x="0" y="9248140"/>
                              </a:lnTo>
                              <a:lnTo>
                                <a:pt x="0" y="9259570"/>
                              </a:lnTo>
                              <a:lnTo>
                                <a:pt x="6797040" y="9259570"/>
                              </a:lnTo>
                              <a:lnTo>
                                <a:pt x="6797040" y="9248140"/>
                              </a:lnTo>
                              <a:lnTo>
                                <a:pt x="12065" y="9248140"/>
                              </a:lnTo>
                              <a:lnTo>
                                <a:pt x="12065" y="12700"/>
                              </a:lnTo>
                              <a:lnTo>
                                <a:pt x="6784340" y="12700"/>
                              </a:lnTo>
                              <a:lnTo>
                                <a:pt x="6784340" y="9247505"/>
                              </a:lnTo>
                              <a:lnTo>
                                <a:pt x="6797040" y="9247505"/>
                              </a:lnTo>
                              <a:lnTo>
                                <a:pt x="6797040" y="12700"/>
                              </a:lnTo>
                              <a:lnTo>
                                <a:pt x="6797040" y="0"/>
                              </a:lnTo>
                              <a:close/>
                            </a:path>
                          </a:pathLst>
                        </a:custGeom>
                        <a:solidFill>
                          <a:srgbClr val="000000"/>
                        </a:solidFill>
                      </wps:spPr>
                      <wps:bodyPr wrap="square" lIns="0" tIns="0" rIns="0" bIns="0" rtlCol="0">
                        <a:noAutofit/>
                      </wps:bodyPr>
                    </wps:wsp>
                  </a:graphicData>
                </a:graphic>
              </wp:anchor>
            </w:drawing>
          </mc:Choice>
          <mc:Fallback>
            <w:pict>
              <v:shape id="Graphic 189" o:spid="_x0000_s1026" o:spt="100" style="position:absolute;left:0pt;margin-left:34.1pt;margin-top:77.95pt;height:729.1pt;width:535.2pt;mso-position-horizontal-relative:page;mso-position-vertical-relative:page;z-index:-251619328;mso-width-relative:page;mso-height-relative:page;" fillcolor="#000000" filled="t" stroked="f" coordsize="6797040,9259570" o:gfxdata="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" path="m6289040,3147060l417830,3147060,417830,1090930,405765,1090930,405765,3147060,405765,3173730,6289040,3173730,6289040,3147060xem6289040,1089025l6276975,1089025,6276975,3145155,6289040,3145155,6289040,1089025xem6289040,1076325l405765,1076325,405765,1088390,6289040,1088390,6289040,1076325xem6797040,0l0,0,0,12700,0,9248140,0,9259570,6797040,9259570,6797040,9248140,12065,9248140,12065,12700,6784340,12700,6784340,9247505,6797040,9247505,6797040,12700,6797040,0xe">
                <v:fill on="t" focussize="0,0"/>
                <v:stroke on="f"/>
                <v:imagedata o:title=""/>
                <o:lock v:ext="edit" aspectratio="f"/>
                <v:textbox inset="0mm,0mm,0mm,0mm"/>
              </v:shape>
            </w:pict>
          </mc:Fallback>
        </mc:AlternateContent>
      </w:r>
    </w:p>
    <w:p w14:paraId="3FC82ACF">
      <w:pPr>
        <w:pStyle w:val="11"/>
        <w:rPr>
          <w:b/>
          <w:sz w:val="28"/>
        </w:rPr>
      </w:pPr>
    </w:p>
    <w:p w14:paraId="28FAB154">
      <w:pPr>
        <w:pStyle w:val="11"/>
        <w:spacing w:before="183"/>
        <w:rPr>
          <w:b/>
          <w:sz w:val="28"/>
        </w:rPr>
      </w:pPr>
    </w:p>
    <w:p w14:paraId="5398D6AF">
      <w:pPr>
        <w:spacing w:before="0"/>
        <w:ind w:left="513" w:right="282" w:firstLine="0"/>
        <w:jc w:val="center"/>
        <w:rPr>
          <w:b/>
          <w:sz w:val="28"/>
        </w:rPr>
      </w:pPr>
      <w:bookmarkStart w:id="29" w:name="Evaluation by the Person in-charge in th"/>
      <w:bookmarkEnd w:id="29"/>
      <w:bookmarkStart w:id="30" w:name="48e1ed0ce55896acb2acb5cdfca21e8e72bda448"/>
      <w:bookmarkEnd w:id="30"/>
      <w:r>
        <w:rPr>
          <w:b/>
          <w:spacing w:val="-4"/>
          <w:sz w:val="28"/>
        </w:rPr>
        <w:t>Evaluation</w:t>
      </w:r>
      <w:r>
        <w:rPr>
          <w:b/>
          <w:spacing w:val="1"/>
          <w:sz w:val="28"/>
        </w:rPr>
        <w:t xml:space="preserve"> </w:t>
      </w:r>
      <w:r>
        <w:rPr>
          <w:b/>
          <w:spacing w:val="-4"/>
          <w:sz w:val="28"/>
        </w:rPr>
        <w:t>by</w:t>
      </w:r>
      <w:r>
        <w:rPr>
          <w:b/>
          <w:spacing w:val="-11"/>
          <w:sz w:val="28"/>
        </w:rPr>
        <w:t xml:space="preserve"> </w:t>
      </w:r>
      <w:r>
        <w:rPr>
          <w:b/>
          <w:spacing w:val="-4"/>
          <w:sz w:val="28"/>
        </w:rPr>
        <w:t>the</w:t>
      </w:r>
      <w:r>
        <w:rPr>
          <w:b/>
          <w:sz w:val="28"/>
        </w:rPr>
        <w:t xml:space="preserve"> </w:t>
      </w:r>
      <w:r>
        <w:rPr>
          <w:b/>
          <w:spacing w:val="-4"/>
          <w:sz w:val="28"/>
        </w:rPr>
        <w:t>Person</w:t>
      </w:r>
      <w:r>
        <w:rPr>
          <w:b/>
          <w:spacing w:val="-2"/>
          <w:sz w:val="28"/>
        </w:rPr>
        <w:t xml:space="preserve"> </w:t>
      </w:r>
      <w:r>
        <w:rPr>
          <w:b/>
          <w:spacing w:val="-4"/>
          <w:sz w:val="28"/>
        </w:rPr>
        <w:t>in-charge</w:t>
      </w:r>
      <w:r>
        <w:rPr>
          <w:b/>
          <w:spacing w:val="4"/>
          <w:sz w:val="28"/>
        </w:rPr>
        <w:t xml:space="preserve"> </w:t>
      </w:r>
      <w:r>
        <w:rPr>
          <w:b/>
          <w:spacing w:val="-4"/>
          <w:sz w:val="28"/>
        </w:rPr>
        <w:t>in</w:t>
      </w:r>
      <w:r>
        <w:rPr>
          <w:b/>
          <w:spacing w:val="-8"/>
          <w:sz w:val="28"/>
        </w:rPr>
        <w:t xml:space="preserve"> </w:t>
      </w:r>
      <w:r>
        <w:rPr>
          <w:b/>
          <w:spacing w:val="-4"/>
          <w:sz w:val="28"/>
        </w:rPr>
        <w:t>the</w:t>
      </w:r>
      <w:r>
        <w:rPr>
          <w:b/>
          <w:spacing w:val="1"/>
          <w:sz w:val="28"/>
        </w:rPr>
        <w:t xml:space="preserve"> </w:t>
      </w:r>
      <w:r>
        <w:rPr>
          <w:b/>
          <w:spacing w:val="-4"/>
          <w:sz w:val="28"/>
        </w:rPr>
        <w:t>Community</w:t>
      </w:r>
      <w:r>
        <w:rPr>
          <w:b/>
          <w:spacing w:val="5"/>
          <w:sz w:val="28"/>
        </w:rPr>
        <w:t xml:space="preserve"> </w:t>
      </w:r>
      <w:r>
        <w:rPr>
          <w:b/>
          <w:spacing w:val="-4"/>
          <w:sz w:val="28"/>
        </w:rPr>
        <w:t>/</w:t>
      </w:r>
      <w:r>
        <w:rPr>
          <w:b/>
          <w:spacing w:val="14"/>
          <w:sz w:val="28"/>
        </w:rPr>
        <w:t xml:space="preserve"> </w:t>
      </w:r>
      <w:r>
        <w:rPr>
          <w:b/>
          <w:spacing w:val="-4"/>
          <w:sz w:val="28"/>
        </w:rPr>
        <w:t>Habitation</w:t>
      </w:r>
    </w:p>
    <w:p w14:paraId="69D5F29A">
      <w:pPr>
        <w:pStyle w:val="11"/>
        <w:spacing w:before="8"/>
        <w:rPr>
          <w:b/>
          <w:sz w:val="19"/>
        </w:rPr>
      </w:pPr>
      <w:r>
        <w:rPr>
          <w:b/>
          <w:sz w:val="19"/>
        </w:rPr>
        <mc:AlternateContent>
          <mc:Choice Requires="wps">
            <w:drawing>
              <wp:anchor distT="0" distB="0" distL="0" distR="0" simplePos="0" relativeHeight="251710464" behindDoc="1" locked="0" layoutInCell="1" allowOverlap="1">
                <wp:simplePos x="0" y="0"/>
                <wp:positionH relativeFrom="page">
                  <wp:posOffset>850900</wp:posOffset>
                </wp:positionH>
                <wp:positionV relativeFrom="paragraph">
                  <wp:posOffset>159385</wp:posOffset>
                </wp:positionV>
                <wp:extent cx="5859145" cy="2058670"/>
                <wp:effectExtent l="0" t="0" r="0" b="0"/>
                <wp:wrapTopAndBottom/>
                <wp:docPr id="190" name="Textbox 190"/>
                <wp:cNvGraphicFramePr/>
                <a:graphic xmlns:a="http://schemas.openxmlformats.org/drawingml/2006/main">
                  <a:graphicData uri="http://schemas.microsoft.com/office/word/2010/wordprocessingShape">
                    <wps:wsp>
                      <wps:cNvSpPr txBox="1"/>
                      <wps:spPr>
                        <a:xfrm>
                          <a:off x="0" y="0"/>
                          <a:ext cx="5859145" cy="2058670"/>
                        </a:xfrm>
                        <a:prstGeom prst="rect">
                          <a:avLst/>
                        </a:prstGeom>
                      </wps:spPr>
                      <wps:txbx>
                        <w:txbxContent>
                          <w:p w14:paraId="355EB698">
                            <w:pPr>
                              <w:spacing w:before="243" w:line="427" w:lineRule="auto"/>
                              <w:ind w:left="100" w:right="7384" w:firstLine="0"/>
                              <w:jc w:val="left"/>
                              <w:rPr>
                                <w:rFonts w:ascii="Palatino Linotype"/>
                                <w:b/>
                                <w:sz w:val="24"/>
                              </w:rPr>
                            </w:pPr>
                            <w:r>
                              <w:rPr>
                                <w:rFonts w:ascii="Palatino Linotype"/>
                                <w:b/>
                                <w:sz w:val="24"/>
                              </w:rPr>
                              <w:t xml:space="preserve">Student Name: </w:t>
                            </w:r>
                            <w:r>
                              <w:rPr>
                                <w:rFonts w:ascii="Palatino Linotype"/>
                                <w:b/>
                                <w:spacing w:val="-4"/>
                                <w:sz w:val="24"/>
                              </w:rPr>
                              <w:t>Registration</w:t>
                            </w:r>
                            <w:r>
                              <w:rPr>
                                <w:rFonts w:ascii="Palatino Linotype"/>
                                <w:b/>
                                <w:spacing w:val="-15"/>
                                <w:sz w:val="24"/>
                              </w:rPr>
                              <w:t xml:space="preserve"> </w:t>
                            </w:r>
                            <w:r>
                              <w:rPr>
                                <w:rFonts w:ascii="Palatino Linotype"/>
                                <w:b/>
                                <w:spacing w:val="-4"/>
                                <w:sz w:val="24"/>
                              </w:rPr>
                              <w:t>No:</w:t>
                            </w:r>
                          </w:p>
                          <w:p w14:paraId="0371DAB6">
                            <w:pPr>
                              <w:spacing w:before="4" w:line="429" w:lineRule="auto"/>
                              <w:ind w:left="100" w:right="5908" w:firstLine="0"/>
                              <w:jc w:val="left"/>
                              <w:rPr>
                                <w:rFonts w:ascii="Palatino Linotype"/>
                                <w:b/>
                                <w:sz w:val="24"/>
                              </w:rPr>
                            </w:pPr>
                            <w:r>
                              <w:rPr>
                                <w:rFonts w:ascii="Palatino Linotype"/>
                                <w:b/>
                                <w:sz w:val="24"/>
                              </w:rPr>
                              <w:t>Period</w:t>
                            </w:r>
                            <w:r>
                              <w:rPr>
                                <w:rFonts w:ascii="Palatino Linotype"/>
                                <w:b/>
                                <w:spacing w:val="-9"/>
                                <w:sz w:val="24"/>
                              </w:rPr>
                              <w:t xml:space="preserve"> </w:t>
                            </w:r>
                            <w:r>
                              <w:rPr>
                                <w:rFonts w:ascii="Palatino Linotype"/>
                                <w:b/>
                                <w:sz w:val="24"/>
                              </w:rPr>
                              <w:t>of</w:t>
                            </w:r>
                            <w:r>
                              <w:rPr>
                                <w:rFonts w:ascii="Palatino Linotype"/>
                                <w:b/>
                                <w:spacing w:val="-9"/>
                                <w:sz w:val="24"/>
                              </w:rPr>
                              <w:t xml:space="preserve"> </w:t>
                            </w:r>
                            <w:r>
                              <w:rPr>
                                <w:rFonts w:ascii="Palatino Linotype"/>
                                <w:b/>
                                <w:sz w:val="24"/>
                              </w:rPr>
                              <w:t>CSP:</w:t>
                            </w:r>
                            <w:r>
                              <w:rPr>
                                <w:rFonts w:ascii="Palatino Linotype"/>
                                <w:b/>
                                <w:spacing w:val="-9"/>
                                <w:sz w:val="24"/>
                              </w:rPr>
                              <w:t xml:space="preserve"> </w:t>
                            </w:r>
                            <w:r>
                              <w:rPr>
                                <w:rFonts w:ascii="Palatino Linotype"/>
                                <w:b/>
                                <w:sz w:val="24"/>
                              </w:rPr>
                              <w:t>From:</w:t>
                            </w:r>
                            <w:r>
                              <w:rPr>
                                <w:rFonts w:ascii="Palatino Linotype"/>
                                <w:b/>
                                <w:spacing w:val="-5"/>
                                <w:sz w:val="24"/>
                              </w:rPr>
                              <w:t xml:space="preserve"> </w:t>
                            </w:r>
                            <w:r>
                              <w:rPr>
                                <w:rFonts w:ascii="Palatino Linotype"/>
                                <w:b/>
                                <w:sz w:val="24"/>
                              </w:rPr>
                              <w:t>To</w:t>
                            </w:r>
                            <w:r>
                              <w:rPr>
                                <w:rFonts w:ascii="Palatino Linotype"/>
                                <w:b/>
                                <w:spacing w:val="-10"/>
                                <w:sz w:val="24"/>
                              </w:rPr>
                              <w:t xml:space="preserve"> </w:t>
                            </w:r>
                            <w:r>
                              <w:rPr>
                                <w:rFonts w:ascii="Palatino Linotype"/>
                                <w:b/>
                                <w:sz w:val="24"/>
                              </w:rPr>
                              <w:t>: Date of Evaluation:</w:t>
                            </w:r>
                          </w:p>
                          <w:p w14:paraId="0795643E">
                            <w:pPr>
                              <w:spacing w:before="0" w:line="237" w:lineRule="auto"/>
                              <w:ind w:left="100" w:right="4979" w:firstLine="0"/>
                              <w:jc w:val="left"/>
                              <w:rPr>
                                <w:rFonts w:ascii="Palatino Linotype"/>
                                <w:b/>
                                <w:sz w:val="24"/>
                              </w:rPr>
                            </w:pPr>
                            <w:r>
                              <w:rPr>
                                <w:rFonts w:ascii="Palatino Linotype"/>
                                <w:b/>
                                <w:sz w:val="24"/>
                              </w:rPr>
                              <w:t>Name</w:t>
                            </w:r>
                            <w:r>
                              <w:rPr>
                                <w:rFonts w:ascii="Palatino Linotype"/>
                                <w:b/>
                                <w:spacing w:val="-8"/>
                                <w:sz w:val="24"/>
                              </w:rPr>
                              <w:t xml:space="preserve"> </w:t>
                            </w:r>
                            <w:r>
                              <w:rPr>
                                <w:rFonts w:ascii="Palatino Linotype"/>
                                <w:b/>
                                <w:sz w:val="24"/>
                              </w:rPr>
                              <w:t>of</w:t>
                            </w:r>
                            <w:r>
                              <w:rPr>
                                <w:rFonts w:ascii="Palatino Linotype"/>
                                <w:b/>
                                <w:spacing w:val="-11"/>
                                <w:sz w:val="24"/>
                              </w:rPr>
                              <w:t xml:space="preserve"> </w:t>
                            </w:r>
                            <w:r>
                              <w:rPr>
                                <w:rFonts w:ascii="Palatino Linotype"/>
                                <w:b/>
                                <w:sz w:val="24"/>
                              </w:rPr>
                              <w:t>the</w:t>
                            </w:r>
                            <w:r>
                              <w:rPr>
                                <w:rFonts w:ascii="Palatino Linotype"/>
                                <w:b/>
                                <w:spacing w:val="-12"/>
                                <w:sz w:val="24"/>
                              </w:rPr>
                              <w:t xml:space="preserve"> </w:t>
                            </w:r>
                            <w:r>
                              <w:rPr>
                                <w:rFonts w:ascii="Palatino Linotype"/>
                                <w:b/>
                                <w:sz w:val="24"/>
                              </w:rPr>
                              <w:t>Person</w:t>
                            </w:r>
                            <w:r>
                              <w:rPr>
                                <w:rFonts w:ascii="Palatino Linotype"/>
                                <w:b/>
                                <w:spacing w:val="-7"/>
                                <w:sz w:val="24"/>
                              </w:rPr>
                              <w:t xml:space="preserve"> </w:t>
                            </w:r>
                            <w:r>
                              <w:rPr>
                                <w:rFonts w:ascii="Palatino Linotype"/>
                                <w:b/>
                                <w:sz w:val="24"/>
                              </w:rPr>
                              <w:t>in-charge: Address</w:t>
                            </w:r>
                            <w:r>
                              <w:rPr>
                                <w:rFonts w:ascii="Palatino Linotype"/>
                                <w:b/>
                                <w:spacing w:val="-22"/>
                                <w:sz w:val="24"/>
                              </w:rPr>
                              <w:t xml:space="preserve"> </w:t>
                            </w:r>
                            <w:r>
                              <w:rPr>
                                <w:rFonts w:ascii="Palatino Linotype"/>
                                <w:b/>
                                <w:sz w:val="24"/>
                              </w:rPr>
                              <w:t>with</w:t>
                            </w:r>
                            <w:r>
                              <w:rPr>
                                <w:rFonts w:ascii="Palatino Linotype"/>
                                <w:b/>
                                <w:spacing w:val="-4"/>
                                <w:sz w:val="24"/>
                              </w:rPr>
                              <w:t xml:space="preserve"> </w:t>
                            </w:r>
                            <w:r>
                              <w:rPr>
                                <w:rFonts w:ascii="Palatino Linotype"/>
                                <w:b/>
                                <w:sz w:val="24"/>
                              </w:rPr>
                              <w:t>mobile</w:t>
                            </w:r>
                            <w:r>
                              <w:rPr>
                                <w:rFonts w:ascii="Palatino Linotype"/>
                                <w:b/>
                                <w:spacing w:val="-6"/>
                                <w:sz w:val="24"/>
                              </w:rPr>
                              <w:t xml:space="preserve"> </w:t>
                            </w:r>
                            <w:r>
                              <w:rPr>
                                <w:rFonts w:ascii="Palatino Linotype"/>
                                <w:b/>
                                <w:sz w:val="24"/>
                              </w:rPr>
                              <w:t>number:</w:t>
                            </w:r>
                          </w:p>
                        </w:txbxContent>
                      </wps:txbx>
                      <wps:bodyPr wrap="square" lIns="0" tIns="0" rIns="0" bIns="0" rtlCol="0">
                        <a:noAutofit/>
                      </wps:bodyPr>
                    </wps:wsp>
                  </a:graphicData>
                </a:graphic>
              </wp:anchor>
            </w:drawing>
          </mc:Choice>
          <mc:Fallback>
            <w:pict>
              <v:shape id="Textbox 190" o:spid="_x0000_s1026" o:spt="202" type="#_x0000_t202" style="position:absolute;left:0pt;margin-left:67pt;margin-top:12.55pt;height:162.1pt;width:461.35pt;mso-position-horizontal-relative:page;mso-wrap-distance-bottom:0pt;mso-wrap-distance-top:0pt;z-index:-251606016;mso-width-relative:page;mso-height-relative:page;" filled="f" stroked="f" coordsize="21600,21600" o:gfxdata="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JqZ9vzaAAAACwEAAA8AAAAAAAAAAQAgAAAAIgAAAGRycy9kb3ducmV2LnhtbFBLAQIUABQA&#10;AAAIAIdO4kD2VIHgtQEAAHkDAAAOAAAAAAAAAAEAIAAAACkBAABkcnMvZTJvRG9jLnhtbFBLBQYA&#10;AAAABgAGAFkBAABQBQAAAAA=&#10;">
                <v:fill on="f" focussize="0,0"/>
                <v:stroke on="f"/>
                <v:imagedata o:title=""/>
                <o:lock v:ext="edit" aspectratio="f"/>
                <v:textbox inset="0mm,0mm,0mm,0mm">
                  <w:txbxContent>
                    <w:p w14:paraId="355EB698">
                      <w:pPr>
                        <w:spacing w:before="243" w:line="427" w:lineRule="auto"/>
                        <w:ind w:left="100" w:right="7384" w:firstLine="0"/>
                        <w:jc w:val="left"/>
                        <w:rPr>
                          <w:rFonts w:ascii="Palatino Linotype"/>
                          <w:b/>
                          <w:sz w:val="24"/>
                        </w:rPr>
                      </w:pPr>
                      <w:r>
                        <w:rPr>
                          <w:rFonts w:ascii="Palatino Linotype"/>
                          <w:b/>
                          <w:sz w:val="24"/>
                        </w:rPr>
                        <w:t xml:space="preserve">Student Name: </w:t>
                      </w:r>
                      <w:r>
                        <w:rPr>
                          <w:rFonts w:ascii="Palatino Linotype"/>
                          <w:b/>
                          <w:spacing w:val="-4"/>
                          <w:sz w:val="24"/>
                        </w:rPr>
                        <w:t>Registration</w:t>
                      </w:r>
                      <w:r>
                        <w:rPr>
                          <w:rFonts w:ascii="Palatino Linotype"/>
                          <w:b/>
                          <w:spacing w:val="-15"/>
                          <w:sz w:val="24"/>
                        </w:rPr>
                        <w:t xml:space="preserve"> </w:t>
                      </w:r>
                      <w:r>
                        <w:rPr>
                          <w:rFonts w:ascii="Palatino Linotype"/>
                          <w:b/>
                          <w:spacing w:val="-4"/>
                          <w:sz w:val="24"/>
                        </w:rPr>
                        <w:t>No:</w:t>
                      </w:r>
                    </w:p>
                    <w:p w14:paraId="0371DAB6">
                      <w:pPr>
                        <w:spacing w:before="4" w:line="429" w:lineRule="auto"/>
                        <w:ind w:left="100" w:right="5908" w:firstLine="0"/>
                        <w:jc w:val="left"/>
                        <w:rPr>
                          <w:rFonts w:ascii="Palatino Linotype"/>
                          <w:b/>
                          <w:sz w:val="24"/>
                        </w:rPr>
                      </w:pPr>
                      <w:r>
                        <w:rPr>
                          <w:rFonts w:ascii="Palatino Linotype"/>
                          <w:b/>
                          <w:sz w:val="24"/>
                        </w:rPr>
                        <w:t>Period</w:t>
                      </w:r>
                      <w:r>
                        <w:rPr>
                          <w:rFonts w:ascii="Palatino Linotype"/>
                          <w:b/>
                          <w:spacing w:val="-9"/>
                          <w:sz w:val="24"/>
                        </w:rPr>
                        <w:t xml:space="preserve"> </w:t>
                      </w:r>
                      <w:r>
                        <w:rPr>
                          <w:rFonts w:ascii="Palatino Linotype"/>
                          <w:b/>
                          <w:sz w:val="24"/>
                        </w:rPr>
                        <w:t>of</w:t>
                      </w:r>
                      <w:r>
                        <w:rPr>
                          <w:rFonts w:ascii="Palatino Linotype"/>
                          <w:b/>
                          <w:spacing w:val="-9"/>
                          <w:sz w:val="24"/>
                        </w:rPr>
                        <w:t xml:space="preserve"> </w:t>
                      </w:r>
                      <w:r>
                        <w:rPr>
                          <w:rFonts w:ascii="Palatino Linotype"/>
                          <w:b/>
                          <w:sz w:val="24"/>
                        </w:rPr>
                        <w:t>CSP:</w:t>
                      </w:r>
                      <w:r>
                        <w:rPr>
                          <w:rFonts w:ascii="Palatino Linotype"/>
                          <w:b/>
                          <w:spacing w:val="-9"/>
                          <w:sz w:val="24"/>
                        </w:rPr>
                        <w:t xml:space="preserve"> </w:t>
                      </w:r>
                      <w:r>
                        <w:rPr>
                          <w:rFonts w:ascii="Palatino Linotype"/>
                          <w:b/>
                          <w:sz w:val="24"/>
                        </w:rPr>
                        <w:t>From:</w:t>
                      </w:r>
                      <w:r>
                        <w:rPr>
                          <w:rFonts w:ascii="Palatino Linotype"/>
                          <w:b/>
                          <w:spacing w:val="-5"/>
                          <w:sz w:val="24"/>
                        </w:rPr>
                        <w:t xml:space="preserve"> </w:t>
                      </w:r>
                      <w:r>
                        <w:rPr>
                          <w:rFonts w:ascii="Palatino Linotype"/>
                          <w:b/>
                          <w:sz w:val="24"/>
                        </w:rPr>
                        <w:t>To</w:t>
                      </w:r>
                      <w:r>
                        <w:rPr>
                          <w:rFonts w:ascii="Palatino Linotype"/>
                          <w:b/>
                          <w:spacing w:val="-10"/>
                          <w:sz w:val="24"/>
                        </w:rPr>
                        <w:t xml:space="preserve"> </w:t>
                      </w:r>
                      <w:r>
                        <w:rPr>
                          <w:rFonts w:ascii="Palatino Linotype"/>
                          <w:b/>
                          <w:sz w:val="24"/>
                        </w:rPr>
                        <w:t>: Date of Evaluation:</w:t>
                      </w:r>
                    </w:p>
                    <w:p w14:paraId="0795643E">
                      <w:pPr>
                        <w:spacing w:before="0" w:line="237" w:lineRule="auto"/>
                        <w:ind w:left="100" w:right="4979" w:firstLine="0"/>
                        <w:jc w:val="left"/>
                        <w:rPr>
                          <w:rFonts w:ascii="Palatino Linotype"/>
                          <w:b/>
                          <w:sz w:val="24"/>
                        </w:rPr>
                      </w:pPr>
                      <w:r>
                        <w:rPr>
                          <w:rFonts w:ascii="Palatino Linotype"/>
                          <w:b/>
                          <w:sz w:val="24"/>
                        </w:rPr>
                        <w:t>Name</w:t>
                      </w:r>
                      <w:r>
                        <w:rPr>
                          <w:rFonts w:ascii="Palatino Linotype"/>
                          <w:b/>
                          <w:spacing w:val="-8"/>
                          <w:sz w:val="24"/>
                        </w:rPr>
                        <w:t xml:space="preserve"> </w:t>
                      </w:r>
                      <w:r>
                        <w:rPr>
                          <w:rFonts w:ascii="Palatino Linotype"/>
                          <w:b/>
                          <w:sz w:val="24"/>
                        </w:rPr>
                        <w:t>of</w:t>
                      </w:r>
                      <w:r>
                        <w:rPr>
                          <w:rFonts w:ascii="Palatino Linotype"/>
                          <w:b/>
                          <w:spacing w:val="-11"/>
                          <w:sz w:val="24"/>
                        </w:rPr>
                        <w:t xml:space="preserve"> </w:t>
                      </w:r>
                      <w:r>
                        <w:rPr>
                          <w:rFonts w:ascii="Palatino Linotype"/>
                          <w:b/>
                          <w:sz w:val="24"/>
                        </w:rPr>
                        <w:t>the</w:t>
                      </w:r>
                      <w:r>
                        <w:rPr>
                          <w:rFonts w:ascii="Palatino Linotype"/>
                          <w:b/>
                          <w:spacing w:val="-12"/>
                          <w:sz w:val="24"/>
                        </w:rPr>
                        <w:t xml:space="preserve"> </w:t>
                      </w:r>
                      <w:r>
                        <w:rPr>
                          <w:rFonts w:ascii="Palatino Linotype"/>
                          <w:b/>
                          <w:sz w:val="24"/>
                        </w:rPr>
                        <w:t>Person</w:t>
                      </w:r>
                      <w:r>
                        <w:rPr>
                          <w:rFonts w:ascii="Palatino Linotype"/>
                          <w:b/>
                          <w:spacing w:val="-7"/>
                          <w:sz w:val="24"/>
                        </w:rPr>
                        <w:t xml:space="preserve"> </w:t>
                      </w:r>
                      <w:r>
                        <w:rPr>
                          <w:rFonts w:ascii="Palatino Linotype"/>
                          <w:b/>
                          <w:sz w:val="24"/>
                        </w:rPr>
                        <w:t>in-charge: Address</w:t>
                      </w:r>
                      <w:r>
                        <w:rPr>
                          <w:rFonts w:ascii="Palatino Linotype"/>
                          <w:b/>
                          <w:spacing w:val="-22"/>
                          <w:sz w:val="24"/>
                        </w:rPr>
                        <w:t xml:space="preserve"> </w:t>
                      </w:r>
                      <w:r>
                        <w:rPr>
                          <w:rFonts w:ascii="Palatino Linotype"/>
                          <w:b/>
                          <w:sz w:val="24"/>
                        </w:rPr>
                        <w:t>with</w:t>
                      </w:r>
                      <w:r>
                        <w:rPr>
                          <w:rFonts w:ascii="Palatino Linotype"/>
                          <w:b/>
                          <w:spacing w:val="-4"/>
                          <w:sz w:val="24"/>
                        </w:rPr>
                        <w:t xml:space="preserve"> </w:t>
                      </w:r>
                      <w:r>
                        <w:rPr>
                          <w:rFonts w:ascii="Palatino Linotype"/>
                          <w:b/>
                          <w:sz w:val="24"/>
                        </w:rPr>
                        <w:t>mobile</w:t>
                      </w:r>
                      <w:r>
                        <w:rPr>
                          <w:rFonts w:ascii="Palatino Linotype"/>
                          <w:b/>
                          <w:spacing w:val="-6"/>
                          <w:sz w:val="24"/>
                        </w:rPr>
                        <w:t xml:space="preserve"> </w:t>
                      </w:r>
                      <w:r>
                        <w:rPr>
                          <w:rFonts w:ascii="Palatino Linotype"/>
                          <w:b/>
                          <w:sz w:val="24"/>
                        </w:rPr>
                        <w:t>number:</w:t>
                      </w:r>
                    </w:p>
                  </w:txbxContent>
                </v:textbox>
                <w10:wrap type="topAndBottom"/>
              </v:shape>
            </w:pict>
          </mc:Fallback>
        </mc:AlternateContent>
      </w:r>
    </w:p>
    <w:p w14:paraId="26725DAF">
      <w:pPr>
        <w:pStyle w:val="11"/>
        <w:spacing w:before="78"/>
        <w:ind w:left="462"/>
      </w:pPr>
      <w:r>
        <w:t>Please</w:t>
      </w:r>
      <w:r>
        <w:rPr>
          <w:spacing w:val="-10"/>
        </w:rPr>
        <w:t xml:space="preserve"> </w:t>
      </w:r>
      <w:r>
        <w:t>rate</w:t>
      </w:r>
      <w:r>
        <w:rPr>
          <w:spacing w:val="-15"/>
        </w:rPr>
        <w:t xml:space="preserve"> </w:t>
      </w:r>
      <w:r>
        <w:t>the</w:t>
      </w:r>
      <w:r>
        <w:rPr>
          <w:spacing w:val="-2"/>
        </w:rPr>
        <w:t xml:space="preserve"> </w:t>
      </w:r>
      <w:r>
        <w:t>student’s</w:t>
      </w:r>
      <w:r>
        <w:rPr>
          <w:spacing w:val="1"/>
        </w:rPr>
        <w:t xml:space="preserve"> </w:t>
      </w:r>
      <w:r>
        <w:t>performance</w:t>
      </w:r>
      <w:r>
        <w:rPr>
          <w:spacing w:val="3"/>
        </w:rPr>
        <w:t xml:space="preserve"> </w:t>
      </w:r>
      <w:r>
        <w:t>in</w:t>
      </w:r>
      <w:r>
        <w:rPr>
          <w:spacing w:val="-10"/>
        </w:rPr>
        <w:t xml:space="preserve"> </w:t>
      </w:r>
      <w:r>
        <w:t>the</w:t>
      </w:r>
      <w:r>
        <w:rPr>
          <w:spacing w:val="7"/>
        </w:rPr>
        <w:t xml:space="preserve"> </w:t>
      </w:r>
      <w:r>
        <w:t>following</w:t>
      </w:r>
      <w:r>
        <w:rPr>
          <w:spacing w:val="4"/>
        </w:rPr>
        <w:t xml:space="preserve"> </w:t>
      </w:r>
      <w:r>
        <w:rPr>
          <w:spacing w:val="-2"/>
        </w:rPr>
        <w:t>areas:</w:t>
      </w:r>
    </w:p>
    <w:p w14:paraId="04A2F9F6">
      <w:pPr>
        <w:pStyle w:val="11"/>
        <w:spacing w:before="29"/>
      </w:pPr>
    </w:p>
    <w:p w14:paraId="52825C24">
      <w:pPr>
        <w:pStyle w:val="11"/>
        <w:ind w:left="462"/>
      </w:pPr>
      <w:r>
        <w:t>Please</w:t>
      </w:r>
      <w:r>
        <w:rPr>
          <w:spacing w:val="-15"/>
        </w:rPr>
        <w:t xml:space="preserve"> </w:t>
      </w:r>
      <w:r>
        <w:t>note</w:t>
      </w:r>
      <w:r>
        <w:rPr>
          <w:spacing w:val="-18"/>
        </w:rPr>
        <w:t xml:space="preserve"> </w:t>
      </w:r>
      <w:r>
        <w:t>that</w:t>
      </w:r>
      <w:r>
        <w:rPr>
          <w:spacing w:val="-1"/>
        </w:rPr>
        <w:t xml:space="preserve"> </w:t>
      </w:r>
      <w:r>
        <w:t>your</w:t>
      </w:r>
      <w:r>
        <w:rPr>
          <w:spacing w:val="-2"/>
        </w:rPr>
        <w:t xml:space="preserve"> </w:t>
      </w:r>
      <w:r>
        <w:t>evaluation</w:t>
      </w:r>
      <w:r>
        <w:rPr>
          <w:spacing w:val="-5"/>
        </w:rPr>
        <w:t xml:space="preserve"> </w:t>
      </w:r>
      <w:r>
        <w:t>shall</w:t>
      </w:r>
      <w:r>
        <w:rPr>
          <w:spacing w:val="-1"/>
        </w:rPr>
        <w:t xml:space="preserve"> </w:t>
      </w:r>
      <w:r>
        <w:t>be</w:t>
      </w:r>
      <w:r>
        <w:rPr>
          <w:spacing w:val="-7"/>
        </w:rPr>
        <w:t xml:space="preserve"> </w:t>
      </w:r>
      <w:r>
        <w:t>done</w:t>
      </w:r>
      <w:r>
        <w:rPr>
          <w:spacing w:val="-3"/>
        </w:rPr>
        <w:t xml:space="preserve"> </w:t>
      </w:r>
      <w:r>
        <w:t>independent</w:t>
      </w:r>
      <w:r>
        <w:rPr>
          <w:spacing w:val="8"/>
        </w:rPr>
        <w:t xml:space="preserve"> </w:t>
      </w:r>
      <w:r>
        <w:t>of</w:t>
      </w:r>
      <w:r>
        <w:rPr>
          <w:spacing w:val="-20"/>
        </w:rPr>
        <w:t xml:space="preserve"> </w:t>
      </w:r>
      <w:r>
        <w:t>the</w:t>
      </w:r>
      <w:r>
        <w:rPr>
          <w:spacing w:val="-7"/>
        </w:rPr>
        <w:t xml:space="preserve"> </w:t>
      </w:r>
      <w:r>
        <w:t>Student’s</w:t>
      </w:r>
      <w:r>
        <w:rPr>
          <w:spacing w:val="6"/>
        </w:rPr>
        <w:t xml:space="preserve"> </w:t>
      </w:r>
      <w:r>
        <w:t>self-</w:t>
      </w:r>
      <w:r>
        <w:rPr>
          <w:spacing w:val="-2"/>
        </w:rPr>
        <w:t>evaluation</w:t>
      </w:r>
    </w:p>
    <w:p w14:paraId="25028DE6">
      <w:pPr>
        <w:pStyle w:val="11"/>
        <w:spacing w:before="129"/>
      </w:pPr>
    </w:p>
    <w:p w14:paraId="6039F859">
      <w:pPr>
        <w:pStyle w:val="11"/>
        <w:spacing w:before="1"/>
        <w:ind w:left="462"/>
      </w:pPr>
      <w:r>
        <w:rPr>
          <w:w w:val="105"/>
        </w:rPr>
        <w:t>Rating</w:t>
      </w:r>
      <w:r>
        <w:rPr>
          <w:spacing w:val="-25"/>
          <w:w w:val="105"/>
        </w:rPr>
        <w:t xml:space="preserve"> </w:t>
      </w:r>
      <w:r>
        <w:rPr>
          <w:w w:val="105"/>
        </w:rPr>
        <w:t>Scale:</w:t>
      </w:r>
      <w:r>
        <w:rPr>
          <w:spacing w:val="-13"/>
          <w:w w:val="105"/>
        </w:rPr>
        <w:t xml:space="preserve"> </w:t>
      </w:r>
      <w:r>
        <w:rPr>
          <w:w w:val="105"/>
        </w:rPr>
        <w:t>1</w:t>
      </w:r>
      <w:r>
        <w:rPr>
          <w:spacing w:val="-26"/>
          <w:w w:val="105"/>
        </w:rPr>
        <w:t xml:space="preserve"> </w:t>
      </w:r>
      <w:r>
        <w:rPr>
          <w:w w:val="105"/>
        </w:rPr>
        <w:t>is</w:t>
      </w:r>
      <w:r>
        <w:rPr>
          <w:spacing w:val="-27"/>
          <w:w w:val="105"/>
        </w:rPr>
        <w:t xml:space="preserve"> </w:t>
      </w:r>
      <w:r>
        <w:rPr>
          <w:w w:val="105"/>
        </w:rPr>
        <w:t>lowest</w:t>
      </w:r>
      <w:r>
        <w:rPr>
          <w:spacing w:val="-12"/>
          <w:w w:val="105"/>
        </w:rPr>
        <w:t xml:space="preserve"> </w:t>
      </w:r>
      <w:r>
        <w:rPr>
          <w:w w:val="105"/>
        </w:rPr>
        <w:t>and</w:t>
      </w:r>
      <w:r>
        <w:rPr>
          <w:spacing w:val="-11"/>
          <w:w w:val="105"/>
        </w:rPr>
        <w:t xml:space="preserve"> </w:t>
      </w:r>
      <w:r>
        <w:rPr>
          <w:w w:val="105"/>
        </w:rPr>
        <w:t>5</w:t>
      </w:r>
      <w:r>
        <w:rPr>
          <w:spacing w:val="-31"/>
          <w:w w:val="105"/>
        </w:rPr>
        <w:t xml:space="preserve"> </w:t>
      </w:r>
      <w:r>
        <w:rPr>
          <w:w w:val="105"/>
        </w:rPr>
        <w:t>is</w:t>
      </w:r>
      <w:r>
        <w:rPr>
          <w:spacing w:val="-22"/>
          <w:w w:val="105"/>
        </w:rPr>
        <w:t xml:space="preserve"> </w:t>
      </w:r>
      <w:r>
        <w:rPr>
          <w:w w:val="105"/>
        </w:rPr>
        <w:t>highest</w:t>
      </w:r>
      <w:r>
        <w:rPr>
          <w:spacing w:val="-11"/>
          <w:w w:val="105"/>
        </w:rPr>
        <w:t xml:space="preserve"> </w:t>
      </w:r>
      <w:r>
        <w:rPr>
          <w:spacing w:val="-4"/>
          <w:w w:val="105"/>
        </w:rPr>
        <w:t>rank</w:t>
      </w:r>
    </w:p>
    <w:p w14:paraId="79D00CD8">
      <w:pPr>
        <w:pStyle w:val="11"/>
        <w:spacing w:before="92"/>
        <w:rPr>
          <w:sz w:val="20"/>
        </w:rPr>
      </w:pPr>
    </w:p>
    <w:tbl>
      <w:tblPr>
        <w:tblStyle w:val="10"/>
        <w:tblW w:w="0" w:type="auto"/>
        <w:tblInd w:w="211"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706"/>
        <w:gridCol w:w="4340"/>
        <w:gridCol w:w="1153"/>
        <w:gridCol w:w="855"/>
        <w:gridCol w:w="872"/>
        <w:gridCol w:w="872"/>
        <w:gridCol w:w="885"/>
      </w:tblGrid>
      <w:tr w14:paraId="527FB01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98" w:hRule="atLeast"/>
        </w:trPr>
        <w:tc>
          <w:tcPr>
            <w:tcW w:w="706" w:type="dxa"/>
            <w:shd w:val="clear" w:color="auto" w:fill="D9D9D9"/>
          </w:tcPr>
          <w:p w14:paraId="6EB9A607">
            <w:pPr>
              <w:pStyle w:val="14"/>
              <w:spacing w:before="35"/>
              <w:ind w:left="71" w:right="15"/>
              <w:rPr>
                <w:sz w:val="26"/>
              </w:rPr>
            </w:pPr>
            <w:r>
              <w:rPr>
                <w:spacing w:val="-10"/>
                <w:w w:val="85"/>
                <w:sz w:val="26"/>
              </w:rPr>
              <w:t>1</w:t>
            </w:r>
          </w:p>
        </w:tc>
        <w:tc>
          <w:tcPr>
            <w:tcW w:w="4340" w:type="dxa"/>
            <w:shd w:val="clear" w:color="auto" w:fill="D9D9D9"/>
          </w:tcPr>
          <w:p w14:paraId="4AE9D99D">
            <w:pPr>
              <w:pStyle w:val="14"/>
              <w:spacing w:before="40"/>
              <w:ind w:left="187"/>
              <w:jc w:val="left"/>
              <w:rPr>
                <w:sz w:val="24"/>
              </w:rPr>
            </w:pPr>
            <w:r>
              <w:rPr>
                <w:spacing w:val="-2"/>
                <w:w w:val="105"/>
                <w:sz w:val="24"/>
              </w:rPr>
              <w:t>Oral</w:t>
            </w:r>
            <w:r>
              <w:rPr>
                <w:spacing w:val="-10"/>
                <w:w w:val="105"/>
                <w:sz w:val="24"/>
              </w:rPr>
              <w:t xml:space="preserve"> </w:t>
            </w:r>
            <w:r>
              <w:rPr>
                <w:spacing w:val="-2"/>
                <w:w w:val="105"/>
                <w:sz w:val="24"/>
              </w:rPr>
              <w:t>communication</w:t>
            </w:r>
          </w:p>
        </w:tc>
        <w:tc>
          <w:tcPr>
            <w:tcW w:w="1153" w:type="dxa"/>
            <w:shd w:val="clear" w:color="auto" w:fill="D9D9D9"/>
          </w:tcPr>
          <w:p w14:paraId="7D0504CA">
            <w:pPr>
              <w:pStyle w:val="14"/>
              <w:spacing w:before="21"/>
              <w:ind w:right="360"/>
              <w:jc w:val="right"/>
              <w:rPr>
                <w:sz w:val="28"/>
              </w:rPr>
            </w:pPr>
            <w:r>
              <w:rPr>
                <w:spacing w:val="-10"/>
                <w:sz w:val="28"/>
              </w:rPr>
              <w:t>1</w:t>
            </w:r>
          </w:p>
        </w:tc>
        <w:tc>
          <w:tcPr>
            <w:tcW w:w="855" w:type="dxa"/>
            <w:shd w:val="clear" w:color="auto" w:fill="D9D9D9"/>
          </w:tcPr>
          <w:p w14:paraId="7E21BA58">
            <w:pPr>
              <w:pStyle w:val="14"/>
              <w:spacing w:before="21"/>
              <w:ind w:right="14"/>
              <w:rPr>
                <w:sz w:val="28"/>
              </w:rPr>
            </w:pPr>
            <w:r>
              <w:rPr>
                <w:spacing w:val="-10"/>
                <w:sz w:val="28"/>
              </w:rPr>
              <w:t>2</w:t>
            </w:r>
          </w:p>
        </w:tc>
        <w:tc>
          <w:tcPr>
            <w:tcW w:w="872" w:type="dxa"/>
            <w:shd w:val="clear" w:color="auto" w:fill="D9D9D9"/>
          </w:tcPr>
          <w:p w14:paraId="404F7F0A">
            <w:pPr>
              <w:pStyle w:val="14"/>
              <w:spacing w:before="21"/>
              <w:ind w:right="3"/>
              <w:rPr>
                <w:sz w:val="28"/>
              </w:rPr>
            </w:pPr>
            <w:r>
              <w:rPr>
                <w:spacing w:val="-10"/>
                <w:sz w:val="28"/>
              </w:rPr>
              <w:t>3</w:t>
            </w:r>
          </w:p>
        </w:tc>
        <w:tc>
          <w:tcPr>
            <w:tcW w:w="872" w:type="dxa"/>
            <w:shd w:val="clear" w:color="auto" w:fill="D9D9D9"/>
          </w:tcPr>
          <w:p w14:paraId="3FC7DAB6">
            <w:pPr>
              <w:pStyle w:val="14"/>
              <w:spacing w:before="21"/>
              <w:ind w:left="2" w:right="3"/>
              <w:rPr>
                <w:sz w:val="28"/>
              </w:rPr>
            </w:pPr>
            <w:r>
              <w:rPr>
                <w:spacing w:val="-10"/>
                <w:sz w:val="28"/>
              </w:rPr>
              <w:t>4</w:t>
            </w:r>
          </w:p>
        </w:tc>
        <w:tc>
          <w:tcPr>
            <w:tcW w:w="885" w:type="dxa"/>
            <w:shd w:val="clear" w:color="auto" w:fill="D9D9D9"/>
          </w:tcPr>
          <w:p w14:paraId="143E48C2">
            <w:pPr>
              <w:pStyle w:val="14"/>
              <w:spacing w:before="21"/>
              <w:ind w:right="17"/>
              <w:rPr>
                <w:sz w:val="28"/>
              </w:rPr>
            </w:pPr>
            <w:r>
              <w:rPr>
                <w:spacing w:val="-10"/>
                <w:sz w:val="28"/>
              </w:rPr>
              <w:t>5</w:t>
            </w:r>
          </w:p>
        </w:tc>
      </w:tr>
      <w:tr w14:paraId="6E20ABD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03" w:hRule="atLeast"/>
        </w:trPr>
        <w:tc>
          <w:tcPr>
            <w:tcW w:w="706" w:type="dxa"/>
          </w:tcPr>
          <w:p w14:paraId="19D2E620">
            <w:pPr>
              <w:pStyle w:val="14"/>
              <w:ind w:left="71" w:right="15"/>
              <w:rPr>
                <w:sz w:val="26"/>
              </w:rPr>
            </w:pPr>
            <w:r>
              <w:rPr>
                <w:spacing w:val="-10"/>
                <w:w w:val="85"/>
                <w:sz w:val="26"/>
              </w:rPr>
              <w:t>2</w:t>
            </w:r>
          </w:p>
        </w:tc>
        <w:tc>
          <w:tcPr>
            <w:tcW w:w="4340" w:type="dxa"/>
          </w:tcPr>
          <w:p w14:paraId="3F07D641">
            <w:pPr>
              <w:pStyle w:val="14"/>
              <w:spacing w:before="45"/>
              <w:ind w:left="187"/>
              <w:jc w:val="left"/>
              <w:rPr>
                <w:sz w:val="24"/>
              </w:rPr>
            </w:pPr>
            <w:r>
              <w:rPr>
                <w:sz w:val="24"/>
              </w:rPr>
              <w:t>Written</w:t>
            </w:r>
            <w:r>
              <w:rPr>
                <w:spacing w:val="7"/>
                <w:sz w:val="24"/>
              </w:rPr>
              <w:t xml:space="preserve"> </w:t>
            </w:r>
            <w:r>
              <w:rPr>
                <w:spacing w:val="-2"/>
                <w:sz w:val="24"/>
              </w:rPr>
              <w:t>communication</w:t>
            </w:r>
          </w:p>
        </w:tc>
        <w:tc>
          <w:tcPr>
            <w:tcW w:w="1153" w:type="dxa"/>
          </w:tcPr>
          <w:p w14:paraId="0E1771AF">
            <w:pPr>
              <w:pStyle w:val="14"/>
              <w:spacing w:before="22"/>
              <w:ind w:right="360"/>
              <w:jc w:val="right"/>
              <w:rPr>
                <w:sz w:val="28"/>
              </w:rPr>
            </w:pPr>
            <w:r>
              <w:rPr>
                <w:spacing w:val="-10"/>
                <w:sz w:val="28"/>
              </w:rPr>
              <w:t>1</w:t>
            </w:r>
          </w:p>
        </w:tc>
        <w:tc>
          <w:tcPr>
            <w:tcW w:w="855" w:type="dxa"/>
          </w:tcPr>
          <w:p w14:paraId="5A1560D9">
            <w:pPr>
              <w:pStyle w:val="14"/>
              <w:spacing w:before="22"/>
              <w:ind w:right="14"/>
              <w:rPr>
                <w:sz w:val="28"/>
              </w:rPr>
            </w:pPr>
            <w:r>
              <w:rPr>
                <w:spacing w:val="-10"/>
                <w:sz w:val="28"/>
              </w:rPr>
              <w:t>2</w:t>
            </w:r>
          </w:p>
        </w:tc>
        <w:tc>
          <w:tcPr>
            <w:tcW w:w="872" w:type="dxa"/>
          </w:tcPr>
          <w:p w14:paraId="74669097">
            <w:pPr>
              <w:pStyle w:val="14"/>
              <w:spacing w:before="22"/>
              <w:ind w:right="3"/>
              <w:rPr>
                <w:sz w:val="28"/>
              </w:rPr>
            </w:pPr>
            <w:r>
              <w:rPr>
                <w:spacing w:val="-10"/>
                <w:sz w:val="28"/>
              </w:rPr>
              <w:t>3</w:t>
            </w:r>
          </w:p>
        </w:tc>
        <w:tc>
          <w:tcPr>
            <w:tcW w:w="872" w:type="dxa"/>
          </w:tcPr>
          <w:p w14:paraId="7583A2FA">
            <w:pPr>
              <w:pStyle w:val="14"/>
              <w:spacing w:before="22"/>
              <w:ind w:left="2" w:right="3"/>
              <w:rPr>
                <w:sz w:val="28"/>
              </w:rPr>
            </w:pPr>
            <w:r>
              <w:rPr>
                <w:spacing w:val="-10"/>
                <w:sz w:val="28"/>
              </w:rPr>
              <w:t>4</w:t>
            </w:r>
          </w:p>
        </w:tc>
        <w:tc>
          <w:tcPr>
            <w:tcW w:w="885" w:type="dxa"/>
          </w:tcPr>
          <w:p w14:paraId="023D418D">
            <w:pPr>
              <w:pStyle w:val="14"/>
              <w:spacing w:before="22"/>
              <w:ind w:right="17"/>
              <w:rPr>
                <w:sz w:val="28"/>
              </w:rPr>
            </w:pPr>
            <w:r>
              <w:rPr>
                <w:spacing w:val="-10"/>
                <w:sz w:val="28"/>
              </w:rPr>
              <w:t>5</w:t>
            </w:r>
          </w:p>
        </w:tc>
      </w:tr>
      <w:tr w14:paraId="000B01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403" w:hRule="atLeast"/>
        </w:trPr>
        <w:tc>
          <w:tcPr>
            <w:tcW w:w="706" w:type="dxa"/>
            <w:shd w:val="clear" w:color="auto" w:fill="D9D9D9"/>
          </w:tcPr>
          <w:p w14:paraId="6F09A1D9">
            <w:pPr>
              <w:pStyle w:val="14"/>
              <w:spacing w:before="35"/>
              <w:ind w:left="71" w:right="15"/>
              <w:rPr>
                <w:sz w:val="26"/>
              </w:rPr>
            </w:pPr>
            <w:r>
              <w:rPr>
                <w:spacing w:val="-10"/>
                <w:w w:val="85"/>
                <w:sz w:val="26"/>
              </w:rPr>
              <w:t>3</w:t>
            </w:r>
          </w:p>
        </w:tc>
        <w:tc>
          <w:tcPr>
            <w:tcW w:w="4340" w:type="dxa"/>
            <w:shd w:val="clear" w:color="auto" w:fill="D9D9D9"/>
          </w:tcPr>
          <w:p w14:paraId="3416601F">
            <w:pPr>
              <w:pStyle w:val="14"/>
              <w:spacing w:before="35"/>
              <w:ind w:left="187"/>
              <w:jc w:val="left"/>
              <w:rPr>
                <w:sz w:val="24"/>
              </w:rPr>
            </w:pPr>
            <w:r>
              <w:rPr>
                <w:spacing w:val="-2"/>
                <w:sz w:val="24"/>
              </w:rPr>
              <w:t>Proactiveness</w:t>
            </w:r>
          </w:p>
        </w:tc>
        <w:tc>
          <w:tcPr>
            <w:tcW w:w="1153" w:type="dxa"/>
            <w:shd w:val="clear" w:color="auto" w:fill="D9D9D9"/>
          </w:tcPr>
          <w:p w14:paraId="5800E845">
            <w:pPr>
              <w:pStyle w:val="14"/>
              <w:spacing w:before="21"/>
              <w:ind w:right="360"/>
              <w:jc w:val="right"/>
              <w:rPr>
                <w:sz w:val="28"/>
              </w:rPr>
            </w:pPr>
            <w:r>
              <w:rPr>
                <w:spacing w:val="-10"/>
                <w:sz w:val="28"/>
              </w:rPr>
              <w:t>1</w:t>
            </w:r>
          </w:p>
        </w:tc>
        <w:tc>
          <w:tcPr>
            <w:tcW w:w="855" w:type="dxa"/>
            <w:shd w:val="clear" w:color="auto" w:fill="D9D9D9"/>
          </w:tcPr>
          <w:p w14:paraId="6BA23927">
            <w:pPr>
              <w:pStyle w:val="14"/>
              <w:spacing w:before="21"/>
              <w:ind w:right="14"/>
              <w:rPr>
                <w:sz w:val="28"/>
              </w:rPr>
            </w:pPr>
            <w:r>
              <w:rPr>
                <w:spacing w:val="-10"/>
                <w:sz w:val="28"/>
              </w:rPr>
              <w:t>2</w:t>
            </w:r>
          </w:p>
        </w:tc>
        <w:tc>
          <w:tcPr>
            <w:tcW w:w="872" w:type="dxa"/>
            <w:shd w:val="clear" w:color="auto" w:fill="D9D9D9"/>
          </w:tcPr>
          <w:p w14:paraId="361456BC">
            <w:pPr>
              <w:pStyle w:val="14"/>
              <w:spacing w:before="21"/>
              <w:ind w:right="3"/>
              <w:rPr>
                <w:sz w:val="28"/>
              </w:rPr>
            </w:pPr>
            <w:r>
              <w:rPr>
                <w:spacing w:val="-10"/>
                <w:sz w:val="28"/>
              </w:rPr>
              <w:t>3</w:t>
            </w:r>
          </w:p>
        </w:tc>
        <w:tc>
          <w:tcPr>
            <w:tcW w:w="872" w:type="dxa"/>
            <w:shd w:val="clear" w:color="auto" w:fill="D9D9D9"/>
          </w:tcPr>
          <w:p w14:paraId="3FCA82F3">
            <w:pPr>
              <w:pStyle w:val="14"/>
              <w:spacing w:before="21"/>
              <w:ind w:left="2" w:right="3"/>
              <w:rPr>
                <w:sz w:val="28"/>
              </w:rPr>
            </w:pPr>
            <w:r>
              <w:rPr>
                <w:spacing w:val="-10"/>
                <w:sz w:val="28"/>
              </w:rPr>
              <w:t>4</w:t>
            </w:r>
          </w:p>
        </w:tc>
        <w:tc>
          <w:tcPr>
            <w:tcW w:w="885" w:type="dxa"/>
            <w:shd w:val="clear" w:color="auto" w:fill="D9D9D9"/>
          </w:tcPr>
          <w:p w14:paraId="54221CA3">
            <w:pPr>
              <w:pStyle w:val="14"/>
              <w:spacing w:before="21"/>
              <w:ind w:right="17"/>
              <w:rPr>
                <w:sz w:val="28"/>
              </w:rPr>
            </w:pPr>
            <w:r>
              <w:rPr>
                <w:spacing w:val="-10"/>
                <w:sz w:val="28"/>
              </w:rPr>
              <w:t>5</w:t>
            </w:r>
          </w:p>
        </w:tc>
      </w:tr>
      <w:tr w14:paraId="62AEEF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03" w:hRule="atLeast"/>
        </w:trPr>
        <w:tc>
          <w:tcPr>
            <w:tcW w:w="706" w:type="dxa"/>
          </w:tcPr>
          <w:p w14:paraId="6DC02E31">
            <w:pPr>
              <w:pStyle w:val="14"/>
              <w:spacing w:before="35"/>
              <w:ind w:left="71" w:right="15"/>
              <w:rPr>
                <w:sz w:val="26"/>
              </w:rPr>
            </w:pPr>
            <w:r>
              <w:rPr>
                <w:spacing w:val="-10"/>
                <w:w w:val="85"/>
                <w:sz w:val="26"/>
              </w:rPr>
              <w:t>4</w:t>
            </w:r>
          </w:p>
        </w:tc>
        <w:tc>
          <w:tcPr>
            <w:tcW w:w="4340" w:type="dxa"/>
          </w:tcPr>
          <w:p w14:paraId="00829A7A">
            <w:pPr>
              <w:pStyle w:val="14"/>
              <w:spacing w:before="35"/>
              <w:ind w:left="187"/>
              <w:jc w:val="left"/>
              <w:rPr>
                <w:sz w:val="24"/>
              </w:rPr>
            </w:pPr>
            <w:r>
              <w:rPr>
                <w:sz w:val="24"/>
              </w:rPr>
              <w:t>Interaction</w:t>
            </w:r>
            <w:r>
              <w:rPr>
                <w:spacing w:val="12"/>
                <w:sz w:val="24"/>
              </w:rPr>
              <w:t xml:space="preserve"> </w:t>
            </w:r>
            <w:r>
              <w:rPr>
                <w:sz w:val="24"/>
              </w:rPr>
              <w:t>ability</w:t>
            </w:r>
            <w:r>
              <w:rPr>
                <w:spacing w:val="12"/>
                <w:sz w:val="24"/>
              </w:rPr>
              <w:t xml:space="preserve"> </w:t>
            </w:r>
            <w:r>
              <w:rPr>
                <w:sz w:val="24"/>
              </w:rPr>
              <w:t>with</w:t>
            </w:r>
            <w:r>
              <w:rPr>
                <w:spacing w:val="13"/>
                <w:sz w:val="24"/>
              </w:rPr>
              <w:t xml:space="preserve"> </w:t>
            </w:r>
            <w:r>
              <w:rPr>
                <w:spacing w:val="-2"/>
                <w:sz w:val="24"/>
              </w:rPr>
              <w:t>community</w:t>
            </w:r>
          </w:p>
        </w:tc>
        <w:tc>
          <w:tcPr>
            <w:tcW w:w="1153" w:type="dxa"/>
          </w:tcPr>
          <w:p w14:paraId="64B89110">
            <w:pPr>
              <w:pStyle w:val="14"/>
              <w:spacing w:before="21"/>
              <w:ind w:right="360"/>
              <w:jc w:val="right"/>
              <w:rPr>
                <w:sz w:val="28"/>
              </w:rPr>
            </w:pPr>
            <w:r>
              <w:rPr>
                <w:spacing w:val="-10"/>
                <w:sz w:val="28"/>
              </w:rPr>
              <w:t>1</w:t>
            </w:r>
          </w:p>
        </w:tc>
        <w:tc>
          <w:tcPr>
            <w:tcW w:w="855" w:type="dxa"/>
          </w:tcPr>
          <w:p w14:paraId="2D729CA8">
            <w:pPr>
              <w:pStyle w:val="14"/>
              <w:spacing w:before="21"/>
              <w:ind w:right="14"/>
              <w:rPr>
                <w:sz w:val="28"/>
              </w:rPr>
            </w:pPr>
            <w:r>
              <w:rPr>
                <w:spacing w:val="-10"/>
                <w:sz w:val="28"/>
              </w:rPr>
              <w:t>2</w:t>
            </w:r>
          </w:p>
        </w:tc>
        <w:tc>
          <w:tcPr>
            <w:tcW w:w="872" w:type="dxa"/>
          </w:tcPr>
          <w:p w14:paraId="580D2C64">
            <w:pPr>
              <w:pStyle w:val="14"/>
              <w:spacing w:before="21"/>
              <w:ind w:right="3"/>
              <w:rPr>
                <w:sz w:val="28"/>
              </w:rPr>
            </w:pPr>
            <w:r>
              <w:rPr>
                <w:spacing w:val="-10"/>
                <w:sz w:val="28"/>
              </w:rPr>
              <w:t>3</w:t>
            </w:r>
          </w:p>
        </w:tc>
        <w:tc>
          <w:tcPr>
            <w:tcW w:w="872" w:type="dxa"/>
          </w:tcPr>
          <w:p w14:paraId="4ED109C2">
            <w:pPr>
              <w:pStyle w:val="14"/>
              <w:spacing w:before="21"/>
              <w:ind w:left="2" w:right="3"/>
              <w:rPr>
                <w:sz w:val="28"/>
              </w:rPr>
            </w:pPr>
            <w:r>
              <w:rPr>
                <w:spacing w:val="-10"/>
                <w:sz w:val="28"/>
              </w:rPr>
              <w:t>4</w:t>
            </w:r>
          </w:p>
        </w:tc>
        <w:tc>
          <w:tcPr>
            <w:tcW w:w="885" w:type="dxa"/>
          </w:tcPr>
          <w:p w14:paraId="53C37555">
            <w:pPr>
              <w:pStyle w:val="14"/>
              <w:spacing w:before="21"/>
              <w:ind w:right="17"/>
              <w:rPr>
                <w:sz w:val="28"/>
              </w:rPr>
            </w:pPr>
            <w:r>
              <w:rPr>
                <w:spacing w:val="-10"/>
                <w:sz w:val="28"/>
              </w:rPr>
              <w:t>5</w:t>
            </w:r>
          </w:p>
        </w:tc>
      </w:tr>
      <w:tr w14:paraId="4CA379D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03" w:hRule="atLeast"/>
        </w:trPr>
        <w:tc>
          <w:tcPr>
            <w:tcW w:w="706" w:type="dxa"/>
            <w:shd w:val="clear" w:color="auto" w:fill="D9D9D9"/>
          </w:tcPr>
          <w:p w14:paraId="30805EAB">
            <w:pPr>
              <w:pStyle w:val="14"/>
              <w:spacing w:before="35"/>
              <w:ind w:left="71" w:right="15"/>
              <w:rPr>
                <w:sz w:val="26"/>
              </w:rPr>
            </w:pPr>
            <w:r>
              <w:rPr>
                <w:spacing w:val="-10"/>
                <w:w w:val="85"/>
                <w:sz w:val="26"/>
              </w:rPr>
              <w:t>5</w:t>
            </w:r>
          </w:p>
        </w:tc>
        <w:tc>
          <w:tcPr>
            <w:tcW w:w="4340" w:type="dxa"/>
            <w:shd w:val="clear" w:color="auto" w:fill="D9D9D9"/>
          </w:tcPr>
          <w:p w14:paraId="23445D62">
            <w:pPr>
              <w:pStyle w:val="14"/>
              <w:spacing w:before="35"/>
              <w:ind w:left="187"/>
              <w:jc w:val="left"/>
              <w:rPr>
                <w:sz w:val="24"/>
              </w:rPr>
            </w:pPr>
            <w:r>
              <w:rPr>
                <w:spacing w:val="-2"/>
                <w:w w:val="105"/>
                <w:sz w:val="24"/>
              </w:rPr>
              <w:t>Positive</w:t>
            </w:r>
            <w:r>
              <w:rPr>
                <w:spacing w:val="-9"/>
                <w:w w:val="105"/>
                <w:sz w:val="24"/>
              </w:rPr>
              <w:t xml:space="preserve"> </w:t>
            </w:r>
            <w:r>
              <w:rPr>
                <w:spacing w:val="-2"/>
                <w:w w:val="105"/>
                <w:sz w:val="24"/>
              </w:rPr>
              <w:t>Attitude</w:t>
            </w:r>
          </w:p>
        </w:tc>
        <w:tc>
          <w:tcPr>
            <w:tcW w:w="1153" w:type="dxa"/>
            <w:shd w:val="clear" w:color="auto" w:fill="D9D9D9"/>
          </w:tcPr>
          <w:p w14:paraId="561830BC">
            <w:pPr>
              <w:pStyle w:val="14"/>
              <w:spacing w:before="21"/>
              <w:ind w:right="360"/>
              <w:jc w:val="right"/>
              <w:rPr>
                <w:sz w:val="28"/>
              </w:rPr>
            </w:pPr>
            <w:r>
              <w:rPr>
                <w:spacing w:val="-10"/>
                <w:sz w:val="28"/>
              </w:rPr>
              <w:t>1</w:t>
            </w:r>
          </w:p>
        </w:tc>
        <w:tc>
          <w:tcPr>
            <w:tcW w:w="855" w:type="dxa"/>
            <w:shd w:val="clear" w:color="auto" w:fill="D9D9D9"/>
          </w:tcPr>
          <w:p w14:paraId="7D8AF211">
            <w:pPr>
              <w:pStyle w:val="14"/>
              <w:spacing w:before="21"/>
              <w:ind w:right="14"/>
              <w:rPr>
                <w:sz w:val="28"/>
              </w:rPr>
            </w:pPr>
            <w:r>
              <w:rPr>
                <w:spacing w:val="-10"/>
                <w:sz w:val="28"/>
              </w:rPr>
              <w:t>2</w:t>
            </w:r>
          </w:p>
        </w:tc>
        <w:tc>
          <w:tcPr>
            <w:tcW w:w="872" w:type="dxa"/>
            <w:shd w:val="clear" w:color="auto" w:fill="D9D9D9"/>
          </w:tcPr>
          <w:p w14:paraId="33835283">
            <w:pPr>
              <w:pStyle w:val="14"/>
              <w:spacing w:before="21"/>
              <w:ind w:right="3"/>
              <w:rPr>
                <w:sz w:val="28"/>
              </w:rPr>
            </w:pPr>
            <w:r>
              <w:rPr>
                <w:spacing w:val="-10"/>
                <w:sz w:val="28"/>
              </w:rPr>
              <w:t>3</w:t>
            </w:r>
          </w:p>
        </w:tc>
        <w:tc>
          <w:tcPr>
            <w:tcW w:w="872" w:type="dxa"/>
            <w:shd w:val="clear" w:color="auto" w:fill="D9D9D9"/>
          </w:tcPr>
          <w:p w14:paraId="689B53BF">
            <w:pPr>
              <w:pStyle w:val="14"/>
              <w:spacing w:before="21"/>
              <w:ind w:left="2" w:right="3"/>
              <w:rPr>
                <w:sz w:val="28"/>
              </w:rPr>
            </w:pPr>
            <w:r>
              <w:rPr>
                <w:spacing w:val="-10"/>
                <w:sz w:val="28"/>
              </w:rPr>
              <w:t>4</w:t>
            </w:r>
          </w:p>
        </w:tc>
        <w:tc>
          <w:tcPr>
            <w:tcW w:w="885" w:type="dxa"/>
            <w:shd w:val="clear" w:color="auto" w:fill="D9D9D9"/>
          </w:tcPr>
          <w:p w14:paraId="1292E2B6">
            <w:pPr>
              <w:pStyle w:val="14"/>
              <w:spacing w:before="21"/>
              <w:ind w:right="17"/>
              <w:rPr>
                <w:sz w:val="28"/>
              </w:rPr>
            </w:pPr>
            <w:r>
              <w:rPr>
                <w:spacing w:val="-10"/>
                <w:sz w:val="28"/>
              </w:rPr>
              <w:t>5</w:t>
            </w:r>
          </w:p>
        </w:tc>
      </w:tr>
      <w:tr w14:paraId="07213D8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03" w:hRule="atLeast"/>
        </w:trPr>
        <w:tc>
          <w:tcPr>
            <w:tcW w:w="706" w:type="dxa"/>
          </w:tcPr>
          <w:p w14:paraId="405D39D5">
            <w:pPr>
              <w:pStyle w:val="14"/>
              <w:ind w:left="71" w:right="15"/>
              <w:rPr>
                <w:sz w:val="26"/>
              </w:rPr>
            </w:pPr>
            <w:r>
              <w:rPr>
                <w:spacing w:val="-10"/>
                <w:w w:val="85"/>
                <w:sz w:val="26"/>
              </w:rPr>
              <w:t>6</w:t>
            </w:r>
          </w:p>
        </w:tc>
        <w:tc>
          <w:tcPr>
            <w:tcW w:w="4340" w:type="dxa"/>
          </w:tcPr>
          <w:p w14:paraId="78A297B8">
            <w:pPr>
              <w:pStyle w:val="14"/>
              <w:spacing w:before="35"/>
              <w:ind w:left="187"/>
              <w:jc w:val="left"/>
              <w:rPr>
                <w:sz w:val="24"/>
              </w:rPr>
            </w:pPr>
            <w:r>
              <w:rPr>
                <w:spacing w:val="-2"/>
                <w:w w:val="105"/>
                <w:sz w:val="24"/>
              </w:rPr>
              <w:t>Self-confidence</w:t>
            </w:r>
          </w:p>
        </w:tc>
        <w:tc>
          <w:tcPr>
            <w:tcW w:w="1153" w:type="dxa"/>
          </w:tcPr>
          <w:p w14:paraId="6A75130D">
            <w:pPr>
              <w:pStyle w:val="14"/>
              <w:spacing w:before="17"/>
              <w:ind w:right="360"/>
              <w:jc w:val="right"/>
              <w:rPr>
                <w:sz w:val="28"/>
              </w:rPr>
            </w:pPr>
            <w:r>
              <w:rPr>
                <w:spacing w:val="-10"/>
                <w:sz w:val="28"/>
              </w:rPr>
              <w:t>1</w:t>
            </w:r>
          </w:p>
        </w:tc>
        <w:tc>
          <w:tcPr>
            <w:tcW w:w="855" w:type="dxa"/>
          </w:tcPr>
          <w:p w14:paraId="01BF6738">
            <w:pPr>
              <w:pStyle w:val="14"/>
              <w:spacing w:before="17"/>
              <w:ind w:right="14"/>
              <w:rPr>
                <w:sz w:val="28"/>
              </w:rPr>
            </w:pPr>
            <w:r>
              <w:rPr>
                <w:spacing w:val="-10"/>
                <w:sz w:val="28"/>
              </w:rPr>
              <w:t>2</w:t>
            </w:r>
          </w:p>
        </w:tc>
        <w:tc>
          <w:tcPr>
            <w:tcW w:w="872" w:type="dxa"/>
          </w:tcPr>
          <w:p w14:paraId="77ABFAC0">
            <w:pPr>
              <w:pStyle w:val="14"/>
              <w:spacing w:before="17"/>
              <w:ind w:right="3"/>
              <w:rPr>
                <w:sz w:val="28"/>
              </w:rPr>
            </w:pPr>
            <w:r>
              <w:rPr>
                <w:spacing w:val="-10"/>
                <w:sz w:val="28"/>
              </w:rPr>
              <w:t>3</w:t>
            </w:r>
          </w:p>
        </w:tc>
        <w:tc>
          <w:tcPr>
            <w:tcW w:w="872" w:type="dxa"/>
          </w:tcPr>
          <w:p w14:paraId="3AC6950A">
            <w:pPr>
              <w:pStyle w:val="14"/>
              <w:spacing w:before="17"/>
              <w:ind w:left="2" w:right="3"/>
              <w:rPr>
                <w:sz w:val="28"/>
              </w:rPr>
            </w:pPr>
            <w:r>
              <w:rPr>
                <w:spacing w:val="-10"/>
                <w:sz w:val="28"/>
              </w:rPr>
              <w:t>4</w:t>
            </w:r>
          </w:p>
        </w:tc>
        <w:tc>
          <w:tcPr>
            <w:tcW w:w="885" w:type="dxa"/>
          </w:tcPr>
          <w:p w14:paraId="506F1927">
            <w:pPr>
              <w:pStyle w:val="14"/>
              <w:spacing w:before="17"/>
              <w:ind w:right="17"/>
              <w:rPr>
                <w:sz w:val="28"/>
              </w:rPr>
            </w:pPr>
            <w:r>
              <w:rPr>
                <w:spacing w:val="-10"/>
                <w:sz w:val="28"/>
              </w:rPr>
              <w:t>5</w:t>
            </w:r>
          </w:p>
        </w:tc>
      </w:tr>
      <w:tr w14:paraId="2B0D5BF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98" w:hRule="atLeast"/>
        </w:trPr>
        <w:tc>
          <w:tcPr>
            <w:tcW w:w="706" w:type="dxa"/>
            <w:shd w:val="clear" w:color="auto" w:fill="D9D9D9"/>
          </w:tcPr>
          <w:p w14:paraId="2562A88B">
            <w:pPr>
              <w:pStyle w:val="14"/>
              <w:spacing w:before="35"/>
              <w:ind w:left="71" w:right="15"/>
              <w:rPr>
                <w:sz w:val="26"/>
              </w:rPr>
            </w:pPr>
            <w:r>
              <w:rPr>
                <w:spacing w:val="-10"/>
                <w:w w:val="85"/>
                <w:sz w:val="26"/>
              </w:rPr>
              <w:t>7</w:t>
            </w:r>
          </w:p>
        </w:tc>
        <w:tc>
          <w:tcPr>
            <w:tcW w:w="4340" w:type="dxa"/>
            <w:shd w:val="clear" w:color="auto" w:fill="D9D9D9"/>
          </w:tcPr>
          <w:p w14:paraId="6E67F2CA">
            <w:pPr>
              <w:pStyle w:val="14"/>
              <w:spacing w:before="30"/>
              <w:ind w:left="187"/>
              <w:jc w:val="left"/>
              <w:rPr>
                <w:sz w:val="24"/>
              </w:rPr>
            </w:pPr>
            <w:r>
              <w:rPr>
                <w:spacing w:val="-2"/>
                <w:w w:val="105"/>
                <w:sz w:val="24"/>
              </w:rPr>
              <w:t>Ability</w:t>
            </w:r>
            <w:r>
              <w:rPr>
                <w:spacing w:val="-5"/>
                <w:w w:val="105"/>
                <w:sz w:val="24"/>
              </w:rPr>
              <w:t xml:space="preserve"> </w:t>
            </w:r>
            <w:r>
              <w:rPr>
                <w:spacing w:val="-2"/>
                <w:w w:val="105"/>
                <w:sz w:val="24"/>
              </w:rPr>
              <w:t>to</w:t>
            </w:r>
            <w:r>
              <w:rPr>
                <w:spacing w:val="-14"/>
                <w:w w:val="105"/>
                <w:sz w:val="24"/>
              </w:rPr>
              <w:t xml:space="preserve"> </w:t>
            </w:r>
            <w:r>
              <w:rPr>
                <w:spacing w:val="-2"/>
                <w:w w:val="105"/>
                <w:sz w:val="24"/>
              </w:rPr>
              <w:t>learn</w:t>
            </w:r>
          </w:p>
        </w:tc>
        <w:tc>
          <w:tcPr>
            <w:tcW w:w="1153" w:type="dxa"/>
            <w:shd w:val="clear" w:color="auto" w:fill="D9D9D9"/>
          </w:tcPr>
          <w:p w14:paraId="4513FCD2">
            <w:pPr>
              <w:pStyle w:val="14"/>
              <w:spacing w:before="17"/>
              <w:ind w:right="360"/>
              <w:jc w:val="right"/>
              <w:rPr>
                <w:sz w:val="28"/>
              </w:rPr>
            </w:pPr>
            <w:r>
              <w:rPr>
                <w:spacing w:val="-10"/>
                <w:sz w:val="28"/>
              </w:rPr>
              <w:t>1</w:t>
            </w:r>
          </w:p>
        </w:tc>
        <w:tc>
          <w:tcPr>
            <w:tcW w:w="855" w:type="dxa"/>
            <w:shd w:val="clear" w:color="auto" w:fill="D9D9D9"/>
          </w:tcPr>
          <w:p w14:paraId="7780C647">
            <w:pPr>
              <w:pStyle w:val="14"/>
              <w:spacing w:before="17"/>
              <w:ind w:right="14"/>
              <w:rPr>
                <w:sz w:val="28"/>
              </w:rPr>
            </w:pPr>
            <w:r>
              <w:rPr>
                <w:spacing w:val="-10"/>
                <w:sz w:val="28"/>
              </w:rPr>
              <w:t>2</w:t>
            </w:r>
          </w:p>
        </w:tc>
        <w:tc>
          <w:tcPr>
            <w:tcW w:w="872" w:type="dxa"/>
            <w:shd w:val="clear" w:color="auto" w:fill="D9D9D9"/>
          </w:tcPr>
          <w:p w14:paraId="34A5EEC3">
            <w:pPr>
              <w:pStyle w:val="14"/>
              <w:spacing w:before="17"/>
              <w:ind w:right="3"/>
              <w:rPr>
                <w:sz w:val="28"/>
              </w:rPr>
            </w:pPr>
            <w:r>
              <w:rPr>
                <w:spacing w:val="-10"/>
                <w:sz w:val="28"/>
              </w:rPr>
              <w:t>3</w:t>
            </w:r>
          </w:p>
        </w:tc>
        <w:tc>
          <w:tcPr>
            <w:tcW w:w="872" w:type="dxa"/>
            <w:shd w:val="clear" w:color="auto" w:fill="D9D9D9"/>
          </w:tcPr>
          <w:p w14:paraId="1B1C35FD">
            <w:pPr>
              <w:pStyle w:val="14"/>
              <w:spacing w:before="17"/>
              <w:ind w:left="2" w:right="3"/>
              <w:rPr>
                <w:sz w:val="28"/>
              </w:rPr>
            </w:pPr>
            <w:r>
              <w:rPr>
                <w:spacing w:val="-10"/>
                <w:sz w:val="28"/>
              </w:rPr>
              <w:t>4</w:t>
            </w:r>
          </w:p>
        </w:tc>
        <w:tc>
          <w:tcPr>
            <w:tcW w:w="885" w:type="dxa"/>
            <w:shd w:val="clear" w:color="auto" w:fill="D9D9D9"/>
          </w:tcPr>
          <w:p w14:paraId="6FDE9B44">
            <w:pPr>
              <w:pStyle w:val="14"/>
              <w:spacing w:before="17"/>
              <w:ind w:right="17"/>
              <w:rPr>
                <w:sz w:val="28"/>
              </w:rPr>
            </w:pPr>
            <w:r>
              <w:rPr>
                <w:spacing w:val="-10"/>
                <w:sz w:val="28"/>
              </w:rPr>
              <w:t>5</w:t>
            </w:r>
          </w:p>
        </w:tc>
      </w:tr>
      <w:tr w14:paraId="166669F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98" w:hRule="atLeast"/>
        </w:trPr>
        <w:tc>
          <w:tcPr>
            <w:tcW w:w="706" w:type="dxa"/>
          </w:tcPr>
          <w:p w14:paraId="3C6DE9E5">
            <w:pPr>
              <w:pStyle w:val="14"/>
              <w:spacing w:before="40"/>
              <w:ind w:left="71" w:right="15"/>
              <w:rPr>
                <w:sz w:val="26"/>
              </w:rPr>
            </w:pPr>
            <w:r>
              <w:rPr>
                <w:spacing w:val="-10"/>
                <w:w w:val="85"/>
                <w:sz w:val="26"/>
              </w:rPr>
              <w:t>8</w:t>
            </w:r>
          </w:p>
        </w:tc>
        <w:tc>
          <w:tcPr>
            <w:tcW w:w="4340" w:type="dxa"/>
          </w:tcPr>
          <w:p w14:paraId="0843A4EA">
            <w:pPr>
              <w:pStyle w:val="14"/>
              <w:spacing w:before="30"/>
              <w:ind w:left="187"/>
              <w:jc w:val="left"/>
              <w:rPr>
                <w:sz w:val="24"/>
              </w:rPr>
            </w:pPr>
            <w:r>
              <w:rPr>
                <w:spacing w:val="-2"/>
                <w:w w:val="105"/>
                <w:sz w:val="24"/>
              </w:rPr>
              <w:t>Work</w:t>
            </w:r>
            <w:r>
              <w:rPr>
                <w:spacing w:val="-20"/>
                <w:w w:val="105"/>
                <w:sz w:val="24"/>
              </w:rPr>
              <w:t xml:space="preserve"> </w:t>
            </w:r>
            <w:r>
              <w:rPr>
                <w:spacing w:val="-2"/>
                <w:w w:val="105"/>
                <w:sz w:val="24"/>
              </w:rPr>
              <w:t>Plan</w:t>
            </w:r>
            <w:r>
              <w:rPr>
                <w:spacing w:val="-6"/>
                <w:w w:val="105"/>
                <w:sz w:val="24"/>
              </w:rPr>
              <w:t xml:space="preserve"> </w:t>
            </w:r>
            <w:r>
              <w:rPr>
                <w:spacing w:val="-2"/>
                <w:w w:val="105"/>
                <w:sz w:val="24"/>
              </w:rPr>
              <w:t>and</w:t>
            </w:r>
            <w:r>
              <w:rPr>
                <w:spacing w:val="-5"/>
                <w:w w:val="105"/>
                <w:sz w:val="24"/>
              </w:rPr>
              <w:t xml:space="preserve"> </w:t>
            </w:r>
            <w:r>
              <w:rPr>
                <w:spacing w:val="-2"/>
                <w:w w:val="105"/>
                <w:sz w:val="24"/>
              </w:rPr>
              <w:t>organization</w:t>
            </w:r>
          </w:p>
        </w:tc>
        <w:tc>
          <w:tcPr>
            <w:tcW w:w="1153" w:type="dxa"/>
          </w:tcPr>
          <w:p w14:paraId="4EC1D04E">
            <w:pPr>
              <w:pStyle w:val="14"/>
              <w:spacing w:before="17"/>
              <w:ind w:right="360"/>
              <w:jc w:val="right"/>
              <w:rPr>
                <w:sz w:val="28"/>
              </w:rPr>
            </w:pPr>
            <w:r>
              <w:rPr>
                <w:spacing w:val="-10"/>
                <w:sz w:val="28"/>
              </w:rPr>
              <w:t>1</w:t>
            </w:r>
          </w:p>
        </w:tc>
        <w:tc>
          <w:tcPr>
            <w:tcW w:w="855" w:type="dxa"/>
          </w:tcPr>
          <w:p w14:paraId="22B1245B">
            <w:pPr>
              <w:pStyle w:val="14"/>
              <w:spacing w:before="17"/>
              <w:ind w:right="14"/>
              <w:rPr>
                <w:sz w:val="28"/>
              </w:rPr>
            </w:pPr>
            <w:r>
              <w:rPr>
                <w:spacing w:val="-10"/>
                <w:sz w:val="28"/>
              </w:rPr>
              <w:t>2</w:t>
            </w:r>
          </w:p>
        </w:tc>
        <w:tc>
          <w:tcPr>
            <w:tcW w:w="872" w:type="dxa"/>
          </w:tcPr>
          <w:p w14:paraId="2F24B882">
            <w:pPr>
              <w:pStyle w:val="14"/>
              <w:spacing w:before="17"/>
              <w:ind w:right="3"/>
              <w:rPr>
                <w:sz w:val="28"/>
              </w:rPr>
            </w:pPr>
            <w:r>
              <w:rPr>
                <w:spacing w:val="-10"/>
                <w:sz w:val="28"/>
              </w:rPr>
              <w:t>3</w:t>
            </w:r>
          </w:p>
        </w:tc>
        <w:tc>
          <w:tcPr>
            <w:tcW w:w="872" w:type="dxa"/>
          </w:tcPr>
          <w:p w14:paraId="17DD3444">
            <w:pPr>
              <w:pStyle w:val="14"/>
              <w:spacing w:before="17"/>
              <w:ind w:left="2" w:right="3"/>
              <w:rPr>
                <w:sz w:val="28"/>
              </w:rPr>
            </w:pPr>
            <w:r>
              <w:rPr>
                <w:spacing w:val="-10"/>
                <w:sz w:val="28"/>
              </w:rPr>
              <w:t>4</w:t>
            </w:r>
          </w:p>
        </w:tc>
        <w:tc>
          <w:tcPr>
            <w:tcW w:w="885" w:type="dxa"/>
          </w:tcPr>
          <w:p w14:paraId="197E4EDD">
            <w:pPr>
              <w:pStyle w:val="14"/>
              <w:spacing w:before="17"/>
              <w:ind w:right="17"/>
              <w:rPr>
                <w:sz w:val="28"/>
              </w:rPr>
            </w:pPr>
            <w:r>
              <w:rPr>
                <w:spacing w:val="-10"/>
                <w:sz w:val="28"/>
              </w:rPr>
              <w:t>5</w:t>
            </w:r>
          </w:p>
        </w:tc>
      </w:tr>
      <w:tr w14:paraId="7B04F94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03" w:hRule="atLeast"/>
        </w:trPr>
        <w:tc>
          <w:tcPr>
            <w:tcW w:w="706" w:type="dxa"/>
            <w:shd w:val="clear" w:color="auto" w:fill="D9D9D9"/>
          </w:tcPr>
          <w:p w14:paraId="470F6140">
            <w:pPr>
              <w:pStyle w:val="14"/>
              <w:spacing w:before="40"/>
              <w:ind w:left="71" w:right="15"/>
              <w:rPr>
                <w:sz w:val="26"/>
              </w:rPr>
            </w:pPr>
            <w:r>
              <w:rPr>
                <w:spacing w:val="-10"/>
                <w:w w:val="85"/>
                <w:sz w:val="26"/>
              </w:rPr>
              <w:t>9</w:t>
            </w:r>
          </w:p>
        </w:tc>
        <w:tc>
          <w:tcPr>
            <w:tcW w:w="4340" w:type="dxa"/>
            <w:shd w:val="clear" w:color="auto" w:fill="D9D9D9"/>
          </w:tcPr>
          <w:p w14:paraId="7CA2391A">
            <w:pPr>
              <w:pStyle w:val="14"/>
              <w:spacing w:before="35"/>
              <w:ind w:left="187"/>
              <w:jc w:val="left"/>
              <w:rPr>
                <w:sz w:val="24"/>
              </w:rPr>
            </w:pPr>
            <w:r>
              <w:rPr>
                <w:spacing w:val="-2"/>
                <w:sz w:val="24"/>
              </w:rPr>
              <w:t>Professionalism</w:t>
            </w:r>
          </w:p>
        </w:tc>
        <w:tc>
          <w:tcPr>
            <w:tcW w:w="1153" w:type="dxa"/>
            <w:shd w:val="clear" w:color="auto" w:fill="D9D9D9"/>
          </w:tcPr>
          <w:p w14:paraId="08FBC481">
            <w:pPr>
              <w:pStyle w:val="14"/>
              <w:spacing w:before="26"/>
              <w:ind w:right="360"/>
              <w:jc w:val="right"/>
              <w:rPr>
                <w:sz w:val="28"/>
              </w:rPr>
            </w:pPr>
            <w:r>
              <w:rPr>
                <w:spacing w:val="-10"/>
                <w:sz w:val="28"/>
              </w:rPr>
              <w:t>1</w:t>
            </w:r>
          </w:p>
        </w:tc>
        <w:tc>
          <w:tcPr>
            <w:tcW w:w="855" w:type="dxa"/>
            <w:shd w:val="clear" w:color="auto" w:fill="D9D9D9"/>
          </w:tcPr>
          <w:p w14:paraId="0AC49B8D">
            <w:pPr>
              <w:pStyle w:val="14"/>
              <w:spacing w:before="26"/>
              <w:ind w:right="14"/>
              <w:rPr>
                <w:sz w:val="28"/>
              </w:rPr>
            </w:pPr>
            <w:r>
              <w:rPr>
                <w:spacing w:val="-10"/>
                <w:sz w:val="28"/>
              </w:rPr>
              <w:t>2</w:t>
            </w:r>
          </w:p>
        </w:tc>
        <w:tc>
          <w:tcPr>
            <w:tcW w:w="872" w:type="dxa"/>
            <w:shd w:val="clear" w:color="auto" w:fill="D9D9D9"/>
          </w:tcPr>
          <w:p w14:paraId="504C77BF">
            <w:pPr>
              <w:pStyle w:val="14"/>
              <w:spacing w:before="26"/>
              <w:ind w:right="3"/>
              <w:rPr>
                <w:sz w:val="28"/>
              </w:rPr>
            </w:pPr>
            <w:r>
              <w:rPr>
                <w:spacing w:val="-10"/>
                <w:sz w:val="28"/>
              </w:rPr>
              <w:t>3</w:t>
            </w:r>
          </w:p>
        </w:tc>
        <w:tc>
          <w:tcPr>
            <w:tcW w:w="872" w:type="dxa"/>
            <w:shd w:val="clear" w:color="auto" w:fill="D9D9D9"/>
          </w:tcPr>
          <w:p w14:paraId="332D61C3">
            <w:pPr>
              <w:pStyle w:val="14"/>
              <w:spacing w:before="26"/>
              <w:ind w:left="2" w:right="3"/>
              <w:rPr>
                <w:sz w:val="28"/>
              </w:rPr>
            </w:pPr>
            <w:r>
              <w:rPr>
                <w:spacing w:val="-10"/>
                <w:sz w:val="28"/>
              </w:rPr>
              <w:t>4</w:t>
            </w:r>
          </w:p>
        </w:tc>
        <w:tc>
          <w:tcPr>
            <w:tcW w:w="885" w:type="dxa"/>
            <w:shd w:val="clear" w:color="auto" w:fill="D9D9D9"/>
          </w:tcPr>
          <w:p w14:paraId="3DA0DD9F">
            <w:pPr>
              <w:pStyle w:val="14"/>
              <w:spacing w:before="26"/>
              <w:ind w:right="17"/>
              <w:rPr>
                <w:sz w:val="28"/>
              </w:rPr>
            </w:pPr>
            <w:r>
              <w:rPr>
                <w:spacing w:val="-10"/>
                <w:sz w:val="28"/>
              </w:rPr>
              <w:t>5</w:t>
            </w:r>
          </w:p>
        </w:tc>
      </w:tr>
      <w:tr w14:paraId="0A29EBF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98" w:hRule="atLeast"/>
        </w:trPr>
        <w:tc>
          <w:tcPr>
            <w:tcW w:w="706" w:type="dxa"/>
          </w:tcPr>
          <w:p w14:paraId="57664F48">
            <w:pPr>
              <w:pStyle w:val="14"/>
              <w:spacing w:before="41"/>
              <w:ind w:left="71"/>
              <w:rPr>
                <w:sz w:val="26"/>
              </w:rPr>
            </w:pPr>
            <w:r>
              <w:rPr>
                <w:spacing w:val="-5"/>
                <w:sz w:val="26"/>
              </w:rPr>
              <w:t>10</w:t>
            </w:r>
          </w:p>
        </w:tc>
        <w:tc>
          <w:tcPr>
            <w:tcW w:w="4340" w:type="dxa"/>
          </w:tcPr>
          <w:p w14:paraId="162A6BC5">
            <w:pPr>
              <w:pStyle w:val="14"/>
              <w:spacing w:before="30"/>
              <w:ind w:left="187"/>
              <w:jc w:val="left"/>
              <w:rPr>
                <w:sz w:val="24"/>
              </w:rPr>
            </w:pPr>
            <w:r>
              <w:rPr>
                <w:spacing w:val="-2"/>
                <w:w w:val="105"/>
                <w:sz w:val="24"/>
              </w:rPr>
              <w:t>Creativity</w:t>
            </w:r>
          </w:p>
        </w:tc>
        <w:tc>
          <w:tcPr>
            <w:tcW w:w="1153" w:type="dxa"/>
          </w:tcPr>
          <w:p w14:paraId="264AB18F">
            <w:pPr>
              <w:pStyle w:val="14"/>
              <w:spacing w:before="27"/>
              <w:ind w:right="360"/>
              <w:jc w:val="right"/>
              <w:rPr>
                <w:sz w:val="28"/>
              </w:rPr>
            </w:pPr>
            <w:r>
              <w:rPr>
                <w:spacing w:val="-10"/>
                <w:sz w:val="28"/>
              </w:rPr>
              <w:t>1</w:t>
            </w:r>
          </w:p>
        </w:tc>
        <w:tc>
          <w:tcPr>
            <w:tcW w:w="855" w:type="dxa"/>
          </w:tcPr>
          <w:p w14:paraId="4DE54E2D">
            <w:pPr>
              <w:pStyle w:val="14"/>
              <w:spacing w:before="27"/>
              <w:ind w:right="14"/>
              <w:rPr>
                <w:sz w:val="28"/>
              </w:rPr>
            </w:pPr>
            <w:r>
              <w:rPr>
                <w:spacing w:val="-10"/>
                <w:sz w:val="28"/>
              </w:rPr>
              <w:t>2</w:t>
            </w:r>
          </w:p>
        </w:tc>
        <w:tc>
          <w:tcPr>
            <w:tcW w:w="872" w:type="dxa"/>
          </w:tcPr>
          <w:p w14:paraId="75E73404">
            <w:pPr>
              <w:pStyle w:val="14"/>
              <w:spacing w:before="27"/>
              <w:ind w:right="3"/>
              <w:rPr>
                <w:sz w:val="28"/>
              </w:rPr>
            </w:pPr>
            <w:r>
              <w:rPr>
                <w:spacing w:val="-10"/>
                <w:sz w:val="28"/>
              </w:rPr>
              <w:t>3</w:t>
            </w:r>
          </w:p>
        </w:tc>
        <w:tc>
          <w:tcPr>
            <w:tcW w:w="872" w:type="dxa"/>
          </w:tcPr>
          <w:p w14:paraId="19C1A7D5">
            <w:pPr>
              <w:pStyle w:val="14"/>
              <w:spacing w:before="27"/>
              <w:ind w:left="2" w:right="3"/>
              <w:rPr>
                <w:sz w:val="28"/>
              </w:rPr>
            </w:pPr>
            <w:r>
              <w:rPr>
                <w:spacing w:val="-10"/>
                <w:sz w:val="28"/>
              </w:rPr>
              <w:t>4</w:t>
            </w:r>
          </w:p>
        </w:tc>
        <w:tc>
          <w:tcPr>
            <w:tcW w:w="885" w:type="dxa"/>
          </w:tcPr>
          <w:p w14:paraId="4DF746E0">
            <w:pPr>
              <w:pStyle w:val="14"/>
              <w:spacing w:before="27"/>
              <w:ind w:right="17"/>
              <w:rPr>
                <w:sz w:val="28"/>
              </w:rPr>
            </w:pPr>
            <w:r>
              <w:rPr>
                <w:spacing w:val="-10"/>
                <w:sz w:val="28"/>
              </w:rPr>
              <w:t>5</w:t>
            </w:r>
          </w:p>
        </w:tc>
      </w:tr>
      <w:tr w14:paraId="63BA801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93" w:hRule="atLeast"/>
        </w:trPr>
        <w:tc>
          <w:tcPr>
            <w:tcW w:w="706" w:type="dxa"/>
            <w:shd w:val="clear" w:color="auto" w:fill="D9D9D9"/>
          </w:tcPr>
          <w:p w14:paraId="32A7EA8B">
            <w:pPr>
              <w:pStyle w:val="14"/>
              <w:spacing w:before="35"/>
              <w:ind w:left="71"/>
              <w:rPr>
                <w:sz w:val="26"/>
              </w:rPr>
            </w:pPr>
            <w:r>
              <w:rPr>
                <w:spacing w:val="-5"/>
                <w:sz w:val="26"/>
              </w:rPr>
              <w:t>11</w:t>
            </w:r>
          </w:p>
        </w:tc>
        <w:tc>
          <w:tcPr>
            <w:tcW w:w="4340" w:type="dxa"/>
            <w:shd w:val="clear" w:color="auto" w:fill="D9D9D9"/>
          </w:tcPr>
          <w:p w14:paraId="0AA8FC6B">
            <w:pPr>
              <w:pStyle w:val="14"/>
              <w:spacing w:before="35"/>
              <w:ind w:left="187"/>
              <w:jc w:val="left"/>
              <w:rPr>
                <w:sz w:val="24"/>
              </w:rPr>
            </w:pPr>
            <w:r>
              <w:rPr>
                <w:w w:val="105"/>
                <w:sz w:val="24"/>
              </w:rPr>
              <w:t>Quality</w:t>
            </w:r>
            <w:r>
              <w:rPr>
                <w:spacing w:val="-18"/>
                <w:w w:val="105"/>
                <w:sz w:val="24"/>
              </w:rPr>
              <w:t xml:space="preserve"> </w:t>
            </w:r>
            <w:r>
              <w:rPr>
                <w:w w:val="105"/>
                <w:sz w:val="24"/>
              </w:rPr>
              <w:t>of</w:t>
            </w:r>
            <w:r>
              <w:rPr>
                <w:spacing w:val="-12"/>
                <w:w w:val="105"/>
                <w:sz w:val="24"/>
              </w:rPr>
              <w:t xml:space="preserve"> </w:t>
            </w:r>
            <w:r>
              <w:rPr>
                <w:w w:val="105"/>
                <w:sz w:val="24"/>
              </w:rPr>
              <w:t>work</w:t>
            </w:r>
            <w:r>
              <w:rPr>
                <w:spacing w:val="-9"/>
                <w:w w:val="105"/>
                <w:sz w:val="24"/>
              </w:rPr>
              <w:t xml:space="preserve"> </w:t>
            </w:r>
            <w:r>
              <w:rPr>
                <w:spacing w:val="-4"/>
                <w:w w:val="105"/>
                <w:sz w:val="24"/>
              </w:rPr>
              <w:t>done</w:t>
            </w:r>
          </w:p>
        </w:tc>
        <w:tc>
          <w:tcPr>
            <w:tcW w:w="1153" w:type="dxa"/>
            <w:shd w:val="clear" w:color="auto" w:fill="D9D9D9"/>
          </w:tcPr>
          <w:p w14:paraId="2C5D39FD">
            <w:pPr>
              <w:pStyle w:val="14"/>
              <w:spacing w:before="17"/>
              <w:ind w:right="360"/>
              <w:jc w:val="right"/>
              <w:rPr>
                <w:sz w:val="28"/>
              </w:rPr>
            </w:pPr>
            <w:r>
              <w:rPr>
                <w:spacing w:val="-10"/>
                <w:sz w:val="28"/>
              </w:rPr>
              <w:t>1</w:t>
            </w:r>
          </w:p>
        </w:tc>
        <w:tc>
          <w:tcPr>
            <w:tcW w:w="855" w:type="dxa"/>
            <w:shd w:val="clear" w:color="auto" w:fill="D9D9D9"/>
          </w:tcPr>
          <w:p w14:paraId="56C442FA">
            <w:pPr>
              <w:pStyle w:val="14"/>
              <w:spacing w:before="17"/>
              <w:ind w:right="14"/>
              <w:rPr>
                <w:sz w:val="28"/>
              </w:rPr>
            </w:pPr>
            <w:r>
              <w:rPr>
                <w:spacing w:val="-10"/>
                <w:sz w:val="28"/>
              </w:rPr>
              <w:t>2</w:t>
            </w:r>
          </w:p>
        </w:tc>
        <w:tc>
          <w:tcPr>
            <w:tcW w:w="872" w:type="dxa"/>
            <w:shd w:val="clear" w:color="auto" w:fill="D9D9D9"/>
          </w:tcPr>
          <w:p w14:paraId="4B003F0C">
            <w:pPr>
              <w:pStyle w:val="14"/>
              <w:spacing w:before="17"/>
              <w:ind w:right="3"/>
              <w:rPr>
                <w:sz w:val="28"/>
              </w:rPr>
            </w:pPr>
            <w:r>
              <w:rPr>
                <w:spacing w:val="-10"/>
                <w:sz w:val="28"/>
              </w:rPr>
              <w:t>3</w:t>
            </w:r>
          </w:p>
        </w:tc>
        <w:tc>
          <w:tcPr>
            <w:tcW w:w="872" w:type="dxa"/>
            <w:shd w:val="clear" w:color="auto" w:fill="D9D9D9"/>
          </w:tcPr>
          <w:p w14:paraId="11EC1E92">
            <w:pPr>
              <w:pStyle w:val="14"/>
              <w:spacing w:before="17"/>
              <w:ind w:left="2" w:right="3"/>
              <w:rPr>
                <w:sz w:val="28"/>
              </w:rPr>
            </w:pPr>
            <w:r>
              <w:rPr>
                <w:spacing w:val="-10"/>
                <w:sz w:val="28"/>
              </w:rPr>
              <w:t>4</w:t>
            </w:r>
          </w:p>
        </w:tc>
        <w:tc>
          <w:tcPr>
            <w:tcW w:w="885" w:type="dxa"/>
            <w:shd w:val="clear" w:color="auto" w:fill="D9D9D9"/>
          </w:tcPr>
          <w:p w14:paraId="06A4F15A">
            <w:pPr>
              <w:pStyle w:val="14"/>
              <w:spacing w:before="17"/>
              <w:ind w:right="17"/>
              <w:rPr>
                <w:sz w:val="28"/>
              </w:rPr>
            </w:pPr>
            <w:r>
              <w:rPr>
                <w:spacing w:val="-10"/>
                <w:sz w:val="28"/>
              </w:rPr>
              <w:t>5</w:t>
            </w:r>
          </w:p>
        </w:tc>
      </w:tr>
      <w:tr w14:paraId="1CD1607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03" w:hRule="atLeast"/>
        </w:trPr>
        <w:tc>
          <w:tcPr>
            <w:tcW w:w="706" w:type="dxa"/>
          </w:tcPr>
          <w:p w14:paraId="2339621C">
            <w:pPr>
              <w:pStyle w:val="14"/>
              <w:spacing w:before="40"/>
              <w:ind w:left="71"/>
              <w:rPr>
                <w:sz w:val="26"/>
              </w:rPr>
            </w:pPr>
            <w:r>
              <w:rPr>
                <w:spacing w:val="-5"/>
                <w:sz w:val="26"/>
              </w:rPr>
              <w:t>12</w:t>
            </w:r>
          </w:p>
        </w:tc>
        <w:tc>
          <w:tcPr>
            <w:tcW w:w="4340" w:type="dxa"/>
          </w:tcPr>
          <w:p w14:paraId="7529E2E6">
            <w:pPr>
              <w:pStyle w:val="14"/>
              <w:spacing w:before="40"/>
              <w:ind w:left="187"/>
              <w:jc w:val="left"/>
              <w:rPr>
                <w:sz w:val="24"/>
              </w:rPr>
            </w:pPr>
            <w:r>
              <w:rPr>
                <w:sz w:val="24"/>
              </w:rPr>
              <w:t>Time</w:t>
            </w:r>
            <w:r>
              <w:rPr>
                <w:spacing w:val="-3"/>
                <w:sz w:val="24"/>
              </w:rPr>
              <w:t xml:space="preserve"> </w:t>
            </w:r>
            <w:r>
              <w:rPr>
                <w:spacing w:val="-2"/>
                <w:sz w:val="24"/>
              </w:rPr>
              <w:t>Management</w:t>
            </w:r>
          </w:p>
        </w:tc>
        <w:tc>
          <w:tcPr>
            <w:tcW w:w="1153" w:type="dxa"/>
          </w:tcPr>
          <w:p w14:paraId="093F236E">
            <w:pPr>
              <w:pStyle w:val="14"/>
              <w:spacing w:before="26"/>
              <w:ind w:right="360"/>
              <w:jc w:val="right"/>
              <w:rPr>
                <w:sz w:val="28"/>
              </w:rPr>
            </w:pPr>
            <w:r>
              <w:rPr>
                <w:spacing w:val="-10"/>
                <w:sz w:val="28"/>
              </w:rPr>
              <w:t>1</w:t>
            </w:r>
          </w:p>
        </w:tc>
        <w:tc>
          <w:tcPr>
            <w:tcW w:w="855" w:type="dxa"/>
          </w:tcPr>
          <w:p w14:paraId="620726AF">
            <w:pPr>
              <w:pStyle w:val="14"/>
              <w:spacing w:before="26"/>
              <w:ind w:right="14"/>
              <w:rPr>
                <w:sz w:val="28"/>
              </w:rPr>
            </w:pPr>
            <w:r>
              <w:rPr>
                <w:spacing w:val="-10"/>
                <w:sz w:val="28"/>
              </w:rPr>
              <w:t>2</w:t>
            </w:r>
          </w:p>
        </w:tc>
        <w:tc>
          <w:tcPr>
            <w:tcW w:w="872" w:type="dxa"/>
          </w:tcPr>
          <w:p w14:paraId="021715BE">
            <w:pPr>
              <w:pStyle w:val="14"/>
              <w:spacing w:before="26"/>
              <w:ind w:right="3"/>
              <w:rPr>
                <w:sz w:val="28"/>
              </w:rPr>
            </w:pPr>
            <w:r>
              <w:rPr>
                <w:spacing w:val="-10"/>
                <w:sz w:val="28"/>
              </w:rPr>
              <w:t>3</w:t>
            </w:r>
          </w:p>
        </w:tc>
        <w:tc>
          <w:tcPr>
            <w:tcW w:w="872" w:type="dxa"/>
          </w:tcPr>
          <w:p w14:paraId="48A3B704">
            <w:pPr>
              <w:pStyle w:val="14"/>
              <w:spacing w:before="26"/>
              <w:ind w:left="2" w:right="3"/>
              <w:rPr>
                <w:sz w:val="28"/>
              </w:rPr>
            </w:pPr>
            <w:r>
              <w:rPr>
                <w:spacing w:val="-10"/>
                <w:sz w:val="28"/>
              </w:rPr>
              <w:t>4</w:t>
            </w:r>
          </w:p>
        </w:tc>
        <w:tc>
          <w:tcPr>
            <w:tcW w:w="885" w:type="dxa"/>
          </w:tcPr>
          <w:p w14:paraId="7EF610C0">
            <w:pPr>
              <w:pStyle w:val="14"/>
              <w:spacing w:before="26"/>
              <w:ind w:right="17"/>
              <w:rPr>
                <w:sz w:val="28"/>
              </w:rPr>
            </w:pPr>
            <w:r>
              <w:rPr>
                <w:spacing w:val="-10"/>
                <w:sz w:val="28"/>
              </w:rPr>
              <w:t>5</w:t>
            </w:r>
          </w:p>
        </w:tc>
      </w:tr>
      <w:tr w14:paraId="3F0E304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03" w:hRule="atLeast"/>
        </w:trPr>
        <w:tc>
          <w:tcPr>
            <w:tcW w:w="706" w:type="dxa"/>
            <w:shd w:val="clear" w:color="auto" w:fill="D9D9D9"/>
          </w:tcPr>
          <w:p w14:paraId="2E9121F1">
            <w:pPr>
              <w:pStyle w:val="14"/>
              <w:spacing w:before="40"/>
              <w:ind w:left="71"/>
              <w:rPr>
                <w:sz w:val="26"/>
              </w:rPr>
            </w:pPr>
            <w:r>
              <w:rPr>
                <w:spacing w:val="-5"/>
                <w:sz w:val="26"/>
              </w:rPr>
              <w:t>13</w:t>
            </w:r>
          </w:p>
        </w:tc>
        <w:tc>
          <w:tcPr>
            <w:tcW w:w="4340" w:type="dxa"/>
            <w:shd w:val="clear" w:color="auto" w:fill="D9D9D9"/>
          </w:tcPr>
          <w:p w14:paraId="352D0259">
            <w:pPr>
              <w:pStyle w:val="14"/>
              <w:spacing w:before="40"/>
              <w:ind w:left="187"/>
              <w:jc w:val="left"/>
              <w:rPr>
                <w:sz w:val="24"/>
              </w:rPr>
            </w:pPr>
            <w:r>
              <w:rPr>
                <w:spacing w:val="-2"/>
                <w:w w:val="105"/>
                <w:sz w:val="24"/>
              </w:rPr>
              <w:t>Understanding</w:t>
            </w:r>
            <w:r>
              <w:rPr>
                <w:w w:val="105"/>
                <w:sz w:val="24"/>
              </w:rPr>
              <w:t xml:space="preserve"> </w:t>
            </w:r>
            <w:r>
              <w:rPr>
                <w:spacing w:val="-2"/>
                <w:w w:val="105"/>
                <w:sz w:val="24"/>
              </w:rPr>
              <w:t>the</w:t>
            </w:r>
            <w:r>
              <w:rPr>
                <w:spacing w:val="-15"/>
                <w:w w:val="105"/>
                <w:sz w:val="24"/>
              </w:rPr>
              <w:t xml:space="preserve"> </w:t>
            </w:r>
            <w:r>
              <w:rPr>
                <w:spacing w:val="-2"/>
                <w:w w:val="105"/>
                <w:sz w:val="24"/>
              </w:rPr>
              <w:t>Community</w:t>
            </w:r>
          </w:p>
        </w:tc>
        <w:tc>
          <w:tcPr>
            <w:tcW w:w="1153" w:type="dxa"/>
            <w:shd w:val="clear" w:color="auto" w:fill="D9D9D9"/>
          </w:tcPr>
          <w:p w14:paraId="7BA51AE8">
            <w:pPr>
              <w:pStyle w:val="14"/>
              <w:spacing w:before="26"/>
              <w:ind w:right="360"/>
              <w:jc w:val="right"/>
              <w:rPr>
                <w:sz w:val="28"/>
              </w:rPr>
            </w:pPr>
            <w:r>
              <w:rPr>
                <w:spacing w:val="-10"/>
                <w:sz w:val="28"/>
              </w:rPr>
              <w:t>1</w:t>
            </w:r>
          </w:p>
        </w:tc>
        <w:tc>
          <w:tcPr>
            <w:tcW w:w="855" w:type="dxa"/>
            <w:shd w:val="clear" w:color="auto" w:fill="D9D9D9"/>
          </w:tcPr>
          <w:p w14:paraId="7D5D2E27">
            <w:pPr>
              <w:pStyle w:val="14"/>
              <w:spacing w:before="26"/>
              <w:ind w:right="14"/>
              <w:rPr>
                <w:sz w:val="28"/>
              </w:rPr>
            </w:pPr>
            <w:r>
              <w:rPr>
                <w:spacing w:val="-10"/>
                <w:sz w:val="28"/>
              </w:rPr>
              <w:t>2</w:t>
            </w:r>
          </w:p>
        </w:tc>
        <w:tc>
          <w:tcPr>
            <w:tcW w:w="872" w:type="dxa"/>
            <w:shd w:val="clear" w:color="auto" w:fill="D9D9D9"/>
          </w:tcPr>
          <w:p w14:paraId="23FD9544">
            <w:pPr>
              <w:pStyle w:val="14"/>
              <w:spacing w:before="26"/>
              <w:ind w:right="3"/>
              <w:rPr>
                <w:sz w:val="28"/>
              </w:rPr>
            </w:pPr>
            <w:r>
              <w:rPr>
                <w:spacing w:val="-10"/>
                <w:sz w:val="28"/>
              </w:rPr>
              <w:t>3</w:t>
            </w:r>
          </w:p>
        </w:tc>
        <w:tc>
          <w:tcPr>
            <w:tcW w:w="872" w:type="dxa"/>
            <w:shd w:val="clear" w:color="auto" w:fill="D9D9D9"/>
          </w:tcPr>
          <w:p w14:paraId="657D3C09">
            <w:pPr>
              <w:pStyle w:val="14"/>
              <w:spacing w:before="26"/>
              <w:ind w:left="2" w:right="3"/>
              <w:rPr>
                <w:sz w:val="28"/>
              </w:rPr>
            </w:pPr>
            <w:r>
              <w:rPr>
                <w:spacing w:val="-10"/>
                <w:sz w:val="28"/>
              </w:rPr>
              <w:t>4</w:t>
            </w:r>
          </w:p>
        </w:tc>
        <w:tc>
          <w:tcPr>
            <w:tcW w:w="885" w:type="dxa"/>
            <w:shd w:val="clear" w:color="auto" w:fill="D9D9D9"/>
          </w:tcPr>
          <w:p w14:paraId="5D33C1CA">
            <w:pPr>
              <w:pStyle w:val="14"/>
              <w:spacing w:before="26"/>
              <w:ind w:right="17"/>
              <w:rPr>
                <w:sz w:val="28"/>
              </w:rPr>
            </w:pPr>
            <w:r>
              <w:rPr>
                <w:spacing w:val="-10"/>
                <w:sz w:val="28"/>
              </w:rPr>
              <w:t>5</w:t>
            </w:r>
          </w:p>
        </w:tc>
      </w:tr>
      <w:tr w14:paraId="0FA1BA0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03" w:hRule="atLeast"/>
        </w:trPr>
        <w:tc>
          <w:tcPr>
            <w:tcW w:w="706" w:type="dxa"/>
          </w:tcPr>
          <w:p w14:paraId="585E1216">
            <w:pPr>
              <w:pStyle w:val="14"/>
              <w:spacing w:before="41"/>
              <w:ind w:left="71"/>
              <w:rPr>
                <w:sz w:val="26"/>
              </w:rPr>
            </w:pPr>
            <w:r>
              <w:rPr>
                <w:spacing w:val="-5"/>
                <w:sz w:val="26"/>
              </w:rPr>
              <w:t>14</w:t>
            </w:r>
          </w:p>
        </w:tc>
        <w:tc>
          <w:tcPr>
            <w:tcW w:w="4340" w:type="dxa"/>
          </w:tcPr>
          <w:p w14:paraId="4611B796">
            <w:pPr>
              <w:pStyle w:val="14"/>
              <w:spacing w:before="40"/>
              <w:ind w:left="187"/>
              <w:jc w:val="left"/>
              <w:rPr>
                <w:sz w:val="24"/>
              </w:rPr>
            </w:pPr>
            <w:r>
              <w:rPr>
                <w:spacing w:val="-2"/>
                <w:w w:val="105"/>
                <w:sz w:val="24"/>
              </w:rPr>
              <w:t>Achievement</w:t>
            </w:r>
            <w:r>
              <w:rPr>
                <w:spacing w:val="-4"/>
                <w:w w:val="105"/>
                <w:sz w:val="24"/>
              </w:rPr>
              <w:t xml:space="preserve"> </w:t>
            </w:r>
            <w:r>
              <w:rPr>
                <w:spacing w:val="-2"/>
                <w:w w:val="105"/>
                <w:sz w:val="24"/>
              </w:rPr>
              <w:t>of</w:t>
            </w:r>
            <w:r>
              <w:rPr>
                <w:spacing w:val="-16"/>
                <w:w w:val="105"/>
                <w:sz w:val="24"/>
              </w:rPr>
              <w:t xml:space="preserve"> </w:t>
            </w:r>
            <w:r>
              <w:rPr>
                <w:spacing w:val="-2"/>
                <w:w w:val="105"/>
                <w:sz w:val="24"/>
              </w:rPr>
              <w:t>Desired</w:t>
            </w:r>
            <w:r>
              <w:rPr>
                <w:spacing w:val="-4"/>
                <w:w w:val="105"/>
                <w:sz w:val="24"/>
              </w:rPr>
              <w:t xml:space="preserve"> </w:t>
            </w:r>
            <w:r>
              <w:rPr>
                <w:spacing w:val="-2"/>
                <w:w w:val="105"/>
                <w:sz w:val="24"/>
              </w:rPr>
              <w:t>Outcomes</w:t>
            </w:r>
          </w:p>
        </w:tc>
        <w:tc>
          <w:tcPr>
            <w:tcW w:w="1153" w:type="dxa"/>
          </w:tcPr>
          <w:p w14:paraId="10BB429A">
            <w:pPr>
              <w:pStyle w:val="14"/>
              <w:spacing w:before="27"/>
              <w:ind w:right="360"/>
              <w:jc w:val="right"/>
              <w:rPr>
                <w:sz w:val="28"/>
              </w:rPr>
            </w:pPr>
            <w:r>
              <w:rPr>
                <w:spacing w:val="-10"/>
                <w:sz w:val="28"/>
              </w:rPr>
              <w:t>1</w:t>
            </w:r>
          </w:p>
        </w:tc>
        <w:tc>
          <w:tcPr>
            <w:tcW w:w="855" w:type="dxa"/>
          </w:tcPr>
          <w:p w14:paraId="38C876A8">
            <w:pPr>
              <w:pStyle w:val="14"/>
              <w:spacing w:before="27"/>
              <w:ind w:right="14"/>
              <w:rPr>
                <w:sz w:val="28"/>
              </w:rPr>
            </w:pPr>
            <w:r>
              <w:rPr>
                <w:spacing w:val="-10"/>
                <w:sz w:val="28"/>
              </w:rPr>
              <w:t>2</w:t>
            </w:r>
          </w:p>
        </w:tc>
        <w:tc>
          <w:tcPr>
            <w:tcW w:w="872" w:type="dxa"/>
          </w:tcPr>
          <w:p w14:paraId="183A4C17">
            <w:pPr>
              <w:pStyle w:val="14"/>
              <w:spacing w:before="27"/>
              <w:ind w:right="3"/>
              <w:rPr>
                <w:sz w:val="28"/>
              </w:rPr>
            </w:pPr>
            <w:r>
              <w:rPr>
                <w:spacing w:val="-10"/>
                <w:sz w:val="28"/>
              </w:rPr>
              <w:t>3</w:t>
            </w:r>
          </w:p>
        </w:tc>
        <w:tc>
          <w:tcPr>
            <w:tcW w:w="872" w:type="dxa"/>
          </w:tcPr>
          <w:p w14:paraId="7CE594F9">
            <w:pPr>
              <w:pStyle w:val="14"/>
              <w:spacing w:before="27"/>
              <w:ind w:left="2" w:right="3"/>
              <w:rPr>
                <w:sz w:val="28"/>
              </w:rPr>
            </w:pPr>
            <w:r>
              <w:rPr>
                <w:spacing w:val="-10"/>
                <w:sz w:val="28"/>
              </w:rPr>
              <w:t>4</w:t>
            </w:r>
          </w:p>
        </w:tc>
        <w:tc>
          <w:tcPr>
            <w:tcW w:w="885" w:type="dxa"/>
          </w:tcPr>
          <w:p w14:paraId="1D4F4635">
            <w:pPr>
              <w:pStyle w:val="14"/>
              <w:spacing w:before="27"/>
              <w:ind w:right="17"/>
              <w:rPr>
                <w:sz w:val="28"/>
              </w:rPr>
            </w:pPr>
            <w:r>
              <w:rPr>
                <w:spacing w:val="-10"/>
                <w:sz w:val="28"/>
              </w:rPr>
              <w:t>5</w:t>
            </w:r>
          </w:p>
        </w:tc>
      </w:tr>
      <w:tr w14:paraId="411FA4A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03" w:hRule="atLeast"/>
        </w:trPr>
        <w:tc>
          <w:tcPr>
            <w:tcW w:w="706" w:type="dxa"/>
            <w:shd w:val="clear" w:color="auto" w:fill="D9D9D9"/>
          </w:tcPr>
          <w:p w14:paraId="53B64336">
            <w:pPr>
              <w:pStyle w:val="14"/>
              <w:spacing w:before="55"/>
              <w:ind w:left="71"/>
              <w:rPr>
                <w:b/>
                <w:sz w:val="26"/>
              </w:rPr>
            </w:pPr>
            <w:r>
              <w:rPr>
                <w:b/>
                <w:spacing w:val="-5"/>
                <w:sz w:val="26"/>
              </w:rPr>
              <w:t>15</w:t>
            </w:r>
          </w:p>
        </w:tc>
        <w:tc>
          <w:tcPr>
            <w:tcW w:w="4340" w:type="dxa"/>
            <w:shd w:val="clear" w:color="auto" w:fill="D9D9D9"/>
          </w:tcPr>
          <w:p w14:paraId="5F49EAEA">
            <w:pPr>
              <w:pStyle w:val="14"/>
              <w:spacing w:before="25"/>
              <w:ind w:left="187"/>
              <w:jc w:val="left"/>
              <w:rPr>
                <w:b/>
                <w:sz w:val="24"/>
              </w:rPr>
            </w:pPr>
            <w:r>
              <w:rPr>
                <w:b/>
                <w:sz w:val="24"/>
              </w:rPr>
              <w:t>OVERALL</w:t>
            </w:r>
            <w:r>
              <w:rPr>
                <w:b/>
                <w:spacing w:val="-14"/>
                <w:sz w:val="24"/>
              </w:rPr>
              <w:t xml:space="preserve"> </w:t>
            </w:r>
            <w:r>
              <w:rPr>
                <w:b/>
                <w:spacing w:val="-2"/>
                <w:sz w:val="24"/>
              </w:rPr>
              <w:t>PERFORMANCE</w:t>
            </w:r>
          </w:p>
        </w:tc>
        <w:tc>
          <w:tcPr>
            <w:tcW w:w="1153" w:type="dxa"/>
            <w:shd w:val="clear" w:color="auto" w:fill="D9D9D9"/>
          </w:tcPr>
          <w:p w14:paraId="53AC0F0B">
            <w:pPr>
              <w:pStyle w:val="14"/>
              <w:spacing w:before="41"/>
              <w:ind w:right="354"/>
              <w:jc w:val="right"/>
              <w:rPr>
                <w:b/>
                <w:sz w:val="28"/>
              </w:rPr>
            </w:pPr>
            <w:r>
              <w:rPr>
                <w:b/>
                <w:spacing w:val="-10"/>
                <w:sz w:val="28"/>
              </w:rPr>
              <w:t>1</w:t>
            </w:r>
          </w:p>
        </w:tc>
        <w:tc>
          <w:tcPr>
            <w:tcW w:w="855" w:type="dxa"/>
            <w:shd w:val="clear" w:color="auto" w:fill="D9D9D9"/>
          </w:tcPr>
          <w:p w14:paraId="0FA378FC">
            <w:pPr>
              <w:pStyle w:val="14"/>
              <w:spacing w:before="41"/>
              <w:ind w:left="1" w:right="14"/>
              <w:rPr>
                <w:b/>
                <w:sz w:val="28"/>
              </w:rPr>
            </w:pPr>
            <w:r>
              <w:rPr>
                <w:b/>
                <w:spacing w:val="-10"/>
                <w:sz w:val="28"/>
              </w:rPr>
              <w:t>2</w:t>
            </w:r>
          </w:p>
        </w:tc>
        <w:tc>
          <w:tcPr>
            <w:tcW w:w="872" w:type="dxa"/>
            <w:shd w:val="clear" w:color="auto" w:fill="D9D9D9"/>
          </w:tcPr>
          <w:p w14:paraId="192C4076">
            <w:pPr>
              <w:pStyle w:val="14"/>
              <w:spacing w:before="41"/>
              <w:ind w:left="1" w:right="3"/>
              <w:rPr>
                <w:b/>
                <w:sz w:val="28"/>
              </w:rPr>
            </w:pPr>
            <w:r>
              <w:rPr>
                <w:b/>
                <w:spacing w:val="-10"/>
                <w:sz w:val="28"/>
              </w:rPr>
              <w:t>3</w:t>
            </w:r>
          </w:p>
        </w:tc>
        <w:tc>
          <w:tcPr>
            <w:tcW w:w="872" w:type="dxa"/>
            <w:shd w:val="clear" w:color="auto" w:fill="D9D9D9"/>
          </w:tcPr>
          <w:p w14:paraId="0A1242A1">
            <w:pPr>
              <w:pStyle w:val="14"/>
              <w:spacing w:before="41"/>
              <w:ind w:left="3" w:right="3"/>
              <w:rPr>
                <w:b/>
                <w:sz w:val="28"/>
              </w:rPr>
            </w:pPr>
            <w:r>
              <w:rPr>
                <w:b/>
                <w:spacing w:val="-10"/>
                <w:sz w:val="28"/>
              </w:rPr>
              <w:t>4</w:t>
            </w:r>
          </w:p>
        </w:tc>
        <w:tc>
          <w:tcPr>
            <w:tcW w:w="885" w:type="dxa"/>
            <w:shd w:val="clear" w:color="auto" w:fill="D9D9D9"/>
          </w:tcPr>
          <w:p w14:paraId="2102CDB2">
            <w:pPr>
              <w:pStyle w:val="14"/>
              <w:spacing w:before="41"/>
              <w:ind w:left="1" w:right="17"/>
              <w:rPr>
                <w:b/>
                <w:sz w:val="28"/>
              </w:rPr>
            </w:pPr>
            <w:r>
              <w:rPr>
                <w:b/>
                <w:spacing w:val="-10"/>
                <w:sz w:val="28"/>
              </w:rPr>
              <w:t>5</w:t>
            </w:r>
          </w:p>
        </w:tc>
      </w:tr>
    </w:tbl>
    <w:p w14:paraId="1AE42978">
      <w:pPr>
        <w:pStyle w:val="11"/>
      </w:pPr>
    </w:p>
    <w:p w14:paraId="498136B0">
      <w:pPr>
        <w:pStyle w:val="11"/>
      </w:pPr>
    </w:p>
    <w:p w14:paraId="15633983">
      <w:pPr>
        <w:pStyle w:val="11"/>
        <w:spacing w:before="226"/>
      </w:pPr>
    </w:p>
    <w:p w14:paraId="783FFDFD">
      <w:pPr>
        <w:tabs>
          <w:tab w:val="left" w:pos="6225"/>
        </w:tabs>
        <w:spacing w:before="0"/>
        <w:ind w:left="462" w:right="0" w:firstLine="0"/>
        <w:jc w:val="left"/>
        <w:rPr>
          <w:b/>
          <w:sz w:val="22"/>
        </w:rPr>
      </w:pPr>
      <w:r>
        <w:rPr>
          <w:b/>
          <w:spacing w:val="-2"/>
          <w:sz w:val="22"/>
        </w:rPr>
        <w:t>Date:</w:t>
      </w:r>
      <w:r>
        <w:rPr>
          <w:b/>
          <w:sz w:val="22"/>
        </w:rPr>
        <w:tab/>
      </w:r>
      <w:r>
        <w:rPr>
          <w:b/>
          <w:spacing w:val="-2"/>
          <w:sz w:val="22"/>
        </w:rPr>
        <w:t>Signature</w:t>
      </w:r>
      <w:r>
        <w:rPr>
          <w:b/>
          <w:spacing w:val="-12"/>
          <w:sz w:val="22"/>
        </w:rPr>
        <w:t xml:space="preserve"> </w:t>
      </w:r>
      <w:r>
        <w:rPr>
          <w:b/>
          <w:spacing w:val="-2"/>
          <w:sz w:val="22"/>
        </w:rPr>
        <w:t>of</w:t>
      </w:r>
      <w:r>
        <w:rPr>
          <w:b/>
          <w:spacing w:val="-23"/>
          <w:sz w:val="22"/>
        </w:rPr>
        <w:t xml:space="preserve"> </w:t>
      </w:r>
      <w:r>
        <w:rPr>
          <w:b/>
          <w:spacing w:val="-2"/>
          <w:sz w:val="22"/>
        </w:rPr>
        <w:t>the</w:t>
      </w:r>
      <w:r>
        <w:rPr>
          <w:b/>
          <w:spacing w:val="-19"/>
          <w:sz w:val="22"/>
        </w:rPr>
        <w:t xml:space="preserve"> </w:t>
      </w:r>
      <w:r>
        <w:rPr>
          <w:b/>
          <w:spacing w:val="-2"/>
          <w:sz w:val="22"/>
        </w:rPr>
        <w:t>Supervisor</w:t>
      </w:r>
    </w:p>
    <w:p w14:paraId="077323C7">
      <w:pPr>
        <w:spacing w:after="0"/>
        <w:jc w:val="left"/>
        <w:rPr>
          <w:b/>
          <w:sz w:val="22"/>
        </w:rPr>
        <w:sectPr>
          <w:footerReference r:id="rId33" w:type="default"/>
          <w:footerReference r:id="rId34" w:type="even"/>
          <w:pgSz w:w="11960" w:h="16880"/>
          <w:pgMar w:top="1540" w:right="992" w:bottom="1000" w:left="992" w:header="0" w:footer="815" w:gutter="0"/>
          <w:pgNumType w:start="45"/>
          <w:cols w:space="720" w:num="1"/>
        </w:sectPr>
      </w:pPr>
    </w:p>
    <w:p w14:paraId="33467D34">
      <w:pPr>
        <w:pStyle w:val="11"/>
        <w:rPr>
          <w:b/>
          <w:sz w:val="32"/>
        </w:rPr>
      </w:pPr>
      <w:r>
        <w:rPr>
          <w:b/>
          <w:sz w:val="32"/>
        </w:rPr>
        <mc:AlternateContent>
          <mc:Choice Requires="wpg">
            <w:drawing>
              <wp:anchor distT="0" distB="0" distL="0" distR="0" simplePos="0" relativeHeight="251698176" behindDoc="1" locked="0" layoutInCell="1" allowOverlap="1">
                <wp:simplePos x="0" y="0"/>
                <wp:positionH relativeFrom="page">
                  <wp:posOffset>432435</wp:posOffset>
                </wp:positionH>
                <wp:positionV relativeFrom="page">
                  <wp:posOffset>865505</wp:posOffset>
                </wp:positionV>
                <wp:extent cx="6797040" cy="9384030"/>
                <wp:effectExtent l="0" t="0" r="0" b="0"/>
                <wp:wrapNone/>
                <wp:docPr id="191" name="Group 191"/>
                <wp:cNvGraphicFramePr/>
                <a:graphic xmlns:a="http://schemas.openxmlformats.org/drawingml/2006/main">
                  <a:graphicData uri="http://schemas.microsoft.com/office/word/2010/wordprocessingGroup">
                    <wpg:wgp>
                      <wpg:cNvGrpSpPr/>
                      <wpg:grpSpPr>
                        <a:xfrm>
                          <a:off x="0" y="0"/>
                          <a:ext cx="6797040" cy="9384030"/>
                          <a:chOff x="0" y="0"/>
                          <a:chExt cx="6797040" cy="9384030"/>
                        </a:xfrm>
                      </wpg:grpSpPr>
                      <wps:wsp>
                        <wps:cNvPr id="192" name="Graphic 192"/>
                        <wps:cNvSpPr/>
                        <wps:spPr>
                          <a:xfrm>
                            <a:off x="0" y="0"/>
                            <a:ext cx="6797040" cy="9384030"/>
                          </a:xfrm>
                          <a:custGeom>
                            <a:avLst/>
                            <a:gdLst/>
                            <a:ahLst/>
                            <a:cxnLst/>
                            <a:rect l="l" t="t" r="r" b="b"/>
                            <a:pathLst>
                              <a:path w="6797040" h="9384030">
                                <a:moveTo>
                                  <a:pt x="6797040" y="0"/>
                                </a:moveTo>
                                <a:lnTo>
                                  <a:pt x="6784340" y="0"/>
                                </a:lnTo>
                                <a:lnTo>
                                  <a:pt x="6784340" y="11430"/>
                                </a:lnTo>
                                <a:lnTo>
                                  <a:pt x="6784340" y="9371330"/>
                                </a:lnTo>
                                <a:lnTo>
                                  <a:pt x="12065" y="9371330"/>
                                </a:lnTo>
                                <a:lnTo>
                                  <a:pt x="12065" y="11430"/>
                                </a:lnTo>
                                <a:lnTo>
                                  <a:pt x="6784340" y="11430"/>
                                </a:lnTo>
                                <a:lnTo>
                                  <a:pt x="6784340" y="0"/>
                                </a:lnTo>
                                <a:lnTo>
                                  <a:pt x="0" y="0"/>
                                </a:lnTo>
                                <a:lnTo>
                                  <a:pt x="0" y="11430"/>
                                </a:lnTo>
                                <a:lnTo>
                                  <a:pt x="0" y="9371330"/>
                                </a:lnTo>
                                <a:lnTo>
                                  <a:pt x="0" y="9384030"/>
                                </a:lnTo>
                                <a:lnTo>
                                  <a:pt x="6797040" y="9384030"/>
                                </a:lnTo>
                                <a:lnTo>
                                  <a:pt x="6797040" y="9371330"/>
                                </a:lnTo>
                                <a:lnTo>
                                  <a:pt x="6797040" y="11430"/>
                                </a:lnTo>
                                <a:lnTo>
                                  <a:pt x="6797040" y="0"/>
                                </a:lnTo>
                                <a:close/>
                              </a:path>
                            </a:pathLst>
                          </a:custGeom>
                          <a:solidFill>
                            <a:srgbClr val="000000"/>
                          </a:solidFill>
                        </wps:spPr>
                        <wps:bodyPr wrap="square" lIns="0" tIns="0" rIns="0" bIns="0" rtlCol="0">
                          <a:noAutofit/>
                        </wps:bodyPr>
                      </wps:wsp>
                      <pic:pic xmlns:pic="http://schemas.openxmlformats.org/drawingml/2006/picture">
                        <pic:nvPicPr>
                          <pic:cNvPr id="193" name="Image 193"/>
                          <pic:cNvPicPr/>
                        </pic:nvPicPr>
                        <pic:blipFill>
                          <a:blip r:embed="rId105" cstate="print"/>
                          <a:stretch>
                            <a:fillRect/>
                          </a:stretch>
                        </pic:blipFill>
                        <pic:spPr>
                          <a:xfrm>
                            <a:off x="665480" y="1280160"/>
                            <a:ext cx="5074793" cy="3080385"/>
                          </a:xfrm>
                          <a:prstGeom prst="rect">
                            <a:avLst/>
                          </a:prstGeom>
                        </pic:spPr>
                      </pic:pic>
                      <pic:pic xmlns:pic="http://schemas.openxmlformats.org/drawingml/2006/picture">
                        <pic:nvPicPr>
                          <pic:cNvPr id="194" name="Image 194"/>
                          <pic:cNvPicPr/>
                        </pic:nvPicPr>
                        <pic:blipFill>
                          <a:blip r:embed="rId106" cstate="print"/>
                          <a:stretch>
                            <a:fillRect/>
                          </a:stretch>
                        </pic:blipFill>
                        <pic:spPr>
                          <a:xfrm>
                            <a:off x="646430" y="5077459"/>
                            <a:ext cx="4939411" cy="3723004"/>
                          </a:xfrm>
                          <a:prstGeom prst="rect">
                            <a:avLst/>
                          </a:prstGeom>
                        </pic:spPr>
                      </pic:pic>
                    </wpg:wgp>
                  </a:graphicData>
                </a:graphic>
              </wp:anchor>
            </w:drawing>
          </mc:Choice>
          <mc:Fallback>
            <w:pict>
              <v:group id="_x0000_s1026" o:spid="_x0000_s1026" o:spt="203" style="position:absolute;left:0pt;margin-left:34.05pt;margin-top:68.15pt;height:738.9pt;width:535.2pt;mso-position-horizontal-relative:page;mso-position-vertical-relative:page;z-index:-251618304;mso-width-relative:page;mso-height-relative:page;" coordsize="6797040,9384030" o:gfxdata="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">
                <o:lock v:ext="edit" aspectratio="f"/>
                <v:shape id="Graphic 192" o:spid="_x0000_s1026" o:spt="100" style="position:absolute;left:0;top:0;height:9384030;width:6797040;" fillcolor="#000000" filled="t" stroked="f" coordsize="6797040,9384030" o:gfxdata="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CzRwI25AAAA3AAA&#10;AA8AAAAAAAAAAQAgAAAAIgAAAGRycy9kb3ducmV2LnhtbFBLAQIUABQAAAAIAIdO4kAzLwWeOwAA&#10;ADkAAAAQAAAAAAAAAAEAIAAAAAgBAABkcnMvc2hhcGV4bWwueG1sUEsFBgAAAAAGAAYAWwEAALID&#10;AAAAAA==&#10;" path="m6797040,0l6784340,0,6784340,11430,6784340,9371330,12065,9371330,12065,11430,6784340,11430,6784340,0,0,0,0,11430,0,9371330,0,9384030,6797040,9384030,6797040,9371330,6797040,11430,6797040,0xe">
                  <v:fill on="t" focussize="0,0"/>
                  <v:stroke on="f"/>
                  <v:imagedata o:title=""/>
                  <o:lock v:ext="edit" aspectratio="f"/>
                  <v:textbox inset="0mm,0mm,0mm,0mm"/>
                </v:shape>
                <v:shape id="Image 193" o:spid="_x0000_s1026" o:spt="75" type="#_x0000_t75" style="position:absolute;left:665480;top:1280160;height:3080385;width:5074793;" filled="f" o:preferrelative="t" stroked="f" coordsize="21600,21600" o:gfxdata="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wTMbKugAAANwA&#10;AAAPAAAAAAAAAAEAIAAAACIAAABkcnMvZG93bnJldi54bWxQSwECFAAUAAAACACHTuJAMy8FnjsA&#10;AAA5AAAAEAAAAAAAAAABACAAAAAJAQAAZHJzL3NoYXBleG1sLnhtbFBLBQYAAAAABgAGAFsBAACz&#10;AwAAAAA=&#10;">
                  <v:fill on="f" focussize="0,0"/>
                  <v:stroke on="f"/>
                  <v:imagedata r:id="rId105" o:title=""/>
                  <o:lock v:ext="edit" aspectratio="f"/>
                </v:shape>
                <v:shape id="Image 194" o:spid="_x0000_s1026" o:spt="75" type="#_x0000_t75" style="position:absolute;left:646430;top:5077459;height:3723004;width:4939411;" filled="f" o:preferrelative="t" stroked="f" coordsize="21600,21600" o:gfxdata="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mu1MHLgAAADcAAAA&#10;DwAAAAAAAAABACAAAAAiAAAAZHJzL2Rvd25yZXYueG1sUEsBAhQAFAAAAAgAh07iQDMvBZ47AAAA&#10;OQAAABAAAAAAAAAAAQAgAAAABwEAAGRycy9zaGFwZXhtbC54bWxQSwUGAAAAAAYABgBbAQAAsQMA&#10;AAAA&#10;">
                  <v:fill on="f" focussize="0,0"/>
                  <v:stroke on="f"/>
                  <v:imagedata r:id="rId106" o:title=""/>
                  <o:lock v:ext="edit" aspectratio="f"/>
                </v:shape>
              </v:group>
            </w:pict>
          </mc:Fallback>
        </mc:AlternateContent>
      </w:r>
    </w:p>
    <w:p w14:paraId="7FB49EC8">
      <w:pPr>
        <w:pStyle w:val="11"/>
        <w:spacing w:before="210"/>
        <w:rPr>
          <w:b/>
          <w:sz w:val="32"/>
        </w:rPr>
      </w:pPr>
    </w:p>
    <w:p w14:paraId="1E49AB40">
      <w:pPr>
        <w:pStyle w:val="4"/>
        <w:spacing w:before="0"/>
        <w:ind w:left="889"/>
      </w:pPr>
      <w:r>
        <w:t>PHOTOS</w:t>
      </w:r>
      <w:r>
        <w:rPr>
          <w:spacing w:val="77"/>
        </w:rPr>
        <w:t xml:space="preserve"> </w:t>
      </w:r>
      <w:r>
        <w:t>&amp;</w:t>
      </w:r>
      <w:r>
        <w:rPr>
          <w:spacing w:val="-3"/>
        </w:rPr>
        <w:t xml:space="preserve"> </w:t>
      </w:r>
      <w:r>
        <w:rPr>
          <w:spacing w:val="-2"/>
        </w:rPr>
        <w:t>VIDEOLINKS</w:t>
      </w:r>
    </w:p>
    <w:p w14:paraId="68C5EE85">
      <w:pPr>
        <w:pStyle w:val="11"/>
        <w:rPr>
          <w:b/>
          <w:sz w:val="32"/>
        </w:rPr>
      </w:pPr>
    </w:p>
    <w:p w14:paraId="673C80E0">
      <w:pPr>
        <w:pStyle w:val="11"/>
        <w:rPr>
          <w:b/>
          <w:sz w:val="32"/>
        </w:rPr>
      </w:pPr>
    </w:p>
    <w:p w14:paraId="20BC340A">
      <w:pPr>
        <w:pStyle w:val="11"/>
        <w:rPr>
          <w:b/>
          <w:sz w:val="32"/>
        </w:rPr>
      </w:pPr>
    </w:p>
    <w:p w14:paraId="0F9BE8A4">
      <w:pPr>
        <w:pStyle w:val="11"/>
        <w:rPr>
          <w:b/>
          <w:sz w:val="32"/>
        </w:rPr>
      </w:pPr>
    </w:p>
    <w:p w14:paraId="750EC649">
      <w:pPr>
        <w:pStyle w:val="11"/>
        <w:rPr>
          <w:b/>
          <w:sz w:val="32"/>
        </w:rPr>
      </w:pPr>
    </w:p>
    <w:p w14:paraId="7B803A71">
      <w:pPr>
        <w:pStyle w:val="11"/>
        <w:rPr>
          <w:b/>
          <w:sz w:val="32"/>
        </w:rPr>
      </w:pPr>
    </w:p>
    <w:p w14:paraId="78F6D276">
      <w:pPr>
        <w:pStyle w:val="11"/>
        <w:rPr>
          <w:b/>
          <w:sz w:val="32"/>
        </w:rPr>
      </w:pPr>
    </w:p>
    <w:p w14:paraId="4485FD8B">
      <w:pPr>
        <w:pStyle w:val="11"/>
        <w:rPr>
          <w:b/>
          <w:sz w:val="32"/>
        </w:rPr>
      </w:pPr>
    </w:p>
    <w:p w14:paraId="5513D2F4">
      <w:pPr>
        <w:pStyle w:val="11"/>
        <w:rPr>
          <w:b/>
          <w:sz w:val="32"/>
        </w:rPr>
      </w:pPr>
    </w:p>
    <w:p w14:paraId="14CAE9EF">
      <w:pPr>
        <w:pStyle w:val="11"/>
        <w:rPr>
          <w:b/>
          <w:sz w:val="32"/>
        </w:rPr>
      </w:pPr>
    </w:p>
    <w:p w14:paraId="070E1D54">
      <w:pPr>
        <w:pStyle w:val="11"/>
        <w:rPr>
          <w:b/>
          <w:sz w:val="32"/>
        </w:rPr>
      </w:pPr>
    </w:p>
    <w:p w14:paraId="5EACF076">
      <w:pPr>
        <w:pStyle w:val="11"/>
        <w:rPr>
          <w:b/>
          <w:sz w:val="32"/>
        </w:rPr>
      </w:pPr>
    </w:p>
    <w:p w14:paraId="4FE7D1D1">
      <w:pPr>
        <w:pStyle w:val="11"/>
        <w:rPr>
          <w:b/>
          <w:sz w:val="32"/>
        </w:rPr>
      </w:pPr>
    </w:p>
    <w:p w14:paraId="36D9550D">
      <w:pPr>
        <w:pStyle w:val="11"/>
        <w:rPr>
          <w:b/>
          <w:sz w:val="32"/>
        </w:rPr>
      </w:pPr>
    </w:p>
    <w:p w14:paraId="39D01385">
      <w:pPr>
        <w:pStyle w:val="11"/>
        <w:spacing w:before="179"/>
        <w:rPr>
          <w:b/>
          <w:sz w:val="32"/>
        </w:rPr>
      </w:pPr>
    </w:p>
    <w:p w14:paraId="5ABC9B5C">
      <w:pPr>
        <w:pStyle w:val="11"/>
        <w:ind w:left="485" w:right="490"/>
        <w:jc w:val="center"/>
      </w:pPr>
      <w:r>
        <w:rPr>
          <w:b/>
        </w:rPr>
        <w:t>Fig:1</w:t>
      </w:r>
      <w:r>
        <w:t>-surveying</w:t>
      </w:r>
      <w:r>
        <w:rPr>
          <w:spacing w:val="-8"/>
        </w:rPr>
        <w:t xml:space="preserve"> </w:t>
      </w:r>
      <w:r>
        <w:t>about</w:t>
      </w:r>
      <w:r>
        <w:rPr>
          <w:spacing w:val="-8"/>
        </w:rPr>
        <w:t xml:space="preserve"> </w:t>
      </w:r>
      <w:r>
        <w:t>Health</w:t>
      </w:r>
      <w:r>
        <w:rPr>
          <w:spacing w:val="-15"/>
        </w:rPr>
        <w:t xml:space="preserve"> </w:t>
      </w:r>
      <w:r>
        <w:t>care</w:t>
      </w:r>
      <w:r>
        <w:rPr>
          <w:spacing w:val="-10"/>
        </w:rPr>
        <w:t xml:space="preserve"> </w:t>
      </w:r>
      <w:r>
        <w:t>facilities in</w:t>
      </w:r>
      <w:r>
        <w:rPr>
          <w:spacing w:val="-15"/>
        </w:rPr>
        <w:t xml:space="preserve"> </w:t>
      </w:r>
      <w:r>
        <w:rPr>
          <w:spacing w:val="-2"/>
        </w:rPr>
        <w:t>Venkatapuram</w:t>
      </w:r>
    </w:p>
    <w:p w14:paraId="1CC7DB8A">
      <w:pPr>
        <w:pStyle w:val="11"/>
      </w:pPr>
    </w:p>
    <w:p w14:paraId="042142F0">
      <w:pPr>
        <w:pStyle w:val="11"/>
      </w:pPr>
    </w:p>
    <w:p w14:paraId="410E89F5">
      <w:pPr>
        <w:pStyle w:val="11"/>
      </w:pPr>
    </w:p>
    <w:p w14:paraId="789E1D56">
      <w:pPr>
        <w:pStyle w:val="11"/>
      </w:pPr>
    </w:p>
    <w:p w14:paraId="3805AA05">
      <w:pPr>
        <w:pStyle w:val="11"/>
      </w:pPr>
    </w:p>
    <w:p w14:paraId="76B39F2E">
      <w:pPr>
        <w:pStyle w:val="11"/>
      </w:pPr>
    </w:p>
    <w:p w14:paraId="5AB45062">
      <w:pPr>
        <w:pStyle w:val="11"/>
      </w:pPr>
    </w:p>
    <w:p w14:paraId="48C359C8">
      <w:pPr>
        <w:pStyle w:val="11"/>
      </w:pPr>
    </w:p>
    <w:p w14:paraId="56818503">
      <w:pPr>
        <w:pStyle w:val="11"/>
      </w:pPr>
    </w:p>
    <w:p w14:paraId="0C68DDB7">
      <w:pPr>
        <w:pStyle w:val="11"/>
      </w:pPr>
    </w:p>
    <w:p w14:paraId="7A15095B">
      <w:pPr>
        <w:pStyle w:val="11"/>
      </w:pPr>
    </w:p>
    <w:p w14:paraId="08C7A27B">
      <w:pPr>
        <w:pStyle w:val="11"/>
      </w:pPr>
    </w:p>
    <w:p w14:paraId="62DDBA2A">
      <w:pPr>
        <w:pStyle w:val="11"/>
      </w:pPr>
    </w:p>
    <w:p w14:paraId="70E3B800">
      <w:pPr>
        <w:pStyle w:val="11"/>
      </w:pPr>
    </w:p>
    <w:p w14:paraId="57FFFFEE">
      <w:pPr>
        <w:pStyle w:val="11"/>
      </w:pPr>
    </w:p>
    <w:p w14:paraId="423022C7">
      <w:pPr>
        <w:pStyle w:val="11"/>
      </w:pPr>
    </w:p>
    <w:p w14:paraId="7A9B517D">
      <w:pPr>
        <w:pStyle w:val="11"/>
      </w:pPr>
    </w:p>
    <w:p w14:paraId="6E9C4098">
      <w:pPr>
        <w:pStyle w:val="11"/>
      </w:pPr>
    </w:p>
    <w:p w14:paraId="7CC1F35D">
      <w:pPr>
        <w:pStyle w:val="11"/>
      </w:pPr>
    </w:p>
    <w:p w14:paraId="71070E77">
      <w:pPr>
        <w:pStyle w:val="11"/>
      </w:pPr>
    </w:p>
    <w:p w14:paraId="3A2C7FE0">
      <w:pPr>
        <w:pStyle w:val="11"/>
      </w:pPr>
    </w:p>
    <w:p w14:paraId="5F8EB090">
      <w:pPr>
        <w:pStyle w:val="11"/>
      </w:pPr>
    </w:p>
    <w:p w14:paraId="4A38F5D2">
      <w:pPr>
        <w:pStyle w:val="11"/>
      </w:pPr>
    </w:p>
    <w:p w14:paraId="6281F4B3">
      <w:pPr>
        <w:pStyle w:val="11"/>
        <w:spacing w:before="15"/>
      </w:pPr>
    </w:p>
    <w:p w14:paraId="74D4DF4C">
      <w:pPr>
        <w:pStyle w:val="11"/>
        <w:ind w:left="399" w:right="490"/>
        <w:jc w:val="center"/>
      </w:pPr>
      <w:r>
        <w:rPr>
          <w:b/>
        </w:rPr>
        <w:t>Fig</w:t>
      </w:r>
      <w:r>
        <w:rPr>
          <w:b/>
          <w:spacing w:val="-17"/>
        </w:rPr>
        <w:t xml:space="preserve"> </w:t>
      </w:r>
      <w:r>
        <w:rPr>
          <w:b/>
        </w:rPr>
        <w:t>-2:</w:t>
      </w:r>
      <w:r>
        <w:rPr>
          <w:b/>
          <w:spacing w:val="-13"/>
        </w:rPr>
        <w:t xml:space="preserve"> </w:t>
      </w:r>
      <w:r>
        <w:t>She</w:t>
      </w:r>
      <w:r>
        <w:rPr>
          <w:spacing w:val="40"/>
        </w:rPr>
        <w:t xml:space="preserve"> </w:t>
      </w:r>
      <w:r>
        <w:t>is</w:t>
      </w:r>
      <w:r>
        <w:rPr>
          <w:spacing w:val="-19"/>
        </w:rPr>
        <w:t xml:space="preserve"> </w:t>
      </w:r>
      <w:r>
        <w:t>asking</w:t>
      </w:r>
      <w:r>
        <w:rPr>
          <w:spacing w:val="-2"/>
        </w:rPr>
        <w:t xml:space="preserve"> </w:t>
      </w:r>
      <w:r>
        <w:t>some</w:t>
      </w:r>
      <w:r>
        <w:rPr>
          <w:spacing w:val="-8"/>
        </w:rPr>
        <w:t xml:space="preserve"> </w:t>
      </w:r>
      <w:r>
        <w:t>better</w:t>
      </w:r>
      <w:r>
        <w:rPr>
          <w:spacing w:val="-13"/>
        </w:rPr>
        <w:t xml:space="preserve"> </w:t>
      </w:r>
      <w:r>
        <w:t>facilities</w:t>
      </w:r>
      <w:r>
        <w:rPr>
          <w:spacing w:val="1"/>
        </w:rPr>
        <w:t xml:space="preserve"> </w:t>
      </w:r>
      <w:r>
        <w:t>like</w:t>
      </w:r>
      <w:r>
        <w:rPr>
          <w:spacing w:val="-13"/>
        </w:rPr>
        <w:t xml:space="preserve"> </w:t>
      </w:r>
      <w:r>
        <w:t>hospital</w:t>
      </w:r>
      <w:r>
        <w:rPr>
          <w:spacing w:val="-15"/>
        </w:rPr>
        <w:t xml:space="preserve"> </w:t>
      </w:r>
      <w:r>
        <w:t>near</w:t>
      </w:r>
      <w:r>
        <w:rPr>
          <w:spacing w:val="-10"/>
        </w:rPr>
        <w:t xml:space="preserve"> </w:t>
      </w:r>
      <w:r>
        <w:rPr>
          <w:spacing w:val="-4"/>
        </w:rPr>
        <w:t>10km</w:t>
      </w:r>
    </w:p>
    <w:p w14:paraId="625A202E">
      <w:pPr>
        <w:pStyle w:val="11"/>
        <w:spacing w:after="0"/>
        <w:jc w:val="center"/>
        <w:sectPr>
          <w:pgSz w:w="11960" w:h="16880"/>
          <w:pgMar w:top="1360" w:right="992" w:bottom="1020" w:left="992" w:header="0" w:footer="837" w:gutter="0"/>
          <w:cols w:space="720" w:num="1"/>
        </w:sectPr>
      </w:pPr>
    </w:p>
    <w:p w14:paraId="2CAC3AAF">
      <w:pPr>
        <w:pStyle w:val="11"/>
        <w:rPr>
          <w:sz w:val="21"/>
        </w:rPr>
      </w:pPr>
      <w:r>
        <w:rPr>
          <w:sz w:val="21"/>
        </w:rPr>
        <mc:AlternateContent>
          <mc:Choice Requires="wpg">
            <w:drawing>
              <wp:anchor distT="0" distB="0" distL="0" distR="0" simplePos="0" relativeHeight="251698176" behindDoc="1" locked="0" layoutInCell="1" allowOverlap="1">
                <wp:simplePos x="0" y="0"/>
                <wp:positionH relativeFrom="page">
                  <wp:posOffset>432435</wp:posOffset>
                </wp:positionH>
                <wp:positionV relativeFrom="page">
                  <wp:posOffset>865505</wp:posOffset>
                </wp:positionV>
                <wp:extent cx="6797040" cy="9384030"/>
                <wp:effectExtent l="0" t="0" r="0" b="0"/>
                <wp:wrapNone/>
                <wp:docPr id="195" name="Group 195"/>
                <wp:cNvGraphicFramePr/>
                <a:graphic xmlns:a="http://schemas.openxmlformats.org/drawingml/2006/main">
                  <a:graphicData uri="http://schemas.microsoft.com/office/word/2010/wordprocessingGroup">
                    <wpg:wgp>
                      <wpg:cNvGrpSpPr/>
                      <wpg:grpSpPr>
                        <a:xfrm>
                          <a:off x="0" y="0"/>
                          <a:ext cx="6797040" cy="9384030"/>
                          <a:chOff x="0" y="0"/>
                          <a:chExt cx="6797040" cy="9384030"/>
                        </a:xfrm>
                      </wpg:grpSpPr>
                      <wps:wsp>
                        <wps:cNvPr id="196" name="Graphic 196"/>
                        <wps:cNvSpPr/>
                        <wps:spPr>
                          <a:xfrm>
                            <a:off x="0" y="0"/>
                            <a:ext cx="6797040" cy="9384030"/>
                          </a:xfrm>
                          <a:custGeom>
                            <a:avLst/>
                            <a:gdLst/>
                            <a:ahLst/>
                            <a:cxnLst/>
                            <a:rect l="l" t="t" r="r" b="b"/>
                            <a:pathLst>
                              <a:path w="6797040" h="9384030">
                                <a:moveTo>
                                  <a:pt x="6797040" y="0"/>
                                </a:moveTo>
                                <a:lnTo>
                                  <a:pt x="6784340" y="0"/>
                                </a:lnTo>
                                <a:lnTo>
                                  <a:pt x="6784340" y="11430"/>
                                </a:lnTo>
                                <a:lnTo>
                                  <a:pt x="6784340" y="9371330"/>
                                </a:lnTo>
                                <a:lnTo>
                                  <a:pt x="12065" y="9371330"/>
                                </a:lnTo>
                                <a:lnTo>
                                  <a:pt x="12065" y="11430"/>
                                </a:lnTo>
                                <a:lnTo>
                                  <a:pt x="6784340" y="11430"/>
                                </a:lnTo>
                                <a:lnTo>
                                  <a:pt x="6784340" y="0"/>
                                </a:lnTo>
                                <a:lnTo>
                                  <a:pt x="0" y="0"/>
                                </a:lnTo>
                                <a:lnTo>
                                  <a:pt x="0" y="11430"/>
                                </a:lnTo>
                                <a:lnTo>
                                  <a:pt x="0" y="9371330"/>
                                </a:lnTo>
                                <a:lnTo>
                                  <a:pt x="0" y="9384030"/>
                                </a:lnTo>
                                <a:lnTo>
                                  <a:pt x="6797040" y="9384030"/>
                                </a:lnTo>
                                <a:lnTo>
                                  <a:pt x="6797040" y="9371330"/>
                                </a:lnTo>
                                <a:lnTo>
                                  <a:pt x="6797040" y="11430"/>
                                </a:lnTo>
                                <a:lnTo>
                                  <a:pt x="6797040" y="0"/>
                                </a:lnTo>
                                <a:close/>
                              </a:path>
                            </a:pathLst>
                          </a:custGeom>
                          <a:solidFill>
                            <a:srgbClr val="000000"/>
                          </a:solidFill>
                        </wps:spPr>
                        <wps:bodyPr wrap="square" lIns="0" tIns="0" rIns="0" bIns="0" rtlCol="0">
                          <a:noAutofit/>
                        </wps:bodyPr>
                      </wps:wsp>
                      <pic:pic xmlns:pic="http://schemas.openxmlformats.org/drawingml/2006/picture">
                        <pic:nvPicPr>
                          <pic:cNvPr id="197" name="Image 197"/>
                          <pic:cNvPicPr/>
                        </pic:nvPicPr>
                        <pic:blipFill>
                          <a:blip r:embed="rId107" cstate="print"/>
                          <a:stretch>
                            <a:fillRect/>
                          </a:stretch>
                        </pic:blipFill>
                        <pic:spPr>
                          <a:xfrm>
                            <a:off x="951230" y="313436"/>
                            <a:ext cx="4905629" cy="3138678"/>
                          </a:xfrm>
                          <a:prstGeom prst="rect">
                            <a:avLst/>
                          </a:prstGeom>
                        </pic:spPr>
                      </pic:pic>
                      <pic:pic xmlns:pic="http://schemas.openxmlformats.org/drawingml/2006/picture">
                        <pic:nvPicPr>
                          <pic:cNvPr id="198" name="Image 198"/>
                          <pic:cNvPicPr/>
                        </pic:nvPicPr>
                        <pic:blipFill>
                          <a:blip r:embed="rId108" cstate="print"/>
                          <a:stretch>
                            <a:fillRect/>
                          </a:stretch>
                        </pic:blipFill>
                        <pic:spPr>
                          <a:xfrm>
                            <a:off x="875030" y="4267200"/>
                            <a:ext cx="4895469" cy="3801109"/>
                          </a:xfrm>
                          <a:prstGeom prst="rect">
                            <a:avLst/>
                          </a:prstGeom>
                        </pic:spPr>
                      </pic:pic>
                    </wpg:wgp>
                  </a:graphicData>
                </a:graphic>
              </wp:anchor>
            </w:drawing>
          </mc:Choice>
          <mc:Fallback>
            <w:pict>
              <v:group id="_x0000_s1026" o:spid="_x0000_s1026" o:spt="203" style="position:absolute;left:0pt;margin-left:34.05pt;margin-top:68.15pt;height:738.9pt;width:535.2pt;mso-position-horizontal-relative:page;mso-position-vertical-relative:page;z-index:-251618304;mso-width-relative:page;mso-height-relative:page;" coordsize="6797040,9384030" o:gfxdata="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">
                <o:lock v:ext="edit" aspectratio="f"/>
                <v:shape id="Graphic 196" o:spid="_x0000_s1026" o:spt="100" style="position:absolute;left:0;top:0;height:9384030;width:6797040;" fillcolor="#000000" filled="t" stroked="f" coordsize="6797040,9384030" o:gfxdata="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FPqxo65AAAA3AAA&#10;AA8AAAAAAAAAAQAgAAAAIgAAAGRycy9kb3ducmV2LnhtbFBLAQIUABQAAAAIAIdO4kAzLwWeOwAA&#10;ADkAAAAQAAAAAAAAAAEAIAAAAAgBAABkcnMvc2hhcGV4bWwueG1sUEsFBgAAAAAGAAYAWwEAALID&#10;AAAAAA==&#10;" path="m6797040,0l6784340,0,6784340,11430,6784340,9371330,12065,9371330,12065,11430,6784340,11430,6784340,0,0,0,0,11430,0,9371330,0,9384030,6797040,9384030,6797040,9371330,6797040,11430,6797040,0xe">
                  <v:fill on="t" focussize="0,0"/>
                  <v:stroke on="f"/>
                  <v:imagedata o:title=""/>
                  <o:lock v:ext="edit" aspectratio="f"/>
                  <v:textbox inset="0mm,0mm,0mm,0mm"/>
                </v:shape>
                <v:shape id="Image 197" o:spid="_x0000_s1026" o:spt="75" type="#_x0000_t75" style="position:absolute;left:951230;top:313436;height:3138678;width:4905629;" filled="f" o:preferrelative="t" stroked="f" coordsize="21600,21600" o:gfxdata="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z2cb6bsAAADc&#10;AAAADwAAAAAAAAABACAAAAAiAAAAZHJzL2Rvd25yZXYueG1sUEsBAhQAFAAAAAgAh07iQDMvBZ47&#10;AAAAOQAAABAAAAAAAAAAAQAgAAAACgEAAGRycy9zaGFwZXhtbC54bWxQSwUGAAAAAAYABgBbAQAA&#10;tAMAAAAA&#10;">
                  <v:fill on="f" focussize="0,0"/>
                  <v:stroke on="f"/>
                  <v:imagedata r:id="rId107" o:title=""/>
                  <o:lock v:ext="edit" aspectratio="f"/>
                </v:shape>
                <v:shape id="Image 198" o:spid="_x0000_s1026" o:spt="75" type="#_x0000_t75" style="position:absolute;left:875030;top:4267200;height:3801109;width:4895469;" filled="f" o:preferrelative="t" stroked="f" coordsize="21600,21600" o:gfxdata="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e29qL4A&#10;AADcAAAADwAAAAAAAAABACAAAAAiAAAAZHJzL2Rvd25yZXYueG1sUEsBAhQAFAAAAAgAh07iQDMv&#10;BZ47AAAAOQAAABAAAAAAAAAAAQAgAAAADQEAAGRycy9zaGFwZXhtbC54bWxQSwUGAAAAAAYABgBb&#10;AQAAtwMAAAAA&#10;">
                  <v:fill on="f" focussize="0,0"/>
                  <v:stroke on="f"/>
                  <v:imagedata r:id="rId108" o:title=""/>
                  <o:lock v:ext="edit" aspectratio="f"/>
                </v:shape>
              </v:group>
            </w:pict>
          </mc:Fallback>
        </mc:AlternateContent>
      </w:r>
    </w:p>
    <w:p w14:paraId="65C58A26">
      <w:pPr>
        <w:pStyle w:val="11"/>
        <w:rPr>
          <w:sz w:val="21"/>
        </w:rPr>
      </w:pPr>
    </w:p>
    <w:p w14:paraId="539B7351">
      <w:pPr>
        <w:pStyle w:val="11"/>
        <w:rPr>
          <w:sz w:val="21"/>
        </w:rPr>
      </w:pPr>
    </w:p>
    <w:p w14:paraId="7697A95E">
      <w:pPr>
        <w:pStyle w:val="11"/>
        <w:rPr>
          <w:sz w:val="21"/>
        </w:rPr>
      </w:pPr>
    </w:p>
    <w:p w14:paraId="3CCF9D96">
      <w:pPr>
        <w:pStyle w:val="11"/>
        <w:rPr>
          <w:sz w:val="21"/>
        </w:rPr>
      </w:pPr>
    </w:p>
    <w:p w14:paraId="0E0BE4D7">
      <w:pPr>
        <w:pStyle w:val="11"/>
        <w:rPr>
          <w:sz w:val="21"/>
        </w:rPr>
      </w:pPr>
    </w:p>
    <w:p w14:paraId="2D5AA85B">
      <w:pPr>
        <w:pStyle w:val="11"/>
        <w:rPr>
          <w:sz w:val="21"/>
        </w:rPr>
      </w:pPr>
    </w:p>
    <w:p w14:paraId="35E14A98">
      <w:pPr>
        <w:pStyle w:val="11"/>
        <w:rPr>
          <w:sz w:val="21"/>
        </w:rPr>
      </w:pPr>
    </w:p>
    <w:p w14:paraId="3CD956FC">
      <w:pPr>
        <w:pStyle w:val="11"/>
        <w:rPr>
          <w:sz w:val="21"/>
        </w:rPr>
      </w:pPr>
    </w:p>
    <w:p w14:paraId="1C8F670F">
      <w:pPr>
        <w:pStyle w:val="11"/>
        <w:rPr>
          <w:sz w:val="21"/>
        </w:rPr>
      </w:pPr>
    </w:p>
    <w:p w14:paraId="6A03F3C0">
      <w:pPr>
        <w:pStyle w:val="11"/>
        <w:rPr>
          <w:sz w:val="21"/>
        </w:rPr>
      </w:pPr>
    </w:p>
    <w:p w14:paraId="0A47773A">
      <w:pPr>
        <w:pStyle w:val="11"/>
        <w:rPr>
          <w:sz w:val="21"/>
        </w:rPr>
      </w:pPr>
    </w:p>
    <w:p w14:paraId="46BCDE7A">
      <w:pPr>
        <w:pStyle w:val="11"/>
        <w:rPr>
          <w:sz w:val="21"/>
        </w:rPr>
      </w:pPr>
    </w:p>
    <w:p w14:paraId="6FF8AA86">
      <w:pPr>
        <w:pStyle w:val="11"/>
        <w:rPr>
          <w:sz w:val="21"/>
        </w:rPr>
      </w:pPr>
    </w:p>
    <w:p w14:paraId="3A595320">
      <w:pPr>
        <w:pStyle w:val="11"/>
        <w:rPr>
          <w:sz w:val="21"/>
        </w:rPr>
      </w:pPr>
    </w:p>
    <w:p w14:paraId="42BA4AE5">
      <w:pPr>
        <w:pStyle w:val="11"/>
        <w:rPr>
          <w:sz w:val="21"/>
        </w:rPr>
      </w:pPr>
    </w:p>
    <w:p w14:paraId="112AF4B6">
      <w:pPr>
        <w:pStyle w:val="11"/>
        <w:rPr>
          <w:sz w:val="21"/>
        </w:rPr>
      </w:pPr>
    </w:p>
    <w:p w14:paraId="3406D5C8">
      <w:pPr>
        <w:pStyle w:val="11"/>
        <w:rPr>
          <w:sz w:val="21"/>
        </w:rPr>
      </w:pPr>
    </w:p>
    <w:p w14:paraId="7917D512">
      <w:pPr>
        <w:pStyle w:val="11"/>
        <w:rPr>
          <w:sz w:val="21"/>
        </w:rPr>
      </w:pPr>
    </w:p>
    <w:p w14:paraId="1F9797E1">
      <w:pPr>
        <w:pStyle w:val="11"/>
        <w:rPr>
          <w:sz w:val="21"/>
        </w:rPr>
      </w:pPr>
    </w:p>
    <w:p w14:paraId="6B34520F">
      <w:pPr>
        <w:pStyle w:val="11"/>
        <w:rPr>
          <w:sz w:val="21"/>
        </w:rPr>
      </w:pPr>
    </w:p>
    <w:p w14:paraId="1E7DC08E">
      <w:pPr>
        <w:pStyle w:val="11"/>
        <w:rPr>
          <w:sz w:val="21"/>
        </w:rPr>
      </w:pPr>
    </w:p>
    <w:p w14:paraId="5D7574FE">
      <w:pPr>
        <w:pStyle w:val="11"/>
        <w:spacing w:before="104"/>
        <w:rPr>
          <w:sz w:val="21"/>
        </w:rPr>
      </w:pPr>
    </w:p>
    <w:p w14:paraId="26823B63">
      <w:pPr>
        <w:spacing w:before="0"/>
        <w:ind w:left="2455" w:right="0" w:firstLine="0"/>
        <w:jc w:val="left"/>
        <w:rPr>
          <w:sz w:val="21"/>
        </w:rPr>
      </w:pPr>
      <w:r>
        <w:rPr>
          <w:b/>
          <w:sz w:val="22"/>
        </w:rPr>
        <w:t>Fig-3:</w:t>
      </w:r>
      <w:r>
        <w:rPr>
          <w:sz w:val="20"/>
        </w:rPr>
        <w:t>-</w:t>
      </w:r>
      <w:r>
        <w:rPr>
          <w:sz w:val="21"/>
        </w:rPr>
        <w:t>Asked</w:t>
      </w:r>
      <w:r>
        <w:rPr>
          <w:spacing w:val="-14"/>
          <w:sz w:val="21"/>
        </w:rPr>
        <w:t xml:space="preserve"> </w:t>
      </w:r>
      <w:r>
        <w:rPr>
          <w:sz w:val="21"/>
        </w:rPr>
        <w:t>about</w:t>
      </w:r>
      <w:r>
        <w:rPr>
          <w:spacing w:val="-5"/>
          <w:sz w:val="21"/>
        </w:rPr>
        <w:t xml:space="preserve"> </w:t>
      </w:r>
      <w:r>
        <w:rPr>
          <w:sz w:val="21"/>
        </w:rPr>
        <w:t>the</w:t>
      </w:r>
      <w:r>
        <w:rPr>
          <w:spacing w:val="-11"/>
          <w:sz w:val="21"/>
        </w:rPr>
        <w:t xml:space="preserve"> </w:t>
      </w:r>
      <w:r>
        <w:rPr>
          <w:sz w:val="21"/>
        </w:rPr>
        <w:t>Health</w:t>
      </w:r>
      <w:r>
        <w:rPr>
          <w:spacing w:val="-12"/>
          <w:sz w:val="21"/>
        </w:rPr>
        <w:t xml:space="preserve"> </w:t>
      </w:r>
      <w:r>
        <w:rPr>
          <w:sz w:val="21"/>
        </w:rPr>
        <w:t>issues of</w:t>
      </w:r>
      <w:r>
        <w:rPr>
          <w:spacing w:val="-11"/>
          <w:sz w:val="21"/>
        </w:rPr>
        <w:t xml:space="preserve"> </w:t>
      </w:r>
      <w:r>
        <w:rPr>
          <w:sz w:val="21"/>
        </w:rPr>
        <w:t>the</w:t>
      </w:r>
      <w:r>
        <w:rPr>
          <w:spacing w:val="-2"/>
          <w:sz w:val="21"/>
        </w:rPr>
        <w:t xml:space="preserve"> family</w:t>
      </w:r>
    </w:p>
    <w:p w14:paraId="74F6B6D0">
      <w:pPr>
        <w:pStyle w:val="11"/>
        <w:rPr>
          <w:sz w:val="21"/>
        </w:rPr>
      </w:pPr>
    </w:p>
    <w:p w14:paraId="08AFD5E2">
      <w:pPr>
        <w:pStyle w:val="11"/>
        <w:rPr>
          <w:sz w:val="21"/>
        </w:rPr>
      </w:pPr>
    </w:p>
    <w:p w14:paraId="262B5EE5">
      <w:pPr>
        <w:pStyle w:val="11"/>
        <w:rPr>
          <w:sz w:val="21"/>
        </w:rPr>
      </w:pPr>
    </w:p>
    <w:p w14:paraId="418D6E9A">
      <w:pPr>
        <w:pStyle w:val="11"/>
        <w:rPr>
          <w:sz w:val="21"/>
        </w:rPr>
      </w:pPr>
    </w:p>
    <w:p w14:paraId="31C1D364">
      <w:pPr>
        <w:pStyle w:val="11"/>
        <w:rPr>
          <w:sz w:val="21"/>
        </w:rPr>
      </w:pPr>
    </w:p>
    <w:p w14:paraId="09B07F23">
      <w:pPr>
        <w:pStyle w:val="11"/>
        <w:rPr>
          <w:sz w:val="21"/>
        </w:rPr>
      </w:pPr>
    </w:p>
    <w:p w14:paraId="331BA1C9">
      <w:pPr>
        <w:pStyle w:val="11"/>
        <w:rPr>
          <w:sz w:val="21"/>
        </w:rPr>
      </w:pPr>
    </w:p>
    <w:p w14:paraId="426B4159">
      <w:pPr>
        <w:pStyle w:val="11"/>
        <w:rPr>
          <w:sz w:val="21"/>
        </w:rPr>
      </w:pPr>
    </w:p>
    <w:p w14:paraId="195AAF9A">
      <w:pPr>
        <w:pStyle w:val="11"/>
        <w:rPr>
          <w:sz w:val="21"/>
        </w:rPr>
      </w:pPr>
    </w:p>
    <w:p w14:paraId="3DBDC34B">
      <w:pPr>
        <w:pStyle w:val="11"/>
        <w:rPr>
          <w:sz w:val="21"/>
        </w:rPr>
      </w:pPr>
    </w:p>
    <w:p w14:paraId="3C52540B">
      <w:pPr>
        <w:pStyle w:val="11"/>
        <w:rPr>
          <w:sz w:val="21"/>
        </w:rPr>
      </w:pPr>
    </w:p>
    <w:p w14:paraId="3C2643B9">
      <w:pPr>
        <w:pStyle w:val="11"/>
        <w:rPr>
          <w:sz w:val="21"/>
        </w:rPr>
      </w:pPr>
    </w:p>
    <w:p w14:paraId="48DDDE82">
      <w:pPr>
        <w:pStyle w:val="11"/>
        <w:rPr>
          <w:sz w:val="21"/>
        </w:rPr>
      </w:pPr>
    </w:p>
    <w:p w14:paraId="558273D8">
      <w:pPr>
        <w:pStyle w:val="11"/>
        <w:rPr>
          <w:sz w:val="21"/>
        </w:rPr>
      </w:pPr>
    </w:p>
    <w:p w14:paraId="56E071EF">
      <w:pPr>
        <w:pStyle w:val="11"/>
        <w:rPr>
          <w:sz w:val="21"/>
        </w:rPr>
      </w:pPr>
    </w:p>
    <w:p w14:paraId="1E31CECC">
      <w:pPr>
        <w:pStyle w:val="11"/>
        <w:rPr>
          <w:sz w:val="21"/>
        </w:rPr>
      </w:pPr>
    </w:p>
    <w:p w14:paraId="60075091">
      <w:pPr>
        <w:pStyle w:val="11"/>
        <w:rPr>
          <w:sz w:val="21"/>
        </w:rPr>
      </w:pPr>
    </w:p>
    <w:p w14:paraId="58A4E34D">
      <w:pPr>
        <w:pStyle w:val="11"/>
        <w:rPr>
          <w:sz w:val="21"/>
        </w:rPr>
      </w:pPr>
    </w:p>
    <w:p w14:paraId="4D9C2EEC">
      <w:pPr>
        <w:pStyle w:val="11"/>
        <w:rPr>
          <w:sz w:val="21"/>
        </w:rPr>
      </w:pPr>
    </w:p>
    <w:p w14:paraId="4BDF5C35">
      <w:pPr>
        <w:pStyle w:val="11"/>
        <w:rPr>
          <w:sz w:val="21"/>
        </w:rPr>
      </w:pPr>
    </w:p>
    <w:p w14:paraId="4C801D32">
      <w:pPr>
        <w:pStyle w:val="11"/>
        <w:rPr>
          <w:sz w:val="21"/>
        </w:rPr>
      </w:pPr>
    </w:p>
    <w:p w14:paraId="10B77DA5">
      <w:pPr>
        <w:pStyle w:val="11"/>
        <w:rPr>
          <w:sz w:val="21"/>
        </w:rPr>
      </w:pPr>
    </w:p>
    <w:p w14:paraId="7E5682E9">
      <w:pPr>
        <w:pStyle w:val="11"/>
        <w:rPr>
          <w:sz w:val="21"/>
        </w:rPr>
      </w:pPr>
    </w:p>
    <w:p w14:paraId="0690F518">
      <w:pPr>
        <w:pStyle w:val="11"/>
        <w:rPr>
          <w:sz w:val="21"/>
        </w:rPr>
      </w:pPr>
    </w:p>
    <w:p w14:paraId="013040F0">
      <w:pPr>
        <w:pStyle w:val="11"/>
        <w:rPr>
          <w:sz w:val="21"/>
        </w:rPr>
      </w:pPr>
    </w:p>
    <w:p w14:paraId="6BDA63F6">
      <w:pPr>
        <w:pStyle w:val="11"/>
        <w:rPr>
          <w:sz w:val="21"/>
        </w:rPr>
      </w:pPr>
    </w:p>
    <w:p w14:paraId="047CFE95">
      <w:pPr>
        <w:pStyle w:val="11"/>
        <w:rPr>
          <w:sz w:val="21"/>
        </w:rPr>
      </w:pPr>
    </w:p>
    <w:p w14:paraId="442E8104">
      <w:pPr>
        <w:pStyle w:val="11"/>
        <w:rPr>
          <w:sz w:val="21"/>
        </w:rPr>
      </w:pPr>
    </w:p>
    <w:p w14:paraId="42095739">
      <w:pPr>
        <w:pStyle w:val="11"/>
        <w:spacing w:before="66"/>
        <w:rPr>
          <w:sz w:val="21"/>
        </w:rPr>
      </w:pPr>
    </w:p>
    <w:p w14:paraId="767D424C">
      <w:pPr>
        <w:spacing w:before="0"/>
        <w:ind w:left="399" w:right="645" w:firstLine="0"/>
        <w:jc w:val="center"/>
        <w:rPr>
          <w:sz w:val="21"/>
        </w:rPr>
      </w:pPr>
      <w:r>
        <w:rPr>
          <w:b/>
          <w:sz w:val="21"/>
        </w:rPr>
        <w:t>Fig-4:</w:t>
      </w:r>
      <w:r>
        <w:rPr>
          <w:sz w:val="21"/>
        </w:rPr>
        <w:t>Went</w:t>
      </w:r>
      <w:r>
        <w:rPr>
          <w:spacing w:val="-14"/>
          <w:sz w:val="21"/>
        </w:rPr>
        <w:t xml:space="preserve"> </w:t>
      </w:r>
      <w:r>
        <w:rPr>
          <w:sz w:val="21"/>
        </w:rPr>
        <w:t>to</w:t>
      </w:r>
      <w:r>
        <w:rPr>
          <w:spacing w:val="-13"/>
          <w:sz w:val="21"/>
        </w:rPr>
        <w:t xml:space="preserve"> </w:t>
      </w:r>
      <w:r>
        <w:rPr>
          <w:sz w:val="21"/>
        </w:rPr>
        <w:t>the</w:t>
      </w:r>
      <w:r>
        <w:rPr>
          <w:spacing w:val="-9"/>
          <w:sz w:val="21"/>
        </w:rPr>
        <w:t xml:space="preserve"> </w:t>
      </w:r>
      <w:r>
        <w:rPr>
          <w:sz w:val="21"/>
        </w:rPr>
        <w:t>Anganvadi</w:t>
      </w:r>
      <w:r>
        <w:rPr>
          <w:spacing w:val="-6"/>
          <w:sz w:val="21"/>
        </w:rPr>
        <w:t xml:space="preserve"> </w:t>
      </w:r>
      <w:r>
        <w:rPr>
          <w:sz w:val="21"/>
        </w:rPr>
        <w:t>center</w:t>
      </w:r>
      <w:r>
        <w:rPr>
          <w:spacing w:val="-3"/>
          <w:sz w:val="21"/>
        </w:rPr>
        <w:t xml:space="preserve"> </w:t>
      </w:r>
      <w:r>
        <w:rPr>
          <w:sz w:val="21"/>
        </w:rPr>
        <w:t>in</w:t>
      </w:r>
      <w:r>
        <w:rPr>
          <w:spacing w:val="-13"/>
          <w:sz w:val="21"/>
        </w:rPr>
        <w:t xml:space="preserve"> </w:t>
      </w:r>
      <w:r>
        <w:rPr>
          <w:sz w:val="21"/>
        </w:rPr>
        <w:t>Venkatapuram</w:t>
      </w:r>
      <w:r>
        <w:rPr>
          <w:spacing w:val="-14"/>
          <w:sz w:val="21"/>
        </w:rPr>
        <w:t xml:space="preserve"> </w:t>
      </w:r>
      <w:r>
        <w:rPr>
          <w:spacing w:val="-2"/>
          <w:sz w:val="21"/>
        </w:rPr>
        <w:t>Village</w:t>
      </w:r>
    </w:p>
    <w:p w14:paraId="2ADF4D53">
      <w:pPr>
        <w:spacing w:after="0"/>
        <w:jc w:val="center"/>
        <w:rPr>
          <w:sz w:val="21"/>
        </w:rPr>
        <w:sectPr>
          <w:pgSz w:w="11960" w:h="16880"/>
          <w:pgMar w:top="1360" w:right="992" w:bottom="1020" w:left="992" w:header="0" w:footer="815" w:gutter="0"/>
          <w:cols w:space="720" w:num="1"/>
        </w:sectPr>
      </w:pPr>
    </w:p>
    <w:p w14:paraId="7FE259B0">
      <w:pPr>
        <w:pStyle w:val="11"/>
        <w:rPr>
          <w:sz w:val="21"/>
        </w:rPr>
      </w:pPr>
      <w:r>
        <w:rPr>
          <w:sz w:val="21"/>
        </w:rPr>
        <mc:AlternateContent>
          <mc:Choice Requires="wpg">
            <w:drawing>
              <wp:anchor distT="0" distB="0" distL="0" distR="0" simplePos="0" relativeHeight="251699200" behindDoc="1" locked="0" layoutInCell="1" allowOverlap="1">
                <wp:simplePos x="0" y="0"/>
                <wp:positionH relativeFrom="page">
                  <wp:posOffset>432435</wp:posOffset>
                </wp:positionH>
                <wp:positionV relativeFrom="page">
                  <wp:posOffset>584835</wp:posOffset>
                </wp:positionV>
                <wp:extent cx="6797040" cy="9664700"/>
                <wp:effectExtent l="0" t="0" r="0" b="0"/>
                <wp:wrapNone/>
                <wp:docPr id="199" name="Group 199"/>
                <wp:cNvGraphicFramePr/>
                <a:graphic xmlns:a="http://schemas.openxmlformats.org/drawingml/2006/main">
                  <a:graphicData uri="http://schemas.microsoft.com/office/word/2010/wordprocessingGroup">
                    <wpg:wgp>
                      <wpg:cNvGrpSpPr/>
                      <wpg:grpSpPr>
                        <a:xfrm>
                          <a:off x="0" y="0"/>
                          <a:ext cx="6797040" cy="9664700"/>
                          <a:chOff x="0" y="0"/>
                          <a:chExt cx="6797040" cy="9664700"/>
                        </a:xfrm>
                      </wpg:grpSpPr>
                      <wps:wsp>
                        <wps:cNvPr id="200" name="Graphic 200"/>
                        <wps:cNvSpPr/>
                        <wps:spPr>
                          <a:xfrm>
                            <a:off x="0" y="0"/>
                            <a:ext cx="6797040" cy="9664700"/>
                          </a:xfrm>
                          <a:custGeom>
                            <a:avLst/>
                            <a:gdLst/>
                            <a:ahLst/>
                            <a:cxnLst/>
                            <a:rect l="l" t="t" r="r" b="b"/>
                            <a:pathLst>
                              <a:path w="6797040" h="9664700">
                                <a:moveTo>
                                  <a:pt x="6797040" y="0"/>
                                </a:moveTo>
                                <a:lnTo>
                                  <a:pt x="6784340" y="0"/>
                                </a:lnTo>
                                <a:lnTo>
                                  <a:pt x="6784340" y="11430"/>
                                </a:lnTo>
                                <a:lnTo>
                                  <a:pt x="6784340" y="9652000"/>
                                </a:lnTo>
                                <a:lnTo>
                                  <a:pt x="12065" y="9652000"/>
                                </a:lnTo>
                                <a:lnTo>
                                  <a:pt x="12065" y="11430"/>
                                </a:lnTo>
                                <a:lnTo>
                                  <a:pt x="6784340" y="11430"/>
                                </a:lnTo>
                                <a:lnTo>
                                  <a:pt x="6784340" y="0"/>
                                </a:lnTo>
                                <a:lnTo>
                                  <a:pt x="0" y="0"/>
                                </a:lnTo>
                                <a:lnTo>
                                  <a:pt x="0" y="11430"/>
                                </a:lnTo>
                                <a:lnTo>
                                  <a:pt x="0" y="9652000"/>
                                </a:lnTo>
                                <a:lnTo>
                                  <a:pt x="0" y="9664700"/>
                                </a:lnTo>
                                <a:lnTo>
                                  <a:pt x="6797040" y="9664700"/>
                                </a:lnTo>
                                <a:lnTo>
                                  <a:pt x="6797040" y="9652000"/>
                                </a:lnTo>
                                <a:lnTo>
                                  <a:pt x="6797040" y="11430"/>
                                </a:lnTo>
                                <a:lnTo>
                                  <a:pt x="6797040" y="0"/>
                                </a:lnTo>
                                <a:close/>
                              </a:path>
                            </a:pathLst>
                          </a:custGeom>
                          <a:solidFill>
                            <a:srgbClr val="000000"/>
                          </a:solidFill>
                        </wps:spPr>
                        <wps:bodyPr wrap="square" lIns="0" tIns="0" rIns="0" bIns="0" rtlCol="0">
                          <a:noAutofit/>
                        </wps:bodyPr>
                      </wps:wsp>
                      <pic:pic xmlns:pic="http://schemas.openxmlformats.org/drawingml/2006/picture">
                        <pic:nvPicPr>
                          <pic:cNvPr id="201" name="Image 201"/>
                          <pic:cNvPicPr/>
                        </pic:nvPicPr>
                        <pic:blipFill>
                          <a:blip r:embed="rId109" cstate="print"/>
                          <a:stretch>
                            <a:fillRect/>
                          </a:stretch>
                        </pic:blipFill>
                        <pic:spPr>
                          <a:xfrm>
                            <a:off x="1005839" y="746505"/>
                            <a:ext cx="4994275" cy="3080258"/>
                          </a:xfrm>
                          <a:prstGeom prst="rect">
                            <a:avLst/>
                          </a:prstGeom>
                        </pic:spPr>
                      </pic:pic>
                      <pic:pic xmlns:pic="http://schemas.openxmlformats.org/drawingml/2006/picture">
                        <pic:nvPicPr>
                          <pic:cNvPr id="202" name="Image 202" descr="WhatsApp Image 2024-11-08 at 08.52.22_0ebf7d5f"/>
                          <pic:cNvPicPr/>
                        </pic:nvPicPr>
                        <pic:blipFill>
                          <a:blip r:embed="rId110" cstate="print"/>
                          <a:stretch>
                            <a:fillRect/>
                          </a:stretch>
                        </pic:blipFill>
                        <pic:spPr>
                          <a:xfrm>
                            <a:off x="982980" y="4843779"/>
                            <a:ext cx="4973955" cy="3151505"/>
                          </a:xfrm>
                          <a:prstGeom prst="rect">
                            <a:avLst/>
                          </a:prstGeom>
                        </pic:spPr>
                      </pic:pic>
                    </wpg:wgp>
                  </a:graphicData>
                </a:graphic>
              </wp:anchor>
            </w:drawing>
          </mc:Choice>
          <mc:Fallback>
            <w:pict>
              <v:group id="_x0000_s1026" o:spid="_x0000_s1026" o:spt="203" style="position:absolute;left:0pt;margin-left:34.05pt;margin-top:46.05pt;height:761pt;width:535.2pt;mso-position-horizontal-relative:page;mso-position-vertical-relative:page;z-index:-251617280;mso-width-relative:page;mso-height-relative:page;" coordsize="6797040,9664700" o:gfxdata="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">
                <o:lock v:ext="edit" aspectratio="f"/>
                <v:shape id="Graphic 200" o:spid="_x0000_s1026" o:spt="100" style="position:absolute;left:0;top:0;height:9664700;width:6797040;" fillcolor="#000000" filled="t" stroked="f" coordsize="6797040,9664700" o:gfxdata="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oJVJ+8AAAA&#10;3AAAAA8AAAAAAAAAAQAgAAAAIgAAAGRycy9kb3ducmV2LnhtbFBLAQIUABQAAAAIAIdO4kAzLwWe&#10;OwAAADkAAAAQAAAAAAAAAAEAIAAAAAsBAABkcnMvc2hhcGV4bWwueG1sUEsFBgAAAAAGAAYAWwEA&#10;ALUDAAAAAA==&#10;" path="m6797040,0l6784340,0,6784340,11430,6784340,9652000,12065,9652000,12065,11430,6784340,11430,6784340,0,0,0,0,11430,0,9652000,0,9664700,6797040,9664700,6797040,9652000,6797040,11430,6797040,0xe">
                  <v:fill on="t" focussize="0,0"/>
                  <v:stroke on="f"/>
                  <v:imagedata o:title=""/>
                  <o:lock v:ext="edit" aspectratio="f"/>
                  <v:textbox inset="0mm,0mm,0mm,0mm"/>
                </v:shape>
                <v:shape id="Image 201" o:spid="_x0000_s1026" o:spt="75" type="#_x0000_t75" style="position:absolute;left:1005839;top:746505;height:3080258;width:4994275;" filled="f" o:preferrelative="t" stroked="f" coordsize="21600,21600" o:gfxdata="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dYG8i8AAAA&#10;3AAAAA8AAAAAAAAAAQAgAAAAIgAAAGRycy9kb3ducmV2LnhtbFBLAQIUABQAAAAIAIdO4kAzLwWe&#10;OwAAADkAAAAQAAAAAAAAAAEAIAAAAAsBAABkcnMvc2hhcGV4bWwueG1sUEsFBgAAAAAGAAYAWwEA&#10;ALUDAAAAAA==&#10;">
                  <v:fill on="f" focussize="0,0"/>
                  <v:stroke on="f"/>
                  <v:imagedata r:id="rId109" o:title=""/>
                  <o:lock v:ext="edit" aspectratio="f"/>
                </v:shape>
                <v:shape id="Image 202" o:spid="_x0000_s1026" o:spt="75" alt="WhatsApp Image 2024-11-08 at 08.52.22_0ebf7d5f" type="#_x0000_t75" style="position:absolute;left:982980;top:4843779;height:3151505;width:4973955;" filled="f" o:preferrelative="t" stroked="f" coordsize="21600,21600" o:gfxdata="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D3662/&#10;AAAA3AAAAA8AAAAAAAAAAQAgAAAAIgAAAGRycy9kb3ducmV2LnhtbFBLAQIUABQAAAAIAIdO4kAz&#10;LwWeOwAAADkAAAAQAAAAAAAAAAEAIAAAAA4BAABkcnMvc2hhcGV4bWwueG1sUEsFBgAAAAAGAAYA&#10;WwEAALgDAAAAAA==&#10;">
                  <v:fill on="f" focussize="0,0"/>
                  <v:stroke on="f"/>
                  <v:imagedata r:id="rId110" o:title=""/>
                  <o:lock v:ext="edit" aspectratio="f"/>
                </v:shape>
              </v:group>
            </w:pict>
          </mc:Fallback>
        </mc:AlternateContent>
      </w:r>
    </w:p>
    <w:p w14:paraId="75A39EB4">
      <w:pPr>
        <w:pStyle w:val="11"/>
        <w:rPr>
          <w:sz w:val="21"/>
        </w:rPr>
      </w:pPr>
    </w:p>
    <w:p w14:paraId="724E64CC">
      <w:pPr>
        <w:pStyle w:val="11"/>
        <w:rPr>
          <w:sz w:val="21"/>
        </w:rPr>
      </w:pPr>
    </w:p>
    <w:p w14:paraId="18D47A2F">
      <w:pPr>
        <w:pStyle w:val="11"/>
        <w:rPr>
          <w:sz w:val="21"/>
        </w:rPr>
      </w:pPr>
    </w:p>
    <w:p w14:paraId="24D5832E">
      <w:pPr>
        <w:pStyle w:val="11"/>
        <w:rPr>
          <w:sz w:val="21"/>
        </w:rPr>
      </w:pPr>
    </w:p>
    <w:p w14:paraId="618D8AC2">
      <w:pPr>
        <w:pStyle w:val="11"/>
        <w:rPr>
          <w:sz w:val="21"/>
        </w:rPr>
      </w:pPr>
    </w:p>
    <w:p w14:paraId="5D354372">
      <w:pPr>
        <w:pStyle w:val="11"/>
        <w:rPr>
          <w:sz w:val="21"/>
        </w:rPr>
      </w:pPr>
    </w:p>
    <w:p w14:paraId="6C740898">
      <w:pPr>
        <w:pStyle w:val="11"/>
        <w:rPr>
          <w:sz w:val="21"/>
        </w:rPr>
      </w:pPr>
    </w:p>
    <w:p w14:paraId="60A6B0B2">
      <w:pPr>
        <w:pStyle w:val="11"/>
        <w:rPr>
          <w:sz w:val="21"/>
        </w:rPr>
      </w:pPr>
    </w:p>
    <w:p w14:paraId="553931B7">
      <w:pPr>
        <w:pStyle w:val="11"/>
        <w:rPr>
          <w:sz w:val="21"/>
        </w:rPr>
      </w:pPr>
    </w:p>
    <w:p w14:paraId="294EAB0F">
      <w:pPr>
        <w:pStyle w:val="11"/>
        <w:rPr>
          <w:sz w:val="21"/>
        </w:rPr>
      </w:pPr>
    </w:p>
    <w:p w14:paraId="1CEB0DB3">
      <w:pPr>
        <w:pStyle w:val="11"/>
        <w:rPr>
          <w:sz w:val="21"/>
        </w:rPr>
      </w:pPr>
    </w:p>
    <w:p w14:paraId="33EB0E14">
      <w:pPr>
        <w:pStyle w:val="11"/>
        <w:rPr>
          <w:sz w:val="21"/>
        </w:rPr>
      </w:pPr>
    </w:p>
    <w:p w14:paraId="002ACEEA">
      <w:pPr>
        <w:pStyle w:val="11"/>
        <w:rPr>
          <w:sz w:val="21"/>
        </w:rPr>
      </w:pPr>
    </w:p>
    <w:p w14:paraId="263AEA08">
      <w:pPr>
        <w:pStyle w:val="11"/>
        <w:rPr>
          <w:sz w:val="21"/>
        </w:rPr>
      </w:pPr>
    </w:p>
    <w:p w14:paraId="3FE61B44">
      <w:pPr>
        <w:pStyle w:val="11"/>
        <w:rPr>
          <w:sz w:val="21"/>
        </w:rPr>
      </w:pPr>
    </w:p>
    <w:p w14:paraId="5B34B8F0">
      <w:pPr>
        <w:pStyle w:val="11"/>
        <w:rPr>
          <w:sz w:val="21"/>
        </w:rPr>
      </w:pPr>
    </w:p>
    <w:p w14:paraId="48D024E3">
      <w:pPr>
        <w:pStyle w:val="11"/>
        <w:rPr>
          <w:sz w:val="21"/>
        </w:rPr>
      </w:pPr>
    </w:p>
    <w:p w14:paraId="4436C33F">
      <w:pPr>
        <w:pStyle w:val="11"/>
        <w:rPr>
          <w:sz w:val="21"/>
        </w:rPr>
      </w:pPr>
    </w:p>
    <w:p w14:paraId="519D6E03">
      <w:pPr>
        <w:pStyle w:val="11"/>
        <w:rPr>
          <w:sz w:val="21"/>
        </w:rPr>
      </w:pPr>
    </w:p>
    <w:p w14:paraId="0DA381F0">
      <w:pPr>
        <w:pStyle w:val="11"/>
        <w:spacing w:before="122"/>
        <w:rPr>
          <w:sz w:val="21"/>
        </w:rPr>
      </w:pPr>
    </w:p>
    <w:p w14:paraId="4F1C7379">
      <w:pPr>
        <w:spacing w:before="0"/>
        <w:ind w:left="1966" w:right="0" w:firstLine="0"/>
        <w:jc w:val="left"/>
        <w:rPr>
          <w:sz w:val="21"/>
        </w:rPr>
      </w:pPr>
      <w:r>
        <w:rPr>
          <w:b/>
          <w:sz w:val="21"/>
        </w:rPr>
        <w:t>Fig-5</w:t>
      </w:r>
      <w:r>
        <w:rPr>
          <w:sz w:val="21"/>
        </w:rPr>
        <w:t>:Our</w:t>
      </w:r>
      <w:r>
        <w:rPr>
          <w:spacing w:val="-12"/>
          <w:sz w:val="21"/>
        </w:rPr>
        <w:t xml:space="preserve"> </w:t>
      </w:r>
      <w:r>
        <w:rPr>
          <w:sz w:val="21"/>
        </w:rPr>
        <w:t>team</w:t>
      </w:r>
      <w:r>
        <w:rPr>
          <w:spacing w:val="-15"/>
          <w:sz w:val="21"/>
        </w:rPr>
        <w:t xml:space="preserve"> </w:t>
      </w:r>
      <w:r>
        <w:rPr>
          <w:sz w:val="21"/>
        </w:rPr>
        <w:t>member</w:t>
      </w:r>
      <w:r>
        <w:rPr>
          <w:spacing w:val="-4"/>
          <w:sz w:val="21"/>
        </w:rPr>
        <w:t xml:space="preserve"> </w:t>
      </w:r>
      <w:r>
        <w:rPr>
          <w:sz w:val="21"/>
        </w:rPr>
        <w:t>showed</w:t>
      </w:r>
      <w:r>
        <w:rPr>
          <w:spacing w:val="-13"/>
          <w:sz w:val="21"/>
        </w:rPr>
        <w:t xml:space="preserve"> </w:t>
      </w:r>
      <w:r>
        <w:rPr>
          <w:sz w:val="21"/>
        </w:rPr>
        <w:t>the</w:t>
      </w:r>
      <w:r>
        <w:rPr>
          <w:spacing w:val="-4"/>
          <w:sz w:val="21"/>
        </w:rPr>
        <w:t xml:space="preserve"> </w:t>
      </w:r>
      <w:r>
        <w:rPr>
          <w:sz w:val="21"/>
        </w:rPr>
        <w:t>hand</w:t>
      </w:r>
      <w:r>
        <w:rPr>
          <w:spacing w:val="-13"/>
          <w:sz w:val="21"/>
        </w:rPr>
        <w:t xml:space="preserve"> </w:t>
      </w:r>
      <w:r>
        <w:rPr>
          <w:sz w:val="21"/>
        </w:rPr>
        <w:t>sanitization</w:t>
      </w:r>
      <w:r>
        <w:rPr>
          <w:spacing w:val="-5"/>
          <w:sz w:val="21"/>
        </w:rPr>
        <w:t xml:space="preserve"> </w:t>
      </w:r>
      <w:r>
        <w:rPr>
          <w:sz w:val="21"/>
        </w:rPr>
        <w:t>methods</w:t>
      </w:r>
      <w:r>
        <w:rPr>
          <w:spacing w:val="-10"/>
          <w:sz w:val="21"/>
        </w:rPr>
        <w:t xml:space="preserve"> </w:t>
      </w:r>
      <w:r>
        <w:rPr>
          <w:sz w:val="21"/>
        </w:rPr>
        <w:t>to</w:t>
      </w:r>
      <w:r>
        <w:rPr>
          <w:spacing w:val="-13"/>
          <w:sz w:val="21"/>
        </w:rPr>
        <w:t xml:space="preserve"> </w:t>
      </w:r>
      <w:r>
        <w:rPr>
          <w:sz w:val="21"/>
        </w:rPr>
        <w:t>the</w:t>
      </w:r>
      <w:r>
        <w:rPr>
          <w:spacing w:val="-7"/>
          <w:sz w:val="21"/>
        </w:rPr>
        <w:t xml:space="preserve"> </w:t>
      </w:r>
      <w:r>
        <w:rPr>
          <w:spacing w:val="-2"/>
          <w:sz w:val="21"/>
        </w:rPr>
        <w:t>childrens</w:t>
      </w:r>
    </w:p>
    <w:p w14:paraId="006ED941">
      <w:pPr>
        <w:pStyle w:val="11"/>
        <w:rPr>
          <w:sz w:val="21"/>
        </w:rPr>
      </w:pPr>
    </w:p>
    <w:p w14:paraId="3A301C16">
      <w:pPr>
        <w:pStyle w:val="11"/>
        <w:rPr>
          <w:sz w:val="21"/>
        </w:rPr>
      </w:pPr>
    </w:p>
    <w:p w14:paraId="7DB401DF">
      <w:pPr>
        <w:pStyle w:val="11"/>
        <w:rPr>
          <w:sz w:val="21"/>
        </w:rPr>
      </w:pPr>
    </w:p>
    <w:p w14:paraId="5D92B7CB">
      <w:pPr>
        <w:pStyle w:val="11"/>
        <w:rPr>
          <w:sz w:val="21"/>
        </w:rPr>
      </w:pPr>
    </w:p>
    <w:p w14:paraId="16408116">
      <w:pPr>
        <w:pStyle w:val="11"/>
        <w:rPr>
          <w:sz w:val="21"/>
        </w:rPr>
      </w:pPr>
    </w:p>
    <w:p w14:paraId="37D2EB0A">
      <w:pPr>
        <w:pStyle w:val="11"/>
        <w:rPr>
          <w:sz w:val="21"/>
        </w:rPr>
      </w:pPr>
    </w:p>
    <w:p w14:paraId="6955F53E">
      <w:pPr>
        <w:pStyle w:val="11"/>
        <w:rPr>
          <w:sz w:val="21"/>
        </w:rPr>
      </w:pPr>
    </w:p>
    <w:p w14:paraId="06571877">
      <w:pPr>
        <w:pStyle w:val="11"/>
        <w:rPr>
          <w:sz w:val="21"/>
        </w:rPr>
      </w:pPr>
    </w:p>
    <w:p w14:paraId="0CB4F999">
      <w:pPr>
        <w:pStyle w:val="11"/>
        <w:rPr>
          <w:sz w:val="21"/>
        </w:rPr>
      </w:pPr>
    </w:p>
    <w:p w14:paraId="1D54ED5F">
      <w:pPr>
        <w:pStyle w:val="11"/>
        <w:rPr>
          <w:sz w:val="21"/>
        </w:rPr>
      </w:pPr>
    </w:p>
    <w:p w14:paraId="4F6C6F5B">
      <w:pPr>
        <w:pStyle w:val="11"/>
        <w:rPr>
          <w:sz w:val="21"/>
        </w:rPr>
      </w:pPr>
    </w:p>
    <w:p w14:paraId="65E68942">
      <w:pPr>
        <w:pStyle w:val="11"/>
        <w:rPr>
          <w:sz w:val="21"/>
        </w:rPr>
      </w:pPr>
    </w:p>
    <w:p w14:paraId="239E7530">
      <w:pPr>
        <w:pStyle w:val="11"/>
        <w:rPr>
          <w:sz w:val="21"/>
        </w:rPr>
      </w:pPr>
    </w:p>
    <w:p w14:paraId="449502E8">
      <w:pPr>
        <w:pStyle w:val="11"/>
        <w:rPr>
          <w:sz w:val="21"/>
        </w:rPr>
      </w:pPr>
    </w:p>
    <w:p w14:paraId="1180A71F">
      <w:pPr>
        <w:pStyle w:val="11"/>
        <w:rPr>
          <w:sz w:val="21"/>
        </w:rPr>
      </w:pPr>
    </w:p>
    <w:p w14:paraId="67802759">
      <w:pPr>
        <w:pStyle w:val="11"/>
        <w:rPr>
          <w:sz w:val="21"/>
        </w:rPr>
      </w:pPr>
    </w:p>
    <w:p w14:paraId="7514E518">
      <w:pPr>
        <w:pStyle w:val="11"/>
        <w:rPr>
          <w:sz w:val="21"/>
        </w:rPr>
      </w:pPr>
    </w:p>
    <w:p w14:paraId="5555E065">
      <w:pPr>
        <w:pStyle w:val="11"/>
        <w:rPr>
          <w:sz w:val="21"/>
        </w:rPr>
      </w:pPr>
    </w:p>
    <w:p w14:paraId="5D39F1D9">
      <w:pPr>
        <w:pStyle w:val="11"/>
        <w:rPr>
          <w:sz w:val="21"/>
        </w:rPr>
      </w:pPr>
    </w:p>
    <w:p w14:paraId="56B4C124">
      <w:pPr>
        <w:pStyle w:val="11"/>
        <w:rPr>
          <w:sz w:val="21"/>
        </w:rPr>
      </w:pPr>
    </w:p>
    <w:p w14:paraId="0AE47B93">
      <w:pPr>
        <w:pStyle w:val="11"/>
        <w:rPr>
          <w:sz w:val="21"/>
        </w:rPr>
      </w:pPr>
    </w:p>
    <w:p w14:paraId="4D019D06">
      <w:pPr>
        <w:pStyle w:val="11"/>
        <w:rPr>
          <w:sz w:val="21"/>
        </w:rPr>
      </w:pPr>
    </w:p>
    <w:p w14:paraId="04F23DE9">
      <w:pPr>
        <w:pStyle w:val="11"/>
        <w:rPr>
          <w:sz w:val="21"/>
        </w:rPr>
      </w:pPr>
    </w:p>
    <w:p w14:paraId="7A129028">
      <w:pPr>
        <w:pStyle w:val="11"/>
        <w:rPr>
          <w:sz w:val="21"/>
        </w:rPr>
      </w:pPr>
    </w:p>
    <w:p w14:paraId="345EA237">
      <w:pPr>
        <w:pStyle w:val="11"/>
        <w:rPr>
          <w:sz w:val="21"/>
        </w:rPr>
      </w:pPr>
    </w:p>
    <w:p w14:paraId="04F9CBD7">
      <w:pPr>
        <w:pStyle w:val="11"/>
        <w:rPr>
          <w:sz w:val="21"/>
        </w:rPr>
      </w:pPr>
    </w:p>
    <w:p w14:paraId="3B4EF420">
      <w:pPr>
        <w:pStyle w:val="11"/>
        <w:spacing w:before="18"/>
        <w:rPr>
          <w:sz w:val="21"/>
        </w:rPr>
      </w:pPr>
    </w:p>
    <w:p w14:paraId="5511BCCC">
      <w:pPr>
        <w:spacing w:before="0"/>
        <w:ind w:left="2705" w:right="0" w:firstLine="0"/>
        <w:jc w:val="left"/>
        <w:rPr>
          <w:sz w:val="21"/>
        </w:rPr>
      </w:pPr>
      <w:r>
        <w:rPr>
          <w:b/>
          <w:sz w:val="21"/>
        </w:rPr>
        <w:t>Fig-6:</w:t>
      </w:r>
      <w:r>
        <w:rPr>
          <w:sz w:val="21"/>
        </w:rPr>
        <w:t>Surveyed</w:t>
      </w:r>
      <w:r>
        <w:rPr>
          <w:spacing w:val="-14"/>
          <w:sz w:val="21"/>
        </w:rPr>
        <w:t xml:space="preserve"> </w:t>
      </w:r>
      <w:r>
        <w:rPr>
          <w:sz w:val="21"/>
        </w:rPr>
        <w:t>the</w:t>
      </w:r>
      <w:r>
        <w:rPr>
          <w:spacing w:val="-6"/>
          <w:sz w:val="21"/>
        </w:rPr>
        <w:t xml:space="preserve"> </w:t>
      </w:r>
      <w:r>
        <w:rPr>
          <w:sz w:val="21"/>
        </w:rPr>
        <w:t>house</w:t>
      </w:r>
      <w:r>
        <w:rPr>
          <w:spacing w:val="-9"/>
          <w:sz w:val="21"/>
        </w:rPr>
        <w:t xml:space="preserve"> </w:t>
      </w:r>
      <w:r>
        <w:rPr>
          <w:sz w:val="21"/>
        </w:rPr>
        <w:t>of</w:t>
      </w:r>
      <w:r>
        <w:rPr>
          <w:spacing w:val="-10"/>
          <w:sz w:val="21"/>
        </w:rPr>
        <w:t xml:space="preserve"> </w:t>
      </w:r>
      <w:r>
        <w:rPr>
          <w:sz w:val="21"/>
        </w:rPr>
        <w:t>farmer’s</w:t>
      </w:r>
      <w:r>
        <w:rPr>
          <w:spacing w:val="-6"/>
          <w:sz w:val="21"/>
        </w:rPr>
        <w:t xml:space="preserve"> </w:t>
      </w:r>
      <w:r>
        <w:rPr>
          <w:spacing w:val="-2"/>
          <w:sz w:val="21"/>
        </w:rPr>
        <w:t>family</w:t>
      </w:r>
    </w:p>
    <w:p w14:paraId="752FDF33">
      <w:pPr>
        <w:spacing w:after="0"/>
        <w:jc w:val="left"/>
        <w:rPr>
          <w:sz w:val="21"/>
        </w:rPr>
        <w:sectPr>
          <w:pgSz w:w="11960" w:h="16880"/>
          <w:pgMar w:top="1940" w:right="992" w:bottom="1020" w:left="992" w:header="0" w:footer="837" w:gutter="0"/>
          <w:cols w:space="720" w:num="1"/>
        </w:sectPr>
      </w:pPr>
    </w:p>
    <w:p w14:paraId="29D3BF3B">
      <w:pPr>
        <w:pStyle w:val="11"/>
        <w:rPr>
          <w:sz w:val="21"/>
        </w:rPr>
      </w:pPr>
      <w:r>
        <w:rPr>
          <w:sz w:val="21"/>
        </w:rPr>
        <mc:AlternateContent>
          <mc:Choice Requires="wpg">
            <w:drawing>
              <wp:anchor distT="0" distB="0" distL="0" distR="0" simplePos="0" relativeHeight="251699200" behindDoc="1" locked="0" layoutInCell="1" allowOverlap="1">
                <wp:simplePos x="0" y="0"/>
                <wp:positionH relativeFrom="page">
                  <wp:posOffset>432435</wp:posOffset>
                </wp:positionH>
                <wp:positionV relativeFrom="page">
                  <wp:posOffset>989965</wp:posOffset>
                </wp:positionV>
                <wp:extent cx="6797040" cy="9411970"/>
                <wp:effectExtent l="0" t="0" r="0" b="0"/>
                <wp:wrapNone/>
                <wp:docPr id="204" name="Group 204"/>
                <wp:cNvGraphicFramePr/>
                <a:graphic xmlns:a="http://schemas.openxmlformats.org/drawingml/2006/main">
                  <a:graphicData uri="http://schemas.microsoft.com/office/word/2010/wordprocessingGroup">
                    <wpg:wgp>
                      <wpg:cNvGrpSpPr/>
                      <wpg:grpSpPr>
                        <a:xfrm>
                          <a:off x="0" y="0"/>
                          <a:ext cx="6797040" cy="9411970"/>
                          <a:chOff x="0" y="0"/>
                          <a:chExt cx="6797040" cy="9411970"/>
                        </a:xfrm>
                      </wpg:grpSpPr>
                      <wps:wsp>
                        <wps:cNvPr id="205" name="Graphic 205"/>
                        <wps:cNvSpPr/>
                        <wps:spPr>
                          <a:xfrm>
                            <a:off x="0" y="0"/>
                            <a:ext cx="6797040" cy="9411970"/>
                          </a:xfrm>
                          <a:custGeom>
                            <a:avLst/>
                            <a:gdLst/>
                            <a:ahLst/>
                            <a:cxnLst/>
                            <a:rect l="l" t="t" r="r" b="b"/>
                            <a:pathLst>
                              <a:path w="6797040" h="9411970">
                                <a:moveTo>
                                  <a:pt x="6797040" y="0"/>
                                </a:moveTo>
                                <a:lnTo>
                                  <a:pt x="0" y="0"/>
                                </a:lnTo>
                                <a:lnTo>
                                  <a:pt x="0" y="12700"/>
                                </a:lnTo>
                                <a:lnTo>
                                  <a:pt x="0" y="9400540"/>
                                </a:lnTo>
                                <a:lnTo>
                                  <a:pt x="0" y="9411970"/>
                                </a:lnTo>
                                <a:lnTo>
                                  <a:pt x="6797040" y="9411970"/>
                                </a:lnTo>
                                <a:lnTo>
                                  <a:pt x="6797040" y="9400540"/>
                                </a:lnTo>
                                <a:lnTo>
                                  <a:pt x="12065" y="9400540"/>
                                </a:lnTo>
                                <a:lnTo>
                                  <a:pt x="12065" y="12700"/>
                                </a:lnTo>
                                <a:lnTo>
                                  <a:pt x="6784340" y="12700"/>
                                </a:lnTo>
                                <a:lnTo>
                                  <a:pt x="6784340" y="9399905"/>
                                </a:lnTo>
                                <a:lnTo>
                                  <a:pt x="6797040" y="9399905"/>
                                </a:lnTo>
                                <a:lnTo>
                                  <a:pt x="6797040" y="12700"/>
                                </a:lnTo>
                                <a:lnTo>
                                  <a:pt x="6797040" y="0"/>
                                </a:lnTo>
                                <a:close/>
                              </a:path>
                            </a:pathLst>
                          </a:custGeom>
                          <a:solidFill>
                            <a:srgbClr val="000000"/>
                          </a:solidFill>
                        </wps:spPr>
                        <wps:bodyPr wrap="square" lIns="0" tIns="0" rIns="0" bIns="0" rtlCol="0">
                          <a:noAutofit/>
                        </wps:bodyPr>
                      </wps:wsp>
                      <pic:pic xmlns:pic="http://schemas.openxmlformats.org/drawingml/2006/picture">
                        <pic:nvPicPr>
                          <pic:cNvPr id="206" name="Image 206"/>
                          <pic:cNvPicPr/>
                        </pic:nvPicPr>
                        <pic:blipFill>
                          <a:blip r:embed="rId111" cstate="print"/>
                          <a:stretch>
                            <a:fillRect/>
                          </a:stretch>
                        </pic:blipFill>
                        <pic:spPr>
                          <a:xfrm>
                            <a:off x="792480" y="170687"/>
                            <a:ext cx="4882261" cy="3349370"/>
                          </a:xfrm>
                          <a:prstGeom prst="rect">
                            <a:avLst/>
                          </a:prstGeom>
                        </pic:spPr>
                      </pic:pic>
                      <pic:pic xmlns:pic="http://schemas.openxmlformats.org/drawingml/2006/picture">
                        <pic:nvPicPr>
                          <pic:cNvPr id="207" name="Image 207"/>
                          <pic:cNvPicPr/>
                        </pic:nvPicPr>
                        <pic:blipFill>
                          <a:blip r:embed="rId112" cstate="print"/>
                          <a:stretch>
                            <a:fillRect/>
                          </a:stretch>
                        </pic:blipFill>
                        <pic:spPr>
                          <a:xfrm>
                            <a:off x="805180" y="5137150"/>
                            <a:ext cx="4881245" cy="3231515"/>
                          </a:xfrm>
                          <a:prstGeom prst="rect">
                            <a:avLst/>
                          </a:prstGeom>
                        </pic:spPr>
                      </pic:pic>
                    </wpg:wgp>
                  </a:graphicData>
                </a:graphic>
              </wp:anchor>
            </w:drawing>
          </mc:Choice>
          <mc:Fallback>
            <w:pict>
              <v:group id="_x0000_s1026" o:spid="_x0000_s1026" o:spt="203" style="position:absolute;left:0pt;margin-left:34.05pt;margin-top:77.95pt;height:741.1pt;width:535.2pt;mso-position-horizontal-relative:page;mso-position-vertical-relative:page;z-index:-251617280;mso-width-relative:page;mso-height-relative:page;" coordsize="6797040,9411970" o:gfxdata="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">
                <o:lock v:ext="edit" aspectratio="f"/>
                <v:shape id="Graphic 205" o:spid="_x0000_s1026" o:spt="100" style="position:absolute;left:0;top:0;height:9411970;width:6797040;" fillcolor="#000000" filled="t" stroked="f" coordsize="6797040,9411970" o:gfxdata="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9TeSdvQAA&#10;ANwAAAAPAAAAAAAAAAEAIAAAACIAAABkcnMvZG93bnJldi54bWxQSwECFAAUAAAACACHTuJAMy8F&#10;njsAAAA5AAAAEAAAAAAAAAABACAAAAAMAQAAZHJzL3NoYXBleG1sLnhtbFBLBQYAAAAABgAGAFsB&#10;AAC2AwAAAAA=&#10;" path="m6797040,0l0,0,0,12700,0,9400540,0,9411970,6797040,9411970,6797040,9400540,12065,9400540,12065,12700,6784340,12700,6784340,9399905,6797040,9399905,6797040,12700,6797040,0xe">
                  <v:fill on="t" focussize="0,0"/>
                  <v:stroke on="f"/>
                  <v:imagedata o:title=""/>
                  <o:lock v:ext="edit" aspectratio="f"/>
                  <v:textbox inset="0mm,0mm,0mm,0mm"/>
                </v:shape>
                <v:shape id="Image 206" o:spid="_x0000_s1026" o:spt="75" type="#_x0000_t75" style="position:absolute;left:792480;top:170687;height:3349370;width:4882261;" filled="f" o:preferrelative="t" stroked="f" coordsize="21600,21600" o:gfxdata="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BaknprsAAADc&#10;AAAADwAAAAAAAAABACAAAAAiAAAAZHJzL2Rvd25yZXYueG1sUEsBAhQAFAAAAAgAh07iQDMvBZ47&#10;AAAAOQAAABAAAAAAAAAAAQAgAAAACgEAAGRycy9zaGFwZXhtbC54bWxQSwUGAAAAAAYABgBbAQAA&#10;tAMAAAAA&#10;">
                  <v:fill on="f" focussize="0,0"/>
                  <v:stroke on="f"/>
                  <v:imagedata r:id="rId111" o:title=""/>
                  <o:lock v:ext="edit" aspectratio="f"/>
                </v:shape>
                <v:shape id="Image 207" o:spid="_x0000_s1026" o:spt="75" type="#_x0000_t75" style="position:absolute;left:805180;top:5137150;height:3231515;width:4881245;" filled="f" o:preferrelative="t" stroked="f" coordsize="21600,21600" o:gfxdata="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FAQhb4A&#10;AADcAAAADwAAAAAAAAABACAAAAAiAAAAZHJzL2Rvd25yZXYueG1sUEsBAhQAFAAAAAgAh07iQDMv&#10;BZ47AAAAOQAAABAAAAAAAAAAAQAgAAAADQEAAGRycy9zaGFwZXhtbC54bWxQSwUGAAAAAAYABgBb&#10;AQAAtwMAAAAA&#10;">
                  <v:fill on="f" focussize="0,0"/>
                  <v:stroke on="f"/>
                  <v:imagedata r:id="rId112" o:title=""/>
                  <o:lock v:ext="edit" aspectratio="f"/>
                </v:shape>
              </v:group>
            </w:pict>
          </mc:Fallback>
        </mc:AlternateContent>
      </w:r>
    </w:p>
    <w:p w14:paraId="4EF271C6">
      <w:pPr>
        <w:pStyle w:val="11"/>
        <w:rPr>
          <w:sz w:val="21"/>
        </w:rPr>
      </w:pPr>
    </w:p>
    <w:p w14:paraId="5E612778">
      <w:pPr>
        <w:pStyle w:val="11"/>
        <w:rPr>
          <w:sz w:val="21"/>
        </w:rPr>
      </w:pPr>
    </w:p>
    <w:p w14:paraId="0C48ADBD">
      <w:pPr>
        <w:pStyle w:val="11"/>
        <w:rPr>
          <w:sz w:val="21"/>
        </w:rPr>
      </w:pPr>
    </w:p>
    <w:p w14:paraId="4ADF8E58">
      <w:pPr>
        <w:pStyle w:val="11"/>
        <w:rPr>
          <w:sz w:val="21"/>
        </w:rPr>
      </w:pPr>
    </w:p>
    <w:p w14:paraId="0FE4328F">
      <w:pPr>
        <w:pStyle w:val="11"/>
        <w:rPr>
          <w:sz w:val="21"/>
        </w:rPr>
      </w:pPr>
    </w:p>
    <w:p w14:paraId="1FEA30E9">
      <w:pPr>
        <w:pStyle w:val="11"/>
        <w:rPr>
          <w:sz w:val="21"/>
        </w:rPr>
      </w:pPr>
    </w:p>
    <w:p w14:paraId="4D604EA1">
      <w:pPr>
        <w:pStyle w:val="11"/>
        <w:rPr>
          <w:sz w:val="21"/>
        </w:rPr>
      </w:pPr>
    </w:p>
    <w:p w14:paraId="65E7987E">
      <w:pPr>
        <w:pStyle w:val="11"/>
        <w:rPr>
          <w:sz w:val="21"/>
        </w:rPr>
      </w:pPr>
    </w:p>
    <w:p w14:paraId="62274536">
      <w:pPr>
        <w:pStyle w:val="11"/>
        <w:rPr>
          <w:sz w:val="21"/>
        </w:rPr>
      </w:pPr>
    </w:p>
    <w:p w14:paraId="4F00AEAD">
      <w:pPr>
        <w:pStyle w:val="11"/>
        <w:rPr>
          <w:sz w:val="21"/>
        </w:rPr>
      </w:pPr>
    </w:p>
    <w:p w14:paraId="20F192FA">
      <w:pPr>
        <w:pStyle w:val="11"/>
        <w:rPr>
          <w:sz w:val="21"/>
        </w:rPr>
      </w:pPr>
    </w:p>
    <w:p w14:paraId="55FAC185">
      <w:pPr>
        <w:pStyle w:val="11"/>
        <w:rPr>
          <w:sz w:val="21"/>
        </w:rPr>
      </w:pPr>
    </w:p>
    <w:p w14:paraId="74C87988">
      <w:pPr>
        <w:pStyle w:val="11"/>
        <w:rPr>
          <w:sz w:val="21"/>
        </w:rPr>
      </w:pPr>
    </w:p>
    <w:p w14:paraId="5539DD12">
      <w:pPr>
        <w:pStyle w:val="11"/>
        <w:rPr>
          <w:sz w:val="21"/>
        </w:rPr>
      </w:pPr>
    </w:p>
    <w:p w14:paraId="13F76CBE">
      <w:pPr>
        <w:pStyle w:val="11"/>
        <w:rPr>
          <w:sz w:val="21"/>
        </w:rPr>
      </w:pPr>
    </w:p>
    <w:p w14:paraId="6F8806B2">
      <w:pPr>
        <w:pStyle w:val="11"/>
        <w:rPr>
          <w:sz w:val="21"/>
        </w:rPr>
      </w:pPr>
    </w:p>
    <w:p w14:paraId="610742C3">
      <w:pPr>
        <w:pStyle w:val="11"/>
        <w:rPr>
          <w:sz w:val="21"/>
        </w:rPr>
      </w:pPr>
    </w:p>
    <w:p w14:paraId="7329833A">
      <w:pPr>
        <w:pStyle w:val="11"/>
        <w:rPr>
          <w:sz w:val="21"/>
        </w:rPr>
      </w:pPr>
    </w:p>
    <w:p w14:paraId="111E60A0">
      <w:pPr>
        <w:pStyle w:val="11"/>
        <w:rPr>
          <w:sz w:val="21"/>
        </w:rPr>
      </w:pPr>
    </w:p>
    <w:p w14:paraId="7EF1C107">
      <w:pPr>
        <w:pStyle w:val="11"/>
        <w:rPr>
          <w:sz w:val="21"/>
        </w:rPr>
      </w:pPr>
    </w:p>
    <w:p w14:paraId="7DDFED10">
      <w:pPr>
        <w:pStyle w:val="11"/>
        <w:rPr>
          <w:sz w:val="21"/>
        </w:rPr>
      </w:pPr>
    </w:p>
    <w:p w14:paraId="0983DF53">
      <w:pPr>
        <w:pStyle w:val="11"/>
        <w:rPr>
          <w:sz w:val="21"/>
        </w:rPr>
      </w:pPr>
    </w:p>
    <w:p w14:paraId="743102E7">
      <w:pPr>
        <w:pStyle w:val="11"/>
        <w:spacing w:before="14"/>
        <w:rPr>
          <w:sz w:val="21"/>
        </w:rPr>
      </w:pPr>
    </w:p>
    <w:p w14:paraId="51166408">
      <w:pPr>
        <w:spacing w:before="0"/>
        <w:ind w:left="2187" w:right="0" w:firstLine="0"/>
        <w:jc w:val="left"/>
        <w:rPr>
          <w:sz w:val="21"/>
        </w:rPr>
      </w:pPr>
      <w:r>
        <w:rPr>
          <w:b/>
          <w:sz w:val="21"/>
        </w:rPr>
        <w:t>Fig-7:</w:t>
      </w:r>
      <w:r>
        <w:rPr>
          <w:sz w:val="21"/>
        </w:rPr>
        <w:t>Childerns</w:t>
      </w:r>
      <w:r>
        <w:rPr>
          <w:spacing w:val="-4"/>
          <w:sz w:val="21"/>
        </w:rPr>
        <w:t xml:space="preserve"> </w:t>
      </w:r>
      <w:r>
        <w:rPr>
          <w:sz w:val="21"/>
        </w:rPr>
        <w:t>of</w:t>
      </w:r>
      <w:r>
        <w:rPr>
          <w:spacing w:val="-13"/>
          <w:sz w:val="21"/>
        </w:rPr>
        <w:t xml:space="preserve"> </w:t>
      </w:r>
      <w:r>
        <w:rPr>
          <w:sz w:val="21"/>
        </w:rPr>
        <w:t>anganvadi</w:t>
      </w:r>
      <w:r>
        <w:rPr>
          <w:spacing w:val="-8"/>
          <w:sz w:val="21"/>
        </w:rPr>
        <w:t xml:space="preserve"> </w:t>
      </w:r>
      <w:r>
        <w:rPr>
          <w:sz w:val="21"/>
        </w:rPr>
        <w:t>participated</w:t>
      </w:r>
      <w:r>
        <w:rPr>
          <w:spacing w:val="-13"/>
          <w:sz w:val="21"/>
        </w:rPr>
        <w:t xml:space="preserve"> </w:t>
      </w:r>
      <w:r>
        <w:rPr>
          <w:sz w:val="21"/>
        </w:rPr>
        <w:t>in</w:t>
      </w:r>
      <w:r>
        <w:rPr>
          <w:spacing w:val="-11"/>
          <w:sz w:val="21"/>
        </w:rPr>
        <w:t xml:space="preserve"> </w:t>
      </w:r>
      <w:r>
        <w:rPr>
          <w:sz w:val="21"/>
        </w:rPr>
        <w:t>our</w:t>
      </w:r>
      <w:r>
        <w:rPr>
          <w:spacing w:val="-9"/>
          <w:sz w:val="21"/>
        </w:rPr>
        <w:t xml:space="preserve"> </w:t>
      </w:r>
      <w:r>
        <w:rPr>
          <w:spacing w:val="-2"/>
          <w:sz w:val="21"/>
        </w:rPr>
        <w:t>survey</w:t>
      </w:r>
    </w:p>
    <w:p w14:paraId="56BC973B">
      <w:pPr>
        <w:pStyle w:val="11"/>
        <w:rPr>
          <w:sz w:val="21"/>
        </w:rPr>
      </w:pPr>
    </w:p>
    <w:p w14:paraId="22EF885D">
      <w:pPr>
        <w:pStyle w:val="11"/>
        <w:rPr>
          <w:sz w:val="21"/>
        </w:rPr>
      </w:pPr>
    </w:p>
    <w:p w14:paraId="68F2B11B">
      <w:pPr>
        <w:pStyle w:val="11"/>
        <w:rPr>
          <w:sz w:val="21"/>
        </w:rPr>
      </w:pPr>
    </w:p>
    <w:p w14:paraId="244C302B">
      <w:pPr>
        <w:pStyle w:val="11"/>
        <w:rPr>
          <w:sz w:val="21"/>
        </w:rPr>
      </w:pPr>
    </w:p>
    <w:p w14:paraId="021CA1FC">
      <w:pPr>
        <w:pStyle w:val="11"/>
        <w:rPr>
          <w:sz w:val="21"/>
        </w:rPr>
      </w:pPr>
    </w:p>
    <w:p w14:paraId="062EC269">
      <w:pPr>
        <w:pStyle w:val="11"/>
        <w:spacing w:before="66"/>
        <w:rPr>
          <w:sz w:val="21"/>
        </w:rPr>
      </w:pPr>
    </w:p>
    <w:p w14:paraId="70835BFD">
      <w:pPr>
        <w:spacing w:before="1"/>
        <w:ind w:left="1899" w:right="0" w:firstLine="0"/>
        <w:jc w:val="left"/>
        <w:rPr>
          <w:sz w:val="21"/>
        </w:rPr>
      </w:pPr>
      <w:r>
        <w:rPr>
          <w:b/>
          <w:sz w:val="21"/>
        </w:rPr>
        <w:t>Fig-8:</w:t>
      </w:r>
      <w:r>
        <w:rPr>
          <w:b/>
          <w:spacing w:val="-4"/>
          <w:sz w:val="21"/>
        </w:rPr>
        <w:t xml:space="preserve"> </w:t>
      </w:r>
      <w:r>
        <w:rPr>
          <w:sz w:val="21"/>
        </w:rPr>
        <w:t>Our</w:t>
      </w:r>
      <w:r>
        <w:rPr>
          <w:spacing w:val="-1"/>
          <w:sz w:val="21"/>
        </w:rPr>
        <w:t xml:space="preserve"> </w:t>
      </w:r>
      <w:r>
        <w:rPr>
          <w:sz w:val="21"/>
        </w:rPr>
        <w:t>team</w:t>
      </w:r>
      <w:r>
        <w:rPr>
          <w:spacing w:val="-20"/>
          <w:sz w:val="21"/>
        </w:rPr>
        <w:t xml:space="preserve"> </w:t>
      </w:r>
      <w:r>
        <w:rPr>
          <w:sz w:val="21"/>
        </w:rPr>
        <w:t>interacted</w:t>
      </w:r>
      <w:r>
        <w:rPr>
          <w:spacing w:val="-12"/>
          <w:sz w:val="21"/>
        </w:rPr>
        <w:t xml:space="preserve"> </w:t>
      </w:r>
      <w:r>
        <w:rPr>
          <w:sz w:val="21"/>
        </w:rPr>
        <w:t>and</w:t>
      </w:r>
      <w:r>
        <w:rPr>
          <w:spacing w:val="-11"/>
          <w:sz w:val="21"/>
        </w:rPr>
        <w:t xml:space="preserve"> </w:t>
      </w:r>
      <w:r>
        <w:rPr>
          <w:sz w:val="21"/>
        </w:rPr>
        <w:t>surveyed</w:t>
      </w:r>
      <w:r>
        <w:rPr>
          <w:spacing w:val="-12"/>
          <w:sz w:val="21"/>
        </w:rPr>
        <w:t xml:space="preserve"> </w:t>
      </w:r>
      <w:r>
        <w:rPr>
          <w:sz w:val="21"/>
        </w:rPr>
        <w:t>the elders</w:t>
      </w:r>
      <w:r>
        <w:rPr>
          <w:spacing w:val="-3"/>
          <w:sz w:val="21"/>
        </w:rPr>
        <w:t xml:space="preserve"> </w:t>
      </w:r>
      <w:r>
        <w:rPr>
          <w:sz w:val="21"/>
        </w:rPr>
        <w:t>of</w:t>
      </w:r>
      <w:r>
        <w:rPr>
          <w:spacing w:val="-10"/>
          <w:sz w:val="21"/>
        </w:rPr>
        <w:t xml:space="preserve"> </w:t>
      </w:r>
      <w:r>
        <w:rPr>
          <w:sz w:val="21"/>
        </w:rPr>
        <w:t>the</w:t>
      </w:r>
      <w:r>
        <w:rPr>
          <w:spacing w:val="5"/>
          <w:sz w:val="21"/>
        </w:rPr>
        <w:t xml:space="preserve"> </w:t>
      </w:r>
      <w:r>
        <w:rPr>
          <w:spacing w:val="-2"/>
          <w:sz w:val="21"/>
        </w:rPr>
        <w:t>family</w:t>
      </w:r>
    </w:p>
    <w:p w14:paraId="2A257364">
      <w:pPr>
        <w:spacing w:after="0"/>
        <w:jc w:val="left"/>
        <w:rPr>
          <w:sz w:val="21"/>
        </w:rPr>
        <w:sectPr>
          <w:footerReference r:id="rId35" w:type="default"/>
          <w:pgSz w:w="11960" w:h="16880"/>
          <w:pgMar w:top="1540" w:right="992" w:bottom="780" w:left="992" w:header="0" w:footer="597" w:gutter="0"/>
          <w:pgNumType w:start="49"/>
          <w:cols w:space="720" w:num="1"/>
        </w:sectPr>
      </w:pPr>
    </w:p>
    <w:p w14:paraId="3CE1BEBB">
      <w:pPr>
        <w:pStyle w:val="11"/>
        <w:rPr>
          <w:sz w:val="36"/>
        </w:rPr>
      </w:pPr>
      <w:r>
        <w:rPr>
          <w:sz w:val="36"/>
        </w:rPr>
        <mc:AlternateContent>
          <mc:Choice Requires="wps">
            <w:drawing>
              <wp:anchor distT="0" distB="0" distL="0" distR="0" simplePos="0" relativeHeight="251700224" behindDoc="1" locked="0" layoutInCell="1" allowOverlap="1">
                <wp:simplePos x="0" y="0"/>
                <wp:positionH relativeFrom="page">
                  <wp:posOffset>433070</wp:posOffset>
                </wp:positionH>
                <wp:positionV relativeFrom="page">
                  <wp:posOffset>953135</wp:posOffset>
                </wp:positionV>
                <wp:extent cx="6797040" cy="9448800"/>
                <wp:effectExtent l="0" t="0" r="0" b="0"/>
                <wp:wrapNone/>
                <wp:docPr id="208" name="Graphic 208"/>
                <wp:cNvGraphicFramePr/>
                <a:graphic xmlns:a="http://schemas.openxmlformats.org/drawingml/2006/main">
                  <a:graphicData uri="http://schemas.microsoft.com/office/word/2010/wordprocessingShape">
                    <wps:wsp>
                      <wps:cNvSpPr/>
                      <wps:spPr>
                        <a:xfrm>
                          <a:off x="0" y="0"/>
                          <a:ext cx="6797040" cy="9448800"/>
                        </a:xfrm>
                        <a:custGeom>
                          <a:avLst/>
                          <a:gdLst/>
                          <a:ahLst/>
                          <a:cxnLst/>
                          <a:rect l="l" t="t" r="r" b="b"/>
                          <a:pathLst>
                            <a:path w="6797040" h="9448800">
                              <a:moveTo>
                                <a:pt x="6797040" y="0"/>
                              </a:moveTo>
                              <a:lnTo>
                                <a:pt x="6784340" y="0"/>
                              </a:lnTo>
                              <a:lnTo>
                                <a:pt x="6784340" y="12700"/>
                              </a:lnTo>
                              <a:lnTo>
                                <a:pt x="6784340" y="9436100"/>
                              </a:lnTo>
                              <a:lnTo>
                                <a:pt x="12065" y="9436100"/>
                              </a:lnTo>
                              <a:lnTo>
                                <a:pt x="12065" y="12700"/>
                              </a:lnTo>
                              <a:lnTo>
                                <a:pt x="6784340" y="12700"/>
                              </a:lnTo>
                              <a:lnTo>
                                <a:pt x="6784340" y="0"/>
                              </a:lnTo>
                              <a:lnTo>
                                <a:pt x="0" y="0"/>
                              </a:lnTo>
                              <a:lnTo>
                                <a:pt x="0" y="12700"/>
                              </a:lnTo>
                              <a:lnTo>
                                <a:pt x="0" y="9436100"/>
                              </a:lnTo>
                              <a:lnTo>
                                <a:pt x="0" y="9448800"/>
                              </a:lnTo>
                              <a:lnTo>
                                <a:pt x="6797040" y="9448800"/>
                              </a:lnTo>
                              <a:lnTo>
                                <a:pt x="6797040" y="9436100"/>
                              </a:lnTo>
                              <a:lnTo>
                                <a:pt x="6797040" y="12700"/>
                              </a:lnTo>
                              <a:lnTo>
                                <a:pt x="6797040" y="12065"/>
                              </a:lnTo>
                              <a:lnTo>
                                <a:pt x="6797040" y="0"/>
                              </a:lnTo>
                              <a:close/>
                            </a:path>
                          </a:pathLst>
                        </a:custGeom>
                        <a:solidFill>
                          <a:srgbClr val="000000"/>
                        </a:solidFill>
                      </wps:spPr>
                      <wps:bodyPr wrap="square" lIns="0" tIns="0" rIns="0" bIns="0" rtlCol="0">
                        <a:noAutofit/>
                      </wps:bodyPr>
                    </wps:wsp>
                  </a:graphicData>
                </a:graphic>
              </wp:anchor>
            </w:drawing>
          </mc:Choice>
          <mc:Fallback>
            <w:pict>
              <v:shape id="Graphic 208" o:spid="_x0000_s1026" o:spt="100" style="position:absolute;left:0pt;margin-left:34.1pt;margin-top:75.05pt;height:744pt;width:535.2pt;mso-position-horizontal-relative:page;mso-position-vertical-relative:page;z-index:-251616256;mso-width-relative:page;mso-height-relative:page;" fillcolor="#000000" filled="t" stroked="f" coordsize="6797040,9448800" o:gfxdata="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" path="m6797040,0l6784340,0,6784340,12700,6784340,9436100,12065,9436100,12065,12700,6784340,12700,6784340,0,0,0,0,12700,0,9436100,0,9448800,6797040,9448800,6797040,9436100,6797040,12700,6797040,12065,6797040,0xe">
                <v:fill on="t" focussize="0,0"/>
                <v:stroke on="f"/>
                <v:imagedata o:title=""/>
                <o:lock v:ext="edit" aspectratio="f"/>
                <v:textbox inset="0mm,0mm,0mm,0mm"/>
              </v:shape>
            </w:pict>
          </mc:Fallback>
        </mc:AlternateContent>
      </w:r>
    </w:p>
    <w:p w14:paraId="79497F55">
      <w:pPr>
        <w:pStyle w:val="11"/>
        <w:spacing w:before="239"/>
        <w:rPr>
          <w:sz w:val="36"/>
        </w:rPr>
      </w:pPr>
    </w:p>
    <w:p w14:paraId="5CF76C4F">
      <w:pPr>
        <w:pStyle w:val="2"/>
        <w:ind w:left="399" w:right="640"/>
      </w:pPr>
      <w:bookmarkStart w:id="31" w:name="REFERENCES LINKS"/>
      <w:bookmarkEnd w:id="31"/>
      <w:r>
        <w:t>REFERENCES</w:t>
      </w:r>
      <w:r>
        <w:rPr>
          <w:spacing w:val="10"/>
        </w:rPr>
        <w:t xml:space="preserve"> </w:t>
      </w:r>
      <w:r>
        <w:rPr>
          <w:spacing w:val="-4"/>
        </w:rPr>
        <w:t>LINKS</w:t>
      </w:r>
    </w:p>
    <w:p w14:paraId="1BD63717">
      <w:pPr>
        <w:pStyle w:val="11"/>
        <w:rPr>
          <w:b/>
          <w:sz w:val="36"/>
        </w:rPr>
      </w:pPr>
    </w:p>
    <w:p w14:paraId="3329F862">
      <w:pPr>
        <w:pStyle w:val="11"/>
        <w:spacing w:before="381"/>
        <w:rPr>
          <w:b/>
          <w:sz w:val="36"/>
        </w:rPr>
      </w:pPr>
    </w:p>
    <w:p w14:paraId="34ABEE58">
      <w:pPr>
        <w:spacing w:before="0"/>
        <w:ind w:left="756" w:right="392" w:hanging="324"/>
        <w:jc w:val="left"/>
        <w:rPr>
          <w:b/>
          <w:sz w:val="32"/>
        </w:rPr>
      </w:pPr>
      <w:r>
        <w:drawing>
          <wp:inline distT="0" distB="0" distL="0" distR="0">
            <wp:extent cx="99695" cy="123825"/>
            <wp:effectExtent l="0" t="0" r="0" b="0"/>
            <wp:docPr id="209" name="Image 209"/>
            <wp:cNvGraphicFramePr/>
            <a:graphic xmlns:a="http://schemas.openxmlformats.org/drawingml/2006/main">
              <a:graphicData uri="http://schemas.openxmlformats.org/drawingml/2006/picture">
                <pic:pic xmlns:pic="http://schemas.openxmlformats.org/drawingml/2006/picture">
                  <pic:nvPicPr>
                    <pic:cNvPr id="209" name="Image 209"/>
                    <pic:cNvPicPr/>
                  </pic:nvPicPr>
                  <pic:blipFill>
                    <a:blip r:embed="rId113" cstate="print"/>
                    <a:stretch>
                      <a:fillRect/>
                    </a:stretch>
                  </pic:blipFill>
                  <pic:spPr>
                    <a:xfrm>
                      <a:off x="0" y="0"/>
                      <a:ext cx="100317" cy="124459"/>
                    </a:xfrm>
                    <a:prstGeom prst="rect">
                      <a:avLst/>
                    </a:prstGeom>
                  </pic:spPr>
                </pic:pic>
              </a:graphicData>
            </a:graphic>
          </wp:inline>
        </w:drawing>
      </w:r>
      <w:r>
        <w:rPr>
          <w:spacing w:val="80"/>
          <w:sz w:val="20"/>
        </w:rPr>
        <w:t xml:space="preserve"> </w:t>
      </w:r>
      <w:r>
        <w:fldChar w:fldCharType="begin"/>
      </w:r>
      <w:r>
        <w:instrText xml:space="preserve"> HYPERLINK "https://www.economicsdiscussion.net/articles/7-major-problems-of-health-services-in-india/2305" \h </w:instrText>
      </w:r>
      <w:r>
        <w:fldChar w:fldCharType="separate"/>
      </w:r>
      <w:r>
        <w:rPr>
          <w:b/>
          <w:color w:val="0000FF"/>
          <w:sz w:val="32"/>
          <w:u w:val="single" w:color="0000FF"/>
        </w:rPr>
        <w:t>https://www.economicsdiscussion.net/articles/7-major-problems-</w:t>
      </w:r>
      <w:r>
        <w:rPr>
          <w:b/>
          <w:color w:val="0000FF"/>
          <w:sz w:val="32"/>
          <w:u w:val="single" w:color="0000FF"/>
        </w:rPr>
        <w:fldChar w:fldCharType="end"/>
      </w:r>
      <w:r>
        <w:rPr>
          <w:b/>
          <w:color w:val="0000FF"/>
          <w:sz w:val="32"/>
        </w:rPr>
        <w:t xml:space="preserve"> </w:t>
      </w:r>
      <w:r>
        <w:fldChar w:fldCharType="begin"/>
      </w:r>
      <w:r>
        <w:instrText xml:space="preserve"> HYPERLINK "https://www.economicsdiscussion.net/articles/7-major-problems-of-health-services-in-india/2305" \h </w:instrText>
      </w:r>
      <w:r>
        <w:fldChar w:fldCharType="separate"/>
      </w:r>
      <w:r>
        <w:rPr>
          <w:b/>
          <w:color w:val="0000FF"/>
          <w:spacing w:val="-2"/>
          <w:sz w:val="32"/>
          <w:u w:val="single" w:color="0000FF"/>
        </w:rPr>
        <w:t>of-health-services-in-india/2305</w:t>
      </w:r>
      <w:r>
        <w:rPr>
          <w:b/>
          <w:color w:val="0000FF"/>
          <w:spacing w:val="-2"/>
          <w:sz w:val="32"/>
          <w:u w:val="single" w:color="0000FF"/>
        </w:rPr>
        <w:fldChar w:fldCharType="end"/>
      </w:r>
    </w:p>
    <w:p w14:paraId="4803359E">
      <w:pPr>
        <w:spacing w:before="0"/>
        <w:ind w:left="756" w:right="358" w:hanging="324"/>
        <w:jc w:val="left"/>
        <w:rPr>
          <w:b/>
          <w:sz w:val="32"/>
        </w:rPr>
      </w:pPr>
      <w:r>
        <w:drawing>
          <wp:inline distT="0" distB="0" distL="0" distR="0">
            <wp:extent cx="99695" cy="123825"/>
            <wp:effectExtent l="0" t="0" r="0" b="0"/>
            <wp:docPr id="210" name="Image 210"/>
            <wp:cNvGraphicFramePr/>
            <a:graphic xmlns:a="http://schemas.openxmlformats.org/drawingml/2006/main">
              <a:graphicData uri="http://schemas.openxmlformats.org/drawingml/2006/picture">
                <pic:pic xmlns:pic="http://schemas.openxmlformats.org/drawingml/2006/picture">
                  <pic:nvPicPr>
                    <pic:cNvPr id="210" name="Image 210"/>
                    <pic:cNvPicPr/>
                  </pic:nvPicPr>
                  <pic:blipFill>
                    <a:blip r:embed="rId113" cstate="print"/>
                    <a:stretch>
                      <a:fillRect/>
                    </a:stretch>
                  </pic:blipFill>
                  <pic:spPr>
                    <a:xfrm>
                      <a:off x="0" y="0"/>
                      <a:ext cx="100317" cy="124458"/>
                    </a:xfrm>
                    <a:prstGeom prst="rect">
                      <a:avLst/>
                    </a:prstGeom>
                  </pic:spPr>
                </pic:pic>
              </a:graphicData>
            </a:graphic>
          </wp:inline>
        </w:drawing>
      </w:r>
      <w:r>
        <w:rPr>
          <w:spacing w:val="57"/>
          <w:sz w:val="20"/>
        </w:rPr>
        <w:t xml:space="preserve"> </w:t>
      </w:r>
      <w:r>
        <w:fldChar w:fldCharType="begin"/>
      </w:r>
      <w:r>
        <w:instrText xml:space="preserve"> HYPERLINK "https://publichealth.tulane.edu/blog/how-to-improve-health-care-in-rural-areas/" \h </w:instrText>
      </w:r>
      <w:r>
        <w:fldChar w:fldCharType="separate"/>
      </w:r>
      <w:r>
        <w:rPr>
          <w:b/>
          <w:color w:val="0000FF"/>
          <w:sz w:val="32"/>
          <w:u w:val="single" w:color="0000FF"/>
        </w:rPr>
        <w:t>https://publichealth.tulane.edu/blog/how-to-improve-health-care-</w:t>
      </w:r>
      <w:r>
        <w:rPr>
          <w:b/>
          <w:color w:val="0000FF"/>
          <w:sz w:val="32"/>
          <w:u w:val="single" w:color="0000FF"/>
        </w:rPr>
        <w:fldChar w:fldCharType="end"/>
      </w:r>
      <w:r>
        <w:rPr>
          <w:b/>
          <w:color w:val="0000FF"/>
          <w:sz w:val="32"/>
        </w:rPr>
        <w:t xml:space="preserve"> </w:t>
      </w:r>
      <w:r>
        <w:fldChar w:fldCharType="begin"/>
      </w:r>
      <w:r>
        <w:instrText xml:space="preserve"> HYPERLINK "https://publichealth.tulane.edu/blog/how-to-improve-health-care-in-rural-areas/" \h </w:instrText>
      </w:r>
      <w:r>
        <w:fldChar w:fldCharType="separate"/>
      </w:r>
      <w:r>
        <w:rPr>
          <w:b/>
          <w:color w:val="0000FF"/>
          <w:spacing w:val="-2"/>
          <w:sz w:val="32"/>
          <w:u w:val="single" w:color="0000FF"/>
        </w:rPr>
        <w:t>in-rural-areas/</w:t>
      </w:r>
      <w:r>
        <w:rPr>
          <w:b/>
          <w:color w:val="0000FF"/>
          <w:spacing w:val="-2"/>
          <w:sz w:val="32"/>
          <w:u w:val="single" w:color="0000FF"/>
        </w:rPr>
        <w:fldChar w:fldCharType="end"/>
      </w:r>
    </w:p>
    <w:p w14:paraId="4F0E0497">
      <w:pPr>
        <w:spacing w:before="3"/>
        <w:ind w:left="756" w:right="833" w:hanging="324"/>
        <w:jc w:val="left"/>
        <w:rPr>
          <w:b/>
          <w:sz w:val="32"/>
        </w:rPr>
      </w:pPr>
      <w:r>
        <w:drawing>
          <wp:inline distT="0" distB="0" distL="0" distR="0">
            <wp:extent cx="99695" cy="123825"/>
            <wp:effectExtent l="0" t="0" r="0" b="0"/>
            <wp:docPr id="211" name="Image 211"/>
            <wp:cNvGraphicFramePr/>
            <a:graphic xmlns:a="http://schemas.openxmlformats.org/drawingml/2006/main">
              <a:graphicData uri="http://schemas.openxmlformats.org/drawingml/2006/picture">
                <pic:pic xmlns:pic="http://schemas.openxmlformats.org/drawingml/2006/picture">
                  <pic:nvPicPr>
                    <pic:cNvPr id="211" name="Image 211"/>
                    <pic:cNvPicPr/>
                  </pic:nvPicPr>
                  <pic:blipFill>
                    <a:blip r:embed="rId113" cstate="print"/>
                    <a:stretch>
                      <a:fillRect/>
                    </a:stretch>
                  </pic:blipFill>
                  <pic:spPr>
                    <a:xfrm>
                      <a:off x="0" y="0"/>
                      <a:ext cx="100317" cy="124459"/>
                    </a:xfrm>
                    <a:prstGeom prst="rect">
                      <a:avLst/>
                    </a:prstGeom>
                  </pic:spPr>
                </pic:pic>
              </a:graphicData>
            </a:graphic>
          </wp:inline>
        </w:drawing>
      </w:r>
      <w:r>
        <w:rPr>
          <w:spacing w:val="57"/>
          <w:sz w:val="20"/>
        </w:rPr>
        <w:t xml:space="preserve"> </w:t>
      </w:r>
      <w:r>
        <w:fldChar w:fldCharType="begin"/>
      </w:r>
      <w:r>
        <w:instrText xml:space="preserve"> HYPERLINK "https://www.personallydelivered.com/blog/the-importance-of-hygiene/" \h </w:instrText>
      </w:r>
      <w:r>
        <w:fldChar w:fldCharType="separate"/>
      </w:r>
      <w:r>
        <w:rPr>
          <w:b/>
          <w:color w:val="0000FF"/>
          <w:sz w:val="32"/>
          <w:u w:val="single" w:color="0000FF"/>
        </w:rPr>
        <w:t>https://www.personallydelivered.com/blog/the-importance-of-</w:t>
      </w:r>
      <w:r>
        <w:rPr>
          <w:b/>
          <w:color w:val="0000FF"/>
          <w:sz w:val="32"/>
          <w:u w:val="single" w:color="0000FF"/>
        </w:rPr>
        <w:fldChar w:fldCharType="end"/>
      </w:r>
      <w:r>
        <w:rPr>
          <w:b/>
          <w:color w:val="0000FF"/>
          <w:sz w:val="32"/>
        </w:rPr>
        <w:t xml:space="preserve"> </w:t>
      </w:r>
      <w:r>
        <w:fldChar w:fldCharType="begin"/>
      </w:r>
      <w:r>
        <w:instrText xml:space="preserve"> HYPERLINK "https://www.personallydelivered.com/blog/the-importance-of-hygiene/" \h </w:instrText>
      </w:r>
      <w:r>
        <w:fldChar w:fldCharType="separate"/>
      </w:r>
      <w:r>
        <w:rPr>
          <w:b/>
          <w:color w:val="0000FF"/>
          <w:spacing w:val="-2"/>
          <w:sz w:val="32"/>
          <w:u w:val="single" w:color="0000FF"/>
        </w:rPr>
        <w:t>hygiene/</w:t>
      </w:r>
      <w:r>
        <w:rPr>
          <w:b/>
          <w:color w:val="0000FF"/>
          <w:spacing w:val="-2"/>
          <w:sz w:val="32"/>
          <w:u w:val="single" w:color="0000FF"/>
        </w:rPr>
        <w:fldChar w:fldCharType="end"/>
      </w:r>
    </w:p>
    <w:p w14:paraId="67984DE8">
      <w:pPr>
        <w:pStyle w:val="11"/>
        <w:rPr>
          <w:b/>
          <w:sz w:val="22"/>
        </w:rPr>
      </w:pPr>
    </w:p>
    <w:p w14:paraId="20B595C3">
      <w:pPr>
        <w:pStyle w:val="11"/>
        <w:rPr>
          <w:b/>
          <w:sz w:val="22"/>
        </w:rPr>
      </w:pPr>
    </w:p>
    <w:p w14:paraId="5DBD1DAE">
      <w:pPr>
        <w:pStyle w:val="11"/>
        <w:rPr>
          <w:b/>
          <w:sz w:val="22"/>
        </w:rPr>
      </w:pPr>
    </w:p>
    <w:p w14:paraId="35215E21">
      <w:pPr>
        <w:pStyle w:val="11"/>
        <w:rPr>
          <w:b/>
          <w:sz w:val="22"/>
        </w:rPr>
      </w:pPr>
    </w:p>
    <w:p w14:paraId="337237A0">
      <w:pPr>
        <w:pStyle w:val="11"/>
        <w:rPr>
          <w:b/>
          <w:sz w:val="22"/>
        </w:rPr>
      </w:pPr>
    </w:p>
    <w:p w14:paraId="0367BB27">
      <w:pPr>
        <w:pStyle w:val="11"/>
        <w:rPr>
          <w:b/>
          <w:sz w:val="22"/>
        </w:rPr>
      </w:pPr>
    </w:p>
    <w:p w14:paraId="4AA4A504">
      <w:pPr>
        <w:pStyle w:val="11"/>
        <w:rPr>
          <w:b/>
          <w:sz w:val="22"/>
        </w:rPr>
      </w:pPr>
    </w:p>
    <w:p w14:paraId="17BC8E99">
      <w:pPr>
        <w:pStyle w:val="11"/>
        <w:rPr>
          <w:b/>
          <w:sz w:val="22"/>
        </w:rPr>
      </w:pPr>
    </w:p>
    <w:p w14:paraId="36F0BFED">
      <w:pPr>
        <w:pStyle w:val="11"/>
        <w:rPr>
          <w:b/>
          <w:sz w:val="22"/>
        </w:rPr>
      </w:pPr>
    </w:p>
    <w:p w14:paraId="0C57B0D0">
      <w:pPr>
        <w:pStyle w:val="11"/>
        <w:rPr>
          <w:b/>
          <w:sz w:val="22"/>
        </w:rPr>
      </w:pPr>
    </w:p>
    <w:p w14:paraId="008444B2">
      <w:pPr>
        <w:pStyle w:val="11"/>
        <w:rPr>
          <w:b/>
          <w:sz w:val="22"/>
        </w:rPr>
      </w:pPr>
    </w:p>
    <w:p w14:paraId="1E2966B9">
      <w:pPr>
        <w:pStyle w:val="11"/>
        <w:rPr>
          <w:b/>
          <w:sz w:val="22"/>
        </w:rPr>
      </w:pPr>
    </w:p>
    <w:p w14:paraId="31223008">
      <w:pPr>
        <w:pStyle w:val="11"/>
        <w:rPr>
          <w:b/>
          <w:sz w:val="22"/>
        </w:rPr>
      </w:pPr>
    </w:p>
    <w:p w14:paraId="0124CC10">
      <w:pPr>
        <w:pStyle w:val="11"/>
        <w:rPr>
          <w:b/>
          <w:sz w:val="22"/>
        </w:rPr>
      </w:pPr>
    </w:p>
    <w:p w14:paraId="209E7AB5">
      <w:pPr>
        <w:pStyle w:val="11"/>
        <w:rPr>
          <w:b/>
          <w:sz w:val="22"/>
        </w:rPr>
      </w:pPr>
    </w:p>
    <w:p w14:paraId="1AA6C856">
      <w:pPr>
        <w:pStyle w:val="11"/>
        <w:rPr>
          <w:b/>
          <w:sz w:val="22"/>
        </w:rPr>
      </w:pPr>
    </w:p>
    <w:p w14:paraId="62641E9B">
      <w:pPr>
        <w:pStyle w:val="11"/>
        <w:rPr>
          <w:b/>
          <w:sz w:val="22"/>
        </w:rPr>
      </w:pPr>
    </w:p>
    <w:p w14:paraId="68E58794">
      <w:pPr>
        <w:pStyle w:val="11"/>
        <w:rPr>
          <w:b/>
          <w:sz w:val="22"/>
        </w:rPr>
      </w:pPr>
    </w:p>
    <w:p w14:paraId="0C1E528B">
      <w:pPr>
        <w:pStyle w:val="11"/>
        <w:rPr>
          <w:b/>
          <w:sz w:val="22"/>
        </w:rPr>
      </w:pPr>
    </w:p>
    <w:p w14:paraId="439AC26B">
      <w:pPr>
        <w:pStyle w:val="11"/>
        <w:rPr>
          <w:b/>
          <w:sz w:val="22"/>
        </w:rPr>
      </w:pPr>
    </w:p>
    <w:p w14:paraId="6B56E67F">
      <w:pPr>
        <w:pStyle w:val="11"/>
        <w:rPr>
          <w:b/>
          <w:sz w:val="22"/>
        </w:rPr>
      </w:pPr>
    </w:p>
    <w:p w14:paraId="7AC0C01F">
      <w:pPr>
        <w:pStyle w:val="11"/>
        <w:rPr>
          <w:b/>
          <w:sz w:val="22"/>
        </w:rPr>
      </w:pPr>
    </w:p>
    <w:p w14:paraId="432CACE9">
      <w:pPr>
        <w:pStyle w:val="11"/>
        <w:rPr>
          <w:b/>
          <w:sz w:val="22"/>
        </w:rPr>
      </w:pPr>
    </w:p>
    <w:p w14:paraId="117ABDF6">
      <w:pPr>
        <w:pStyle w:val="11"/>
        <w:rPr>
          <w:b/>
          <w:sz w:val="22"/>
        </w:rPr>
      </w:pPr>
    </w:p>
    <w:p w14:paraId="55CC7ED0">
      <w:pPr>
        <w:pStyle w:val="11"/>
        <w:rPr>
          <w:b/>
          <w:sz w:val="22"/>
        </w:rPr>
      </w:pPr>
    </w:p>
    <w:p w14:paraId="4E487C7B">
      <w:pPr>
        <w:pStyle w:val="11"/>
        <w:rPr>
          <w:b/>
          <w:sz w:val="22"/>
        </w:rPr>
      </w:pPr>
    </w:p>
    <w:p w14:paraId="124C97C7">
      <w:pPr>
        <w:pStyle w:val="11"/>
        <w:rPr>
          <w:b/>
          <w:sz w:val="22"/>
        </w:rPr>
      </w:pPr>
    </w:p>
    <w:p w14:paraId="6FDFBF53">
      <w:pPr>
        <w:pStyle w:val="11"/>
        <w:rPr>
          <w:b/>
          <w:sz w:val="22"/>
        </w:rPr>
      </w:pPr>
    </w:p>
    <w:p w14:paraId="07918A66">
      <w:pPr>
        <w:pStyle w:val="11"/>
        <w:rPr>
          <w:b/>
          <w:sz w:val="22"/>
        </w:rPr>
      </w:pPr>
    </w:p>
    <w:p w14:paraId="596FF56A">
      <w:pPr>
        <w:pStyle w:val="11"/>
        <w:rPr>
          <w:b/>
          <w:sz w:val="22"/>
        </w:rPr>
      </w:pPr>
    </w:p>
    <w:p w14:paraId="7C465B68">
      <w:pPr>
        <w:pStyle w:val="11"/>
        <w:rPr>
          <w:b/>
          <w:sz w:val="22"/>
        </w:rPr>
      </w:pPr>
    </w:p>
    <w:p w14:paraId="2C1AC029">
      <w:pPr>
        <w:pStyle w:val="11"/>
        <w:rPr>
          <w:b/>
          <w:sz w:val="22"/>
        </w:rPr>
      </w:pPr>
    </w:p>
    <w:p w14:paraId="577D9DDA">
      <w:pPr>
        <w:pStyle w:val="11"/>
        <w:rPr>
          <w:b/>
          <w:sz w:val="22"/>
        </w:rPr>
      </w:pPr>
    </w:p>
    <w:p w14:paraId="20E179A8">
      <w:pPr>
        <w:pStyle w:val="11"/>
        <w:rPr>
          <w:b/>
          <w:sz w:val="22"/>
        </w:rPr>
      </w:pPr>
    </w:p>
    <w:p w14:paraId="41BD14DA">
      <w:pPr>
        <w:pStyle w:val="11"/>
        <w:rPr>
          <w:b/>
          <w:sz w:val="22"/>
        </w:rPr>
      </w:pPr>
    </w:p>
    <w:p w14:paraId="56387771">
      <w:pPr>
        <w:pStyle w:val="11"/>
        <w:rPr>
          <w:b/>
          <w:sz w:val="22"/>
        </w:rPr>
      </w:pPr>
    </w:p>
    <w:p w14:paraId="35D484FB">
      <w:pPr>
        <w:pStyle w:val="11"/>
        <w:rPr>
          <w:b/>
          <w:sz w:val="22"/>
        </w:rPr>
      </w:pPr>
    </w:p>
    <w:p w14:paraId="3F454E6C">
      <w:pPr>
        <w:pStyle w:val="11"/>
        <w:spacing w:before="60"/>
        <w:rPr>
          <w:b/>
          <w:sz w:val="22"/>
        </w:rPr>
      </w:pPr>
    </w:p>
    <w:p w14:paraId="75E012A8">
      <w:pPr>
        <w:spacing w:before="0"/>
        <w:ind w:left="466" w:right="490" w:firstLine="0"/>
        <w:jc w:val="center"/>
        <w:rPr>
          <w:sz w:val="22"/>
        </w:rPr>
      </w:pPr>
      <w:r>
        <w:rPr>
          <w:spacing w:val="-5"/>
          <w:sz w:val="22"/>
        </w:rPr>
        <w:t>50</w:t>
      </w:r>
    </w:p>
    <w:p w14:paraId="7E681C22">
      <w:pPr>
        <w:spacing w:after="0"/>
        <w:jc w:val="center"/>
        <w:rPr>
          <w:sz w:val="22"/>
        </w:rPr>
        <w:sectPr>
          <w:footerReference r:id="rId36" w:type="even"/>
          <w:pgSz w:w="11960" w:h="16880"/>
          <w:pgMar w:top="1480" w:right="992" w:bottom="280" w:left="992" w:header="0" w:footer="0" w:gutter="0"/>
          <w:cols w:space="720" w:num="1"/>
        </w:sectPr>
      </w:pPr>
    </w:p>
    <w:p w14:paraId="134075A8">
      <w:pPr>
        <w:pStyle w:val="11"/>
        <w:rPr>
          <w:sz w:val="36"/>
        </w:rPr>
      </w:pPr>
      <w:r>
        <w:rPr>
          <w:sz w:val="36"/>
        </w:rPr>
        <mc:AlternateContent>
          <mc:Choice Requires="wps">
            <w:drawing>
              <wp:anchor distT="0" distB="0" distL="0" distR="0" simplePos="0" relativeHeight="251700224" behindDoc="1" locked="0" layoutInCell="1" allowOverlap="1">
                <wp:simplePos x="0" y="0"/>
                <wp:positionH relativeFrom="page">
                  <wp:posOffset>433070</wp:posOffset>
                </wp:positionH>
                <wp:positionV relativeFrom="page">
                  <wp:posOffset>989965</wp:posOffset>
                </wp:positionV>
                <wp:extent cx="6797040" cy="9411970"/>
                <wp:effectExtent l="0" t="0" r="0" b="0"/>
                <wp:wrapNone/>
                <wp:docPr id="213" name="Graphic 213"/>
                <wp:cNvGraphicFramePr/>
                <a:graphic xmlns:a="http://schemas.openxmlformats.org/drawingml/2006/main">
                  <a:graphicData uri="http://schemas.microsoft.com/office/word/2010/wordprocessingShape">
                    <wps:wsp>
                      <wps:cNvSpPr/>
                      <wps:spPr>
                        <a:xfrm>
                          <a:off x="0" y="0"/>
                          <a:ext cx="6797040" cy="9411970"/>
                        </a:xfrm>
                        <a:custGeom>
                          <a:avLst/>
                          <a:gdLst/>
                          <a:ahLst/>
                          <a:cxnLst/>
                          <a:rect l="l" t="t" r="r" b="b"/>
                          <a:pathLst>
                            <a:path w="6797040" h="9411970">
                              <a:moveTo>
                                <a:pt x="6797040" y="0"/>
                              </a:moveTo>
                              <a:lnTo>
                                <a:pt x="0" y="0"/>
                              </a:lnTo>
                              <a:lnTo>
                                <a:pt x="0" y="12700"/>
                              </a:lnTo>
                              <a:lnTo>
                                <a:pt x="0" y="9400540"/>
                              </a:lnTo>
                              <a:lnTo>
                                <a:pt x="0" y="9411970"/>
                              </a:lnTo>
                              <a:lnTo>
                                <a:pt x="6797040" y="9411970"/>
                              </a:lnTo>
                              <a:lnTo>
                                <a:pt x="6797040" y="9400540"/>
                              </a:lnTo>
                              <a:lnTo>
                                <a:pt x="12065" y="9400540"/>
                              </a:lnTo>
                              <a:lnTo>
                                <a:pt x="12065" y="12700"/>
                              </a:lnTo>
                              <a:lnTo>
                                <a:pt x="6784340" y="12700"/>
                              </a:lnTo>
                              <a:lnTo>
                                <a:pt x="6784340" y="9399905"/>
                              </a:lnTo>
                              <a:lnTo>
                                <a:pt x="6797040" y="9399905"/>
                              </a:lnTo>
                              <a:lnTo>
                                <a:pt x="6797040" y="12700"/>
                              </a:lnTo>
                              <a:lnTo>
                                <a:pt x="6797040" y="0"/>
                              </a:lnTo>
                              <a:close/>
                            </a:path>
                          </a:pathLst>
                        </a:custGeom>
                        <a:solidFill>
                          <a:srgbClr val="000000"/>
                        </a:solidFill>
                      </wps:spPr>
                      <wps:bodyPr wrap="square" lIns="0" tIns="0" rIns="0" bIns="0" rtlCol="0">
                        <a:noAutofit/>
                      </wps:bodyPr>
                    </wps:wsp>
                  </a:graphicData>
                </a:graphic>
              </wp:anchor>
            </w:drawing>
          </mc:Choice>
          <mc:Fallback>
            <w:pict>
              <v:shape id="Graphic 213" o:spid="_x0000_s1026" o:spt="100" style="position:absolute;left:0pt;margin-left:34.1pt;margin-top:77.95pt;height:741.1pt;width:535.2pt;mso-position-horizontal-relative:page;mso-position-vertical-relative:page;z-index:-251616256;mso-width-relative:page;mso-height-relative:page;" fillcolor="#000000" filled="t" stroked="f" coordsize="6797040,9411970" o:gfxdata="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" path="m6797040,0l0,0,0,12700,0,9400540,0,9411970,6797040,9411970,6797040,9400540,12065,9400540,12065,12700,6784340,12700,6784340,9399905,6797040,9399905,6797040,12700,6797040,0xe">
                <v:fill on="t" focussize="0,0"/>
                <v:stroke on="f"/>
                <v:imagedata o:title=""/>
                <o:lock v:ext="edit" aspectratio="f"/>
                <v:textbox inset="0mm,0mm,0mm,0mm"/>
              </v:shape>
            </w:pict>
          </mc:Fallback>
        </mc:AlternateContent>
      </w:r>
    </w:p>
    <w:p w14:paraId="077ADDB2">
      <w:pPr>
        <w:pStyle w:val="11"/>
        <w:rPr>
          <w:sz w:val="36"/>
        </w:rPr>
      </w:pPr>
    </w:p>
    <w:p w14:paraId="303C4D7E">
      <w:pPr>
        <w:pStyle w:val="11"/>
        <w:rPr>
          <w:sz w:val="36"/>
        </w:rPr>
      </w:pPr>
    </w:p>
    <w:p w14:paraId="26A6188B">
      <w:pPr>
        <w:pStyle w:val="11"/>
        <w:rPr>
          <w:sz w:val="36"/>
        </w:rPr>
      </w:pPr>
    </w:p>
    <w:p w14:paraId="1493555F">
      <w:pPr>
        <w:pStyle w:val="11"/>
        <w:rPr>
          <w:sz w:val="36"/>
        </w:rPr>
      </w:pPr>
    </w:p>
    <w:p w14:paraId="6FF4071A">
      <w:pPr>
        <w:pStyle w:val="11"/>
        <w:rPr>
          <w:sz w:val="36"/>
        </w:rPr>
      </w:pPr>
    </w:p>
    <w:p w14:paraId="161CDDF8">
      <w:pPr>
        <w:pStyle w:val="11"/>
        <w:rPr>
          <w:sz w:val="36"/>
        </w:rPr>
      </w:pPr>
    </w:p>
    <w:p w14:paraId="04FC5EC4">
      <w:pPr>
        <w:pStyle w:val="11"/>
        <w:rPr>
          <w:sz w:val="36"/>
        </w:rPr>
      </w:pPr>
    </w:p>
    <w:p w14:paraId="3A856017">
      <w:pPr>
        <w:pStyle w:val="11"/>
        <w:rPr>
          <w:sz w:val="36"/>
        </w:rPr>
      </w:pPr>
    </w:p>
    <w:p w14:paraId="7A73BE30">
      <w:pPr>
        <w:pStyle w:val="11"/>
        <w:rPr>
          <w:sz w:val="36"/>
        </w:rPr>
      </w:pPr>
    </w:p>
    <w:p w14:paraId="10B8C8B3">
      <w:pPr>
        <w:pStyle w:val="11"/>
        <w:rPr>
          <w:sz w:val="36"/>
        </w:rPr>
      </w:pPr>
    </w:p>
    <w:p w14:paraId="12A29D25">
      <w:pPr>
        <w:pStyle w:val="11"/>
        <w:rPr>
          <w:sz w:val="36"/>
        </w:rPr>
      </w:pPr>
    </w:p>
    <w:p w14:paraId="1E0B5AEA">
      <w:pPr>
        <w:pStyle w:val="11"/>
        <w:rPr>
          <w:sz w:val="36"/>
        </w:rPr>
      </w:pPr>
    </w:p>
    <w:p w14:paraId="5317EA62">
      <w:pPr>
        <w:pStyle w:val="11"/>
        <w:rPr>
          <w:sz w:val="36"/>
        </w:rPr>
      </w:pPr>
    </w:p>
    <w:p w14:paraId="788A800D">
      <w:pPr>
        <w:pStyle w:val="11"/>
        <w:spacing w:before="343"/>
        <w:rPr>
          <w:sz w:val="36"/>
        </w:rPr>
      </w:pPr>
    </w:p>
    <w:p w14:paraId="45C8768F">
      <w:pPr>
        <w:pStyle w:val="2"/>
        <w:ind w:left="538" w:right="490"/>
      </w:pPr>
      <w:bookmarkStart w:id="32" w:name="MARKS STATEMENT"/>
      <w:bookmarkEnd w:id="32"/>
      <w:r>
        <w:t>MARKS</w:t>
      </w:r>
      <w:r>
        <w:rPr>
          <w:spacing w:val="-2"/>
        </w:rPr>
        <w:t xml:space="preserve"> STATEMENT</w:t>
      </w:r>
    </w:p>
    <w:p w14:paraId="0066A9BD">
      <w:pPr>
        <w:pStyle w:val="3"/>
        <w:spacing w:before="61"/>
        <w:ind w:left="314"/>
      </w:pPr>
      <w:r>
        <w:t>(To</w:t>
      </w:r>
      <w:r>
        <w:rPr>
          <w:spacing w:val="-8"/>
        </w:rPr>
        <w:t xml:space="preserve"> </w:t>
      </w:r>
      <w:r>
        <w:t>be</w:t>
      </w:r>
      <w:r>
        <w:rPr>
          <w:spacing w:val="-8"/>
        </w:rPr>
        <w:t xml:space="preserve"> </w:t>
      </w:r>
      <w:r>
        <w:t>used</w:t>
      </w:r>
      <w:r>
        <w:rPr>
          <w:spacing w:val="-9"/>
        </w:rPr>
        <w:t xml:space="preserve"> </w:t>
      </w:r>
      <w:r>
        <w:t>by</w:t>
      </w:r>
      <w:r>
        <w:rPr>
          <w:spacing w:val="-4"/>
        </w:rPr>
        <w:t xml:space="preserve"> </w:t>
      </w:r>
      <w:r>
        <w:t>the</w:t>
      </w:r>
      <w:r>
        <w:rPr>
          <w:spacing w:val="-7"/>
        </w:rPr>
        <w:t xml:space="preserve"> </w:t>
      </w:r>
      <w:r>
        <w:rPr>
          <w:spacing w:val="-2"/>
        </w:rPr>
        <w:t>Examiners)</w:t>
      </w:r>
    </w:p>
    <w:p w14:paraId="44CA1D89">
      <w:pPr>
        <w:pStyle w:val="3"/>
        <w:spacing w:after="0"/>
        <w:sectPr>
          <w:footerReference r:id="rId37" w:type="default"/>
          <w:pgSz w:w="11960" w:h="16880"/>
          <w:pgMar w:top="1540" w:right="992" w:bottom="780" w:left="992" w:header="0" w:footer="597" w:gutter="0"/>
          <w:pgNumType w:start="51"/>
          <w:cols w:space="720" w:num="1"/>
        </w:sectPr>
      </w:pPr>
    </w:p>
    <w:p w14:paraId="61D101CD">
      <w:pPr>
        <w:pStyle w:val="4"/>
        <w:spacing w:before="69"/>
        <w:ind w:left="674"/>
        <w:rPr>
          <w:spacing w:val="-2"/>
        </w:rPr>
      </w:pPr>
      <w:r>
        <mc:AlternateContent>
          <mc:Choice Requires="wps">
            <w:drawing>
              <wp:anchor distT="0" distB="0" distL="0" distR="0" simplePos="0" relativeHeight="251701248" behindDoc="1" locked="0" layoutInCell="1" allowOverlap="1">
                <wp:simplePos x="0" y="0"/>
                <wp:positionH relativeFrom="page">
                  <wp:posOffset>393065</wp:posOffset>
                </wp:positionH>
                <wp:positionV relativeFrom="page">
                  <wp:posOffset>432435</wp:posOffset>
                </wp:positionV>
                <wp:extent cx="6796405" cy="9969500"/>
                <wp:effectExtent l="0" t="0" r="0" b="0"/>
                <wp:wrapNone/>
                <wp:docPr id="214" name="Graphic 214"/>
                <wp:cNvGraphicFramePr/>
                <a:graphic xmlns:a="http://schemas.openxmlformats.org/drawingml/2006/main">
                  <a:graphicData uri="http://schemas.microsoft.com/office/word/2010/wordprocessingShape">
                    <wps:wsp>
                      <wps:cNvSpPr/>
                      <wps:spPr>
                        <a:xfrm>
                          <a:off x="0" y="0"/>
                          <a:ext cx="6796405" cy="9969500"/>
                        </a:xfrm>
                        <a:custGeom>
                          <a:avLst/>
                          <a:gdLst/>
                          <a:ahLst/>
                          <a:cxnLst/>
                          <a:rect l="l" t="t" r="r" b="b"/>
                          <a:pathLst>
                            <a:path w="6796405" h="9969500">
                              <a:moveTo>
                                <a:pt x="6796405" y="0"/>
                              </a:moveTo>
                              <a:lnTo>
                                <a:pt x="6784340" y="0"/>
                              </a:lnTo>
                              <a:lnTo>
                                <a:pt x="6784340" y="11430"/>
                              </a:lnTo>
                              <a:lnTo>
                                <a:pt x="6784340" y="9956800"/>
                              </a:lnTo>
                              <a:lnTo>
                                <a:pt x="12065" y="9956800"/>
                              </a:lnTo>
                              <a:lnTo>
                                <a:pt x="12065" y="11430"/>
                              </a:lnTo>
                              <a:lnTo>
                                <a:pt x="6784340" y="11430"/>
                              </a:lnTo>
                              <a:lnTo>
                                <a:pt x="6784340" y="0"/>
                              </a:lnTo>
                              <a:lnTo>
                                <a:pt x="0" y="0"/>
                              </a:lnTo>
                              <a:lnTo>
                                <a:pt x="0" y="11430"/>
                              </a:lnTo>
                              <a:lnTo>
                                <a:pt x="0" y="9956800"/>
                              </a:lnTo>
                              <a:lnTo>
                                <a:pt x="0" y="9969500"/>
                              </a:lnTo>
                              <a:lnTo>
                                <a:pt x="6796405" y="9969500"/>
                              </a:lnTo>
                              <a:lnTo>
                                <a:pt x="6796405" y="9956800"/>
                              </a:lnTo>
                              <a:lnTo>
                                <a:pt x="6796405" y="11430"/>
                              </a:lnTo>
                              <a:lnTo>
                                <a:pt x="6796405" y="0"/>
                              </a:lnTo>
                              <a:close/>
                            </a:path>
                          </a:pathLst>
                        </a:custGeom>
                        <a:solidFill>
                          <a:srgbClr val="000000"/>
                        </a:solidFill>
                      </wps:spPr>
                      <wps:bodyPr wrap="square" lIns="0" tIns="0" rIns="0" bIns="0" rtlCol="0">
                        <a:noAutofit/>
                      </wps:bodyPr>
                    </wps:wsp>
                  </a:graphicData>
                </a:graphic>
              </wp:anchor>
            </w:drawing>
          </mc:Choice>
          <mc:Fallback>
            <w:pict>
              <v:shape id="Graphic 214" o:spid="_x0000_s1026" o:spt="100" style="position:absolute;left:0pt;margin-left:30.95pt;margin-top:34.05pt;height:785pt;width:535.15pt;mso-position-horizontal-relative:page;mso-position-vertical-relative:page;z-index:-251615232;mso-width-relative:page;mso-height-relative:page;" fillcolor="#000000" filled="t" stroked="f" coordsize="6796405,9969500" o:gfxdata="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" path="m6796405,0l6784340,0,6784340,11430,6784340,9956800,12065,9956800,12065,11430,6784340,11430,6784340,0,0,0,0,11430,0,9956800,0,9969500,6796405,9969500,6796405,9956800,6796405,11430,6796405,0xe">
                <v:fill on="t" focussize="0,0"/>
                <v:stroke on="f"/>
                <v:imagedata o:title=""/>
                <o:lock v:ext="edit" aspectratio="f"/>
                <v:textbox inset="0mm,0mm,0mm,0mm"/>
              </v:shape>
            </w:pict>
          </mc:Fallback>
        </mc:AlternateContent>
      </w:r>
      <w:bookmarkStart w:id="33" w:name="INTERNAL ASSESSMENT STATEMENT"/>
      <w:bookmarkEnd w:id="33"/>
      <w:r>
        <w:t>INTERNAL</w:t>
      </w:r>
      <w:r>
        <w:rPr>
          <w:spacing w:val="-18"/>
        </w:rPr>
        <w:t xml:space="preserve"> </w:t>
      </w:r>
      <w:r>
        <w:t>ASSESSMENT</w:t>
      </w:r>
      <w:r>
        <w:rPr>
          <w:spacing w:val="-17"/>
        </w:rPr>
        <w:t xml:space="preserve"> </w:t>
      </w:r>
      <w:r>
        <w:rPr>
          <w:spacing w:val="-2"/>
        </w:rPr>
        <w:t>STATEMENT</w:t>
      </w:r>
    </w:p>
    <w:p w14:paraId="04D96036">
      <w:pPr>
        <w:pStyle w:val="4"/>
        <w:spacing w:before="69"/>
        <w:ind w:left="674"/>
        <w:rPr>
          <w:spacing w:val="-2"/>
        </w:rPr>
      </w:pPr>
    </w:p>
    <w:p w14:paraId="2C8E44AB">
      <w:pPr>
        <w:tabs>
          <w:tab w:val="left" w:pos="3416"/>
        </w:tabs>
        <w:spacing w:before="0" w:line="446" w:lineRule="auto"/>
        <w:ind w:left="534" w:right="5639" w:firstLine="0"/>
        <w:jc w:val="left"/>
        <w:rPr>
          <w:rFonts w:hint="default"/>
          <w:b/>
          <w:sz w:val="28"/>
          <w:lang w:val="en-IN"/>
        </w:rPr>
      </w:pPr>
      <w:r>
        <w:rPr>
          <w:b/>
          <w:sz w:val="28"/>
        </w:rPr>
        <w:t>Name</w:t>
      </w:r>
      <w:r>
        <w:rPr>
          <w:rFonts w:hint="default"/>
          <w:b/>
          <w:sz w:val="28"/>
          <w:lang w:val="en-IN"/>
        </w:rPr>
        <w:t xml:space="preserve"> </w:t>
      </w:r>
      <w:r>
        <w:rPr>
          <w:b/>
          <w:sz w:val="28"/>
        </w:rPr>
        <w:t>o</w:t>
      </w:r>
      <w:r>
        <w:rPr>
          <w:rFonts w:hint="default"/>
          <w:b/>
          <w:sz w:val="28"/>
          <w:lang w:val="en-IN"/>
        </w:rPr>
        <w:t xml:space="preserve">f </w:t>
      </w:r>
      <w:r>
        <w:rPr>
          <w:b/>
          <w:sz w:val="28"/>
        </w:rPr>
        <w:t>t</w:t>
      </w:r>
      <w:r>
        <w:rPr>
          <w:rFonts w:hint="default"/>
          <w:b/>
          <w:sz w:val="28"/>
          <w:lang w:val="en-IN"/>
        </w:rPr>
        <w:t xml:space="preserve">he </w:t>
      </w:r>
      <w:r>
        <w:rPr>
          <w:b/>
          <w:sz w:val="28"/>
        </w:rPr>
        <w:t>Student</w:t>
      </w:r>
      <w:r>
        <w:rPr>
          <w:rFonts w:hint="default"/>
          <w:b/>
          <w:sz w:val="28"/>
          <w:lang w:val="en-IN"/>
        </w:rPr>
        <w:t xml:space="preserve"> </w:t>
      </w:r>
      <w:r>
        <w:rPr>
          <w:b/>
          <w:sz w:val="28"/>
        </w:rPr>
        <w:t>:</w:t>
      </w:r>
      <w:r>
        <w:rPr>
          <w:rFonts w:hint="default"/>
          <w:b w:val="0"/>
          <w:bCs/>
          <w:sz w:val="28"/>
          <w:lang w:val="en-IN"/>
        </w:rPr>
        <w:t>K.SaiSurendra</w:t>
      </w:r>
    </w:p>
    <w:p w14:paraId="182CD21B">
      <w:pPr>
        <w:tabs>
          <w:tab w:val="left" w:pos="3416"/>
        </w:tabs>
        <w:spacing w:before="0" w:line="446" w:lineRule="auto"/>
        <w:ind w:left="534" w:right="5639" w:firstLine="0"/>
        <w:jc w:val="left"/>
        <w:rPr>
          <w:sz w:val="28"/>
        </w:rPr>
      </w:pPr>
      <w:r>
        <w:rPr>
          <w:b/>
          <w:sz w:val="28"/>
        </w:rPr>
        <w:t>Programme Of Study:</w:t>
      </w:r>
      <w:r>
        <w:rPr>
          <w:b/>
          <w:sz w:val="28"/>
        </w:rPr>
        <w:tab/>
      </w:r>
      <w:r>
        <w:rPr>
          <w:spacing w:val="-2"/>
          <w:sz w:val="28"/>
        </w:rPr>
        <w:t xml:space="preserve">B.Tech </w:t>
      </w:r>
      <w:r>
        <w:rPr>
          <w:b/>
          <w:sz w:val="28"/>
        </w:rPr>
        <w:t>Year Of Study:</w:t>
      </w:r>
      <w:r>
        <w:rPr>
          <w:b/>
          <w:sz w:val="28"/>
        </w:rPr>
        <w:tab/>
      </w:r>
      <w:r>
        <w:rPr>
          <w:rFonts w:hint="default"/>
          <w:b w:val="0"/>
          <w:bCs/>
          <w:sz w:val="28"/>
          <w:lang w:val="en-IN"/>
        </w:rPr>
        <w:t>2</w:t>
      </w:r>
      <w:r>
        <w:rPr>
          <w:rFonts w:hint="default"/>
          <w:b w:val="0"/>
          <w:bCs/>
          <w:sz w:val="28"/>
          <w:vertAlign w:val="superscript"/>
          <w:lang w:val="en-IN"/>
        </w:rPr>
        <w:t>nd</w:t>
      </w:r>
      <w:r>
        <w:rPr>
          <w:rFonts w:hint="default"/>
          <w:b w:val="0"/>
          <w:bCs/>
          <w:sz w:val="28"/>
          <w:lang w:val="en-IN"/>
        </w:rPr>
        <w:t xml:space="preserve"> </w:t>
      </w:r>
      <w:r>
        <w:rPr>
          <w:sz w:val="28"/>
          <w:vertAlign w:val="baseline"/>
        </w:rPr>
        <w:t>ye</w:t>
      </w:r>
      <w:r>
        <w:rPr>
          <w:rFonts w:hint="default"/>
          <w:sz w:val="28"/>
          <w:vertAlign w:val="baseline"/>
          <w:lang w:val="en-IN"/>
        </w:rPr>
        <w:t>a</w:t>
      </w:r>
      <w:r>
        <w:rPr>
          <w:sz w:val="28"/>
          <w:vertAlign w:val="baseline"/>
        </w:rPr>
        <w:t>r</w:t>
      </w:r>
    </w:p>
    <w:p w14:paraId="25C2AE10">
      <w:pPr>
        <w:pStyle w:val="7"/>
        <w:tabs>
          <w:tab w:val="left" w:pos="3416"/>
        </w:tabs>
        <w:spacing w:line="321" w:lineRule="exact"/>
      </w:pPr>
      <w:bookmarkStart w:id="34" w:name="Group: Computer Science And Engineering"/>
      <w:bookmarkEnd w:id="34"/>
      <w:r>
        <w:rPr>
          <w:b/>
          <w:spacing w:val="-2"/>
        </w:rPr>
        <w:t>Group:</w:t>
      </w:r>
      <w:r>
        <w:rPr>
          <w:b/>
        </w:rPr>
        <w:tab/>
      </w:r>
      <w:r>
        <w:t>Computer</w:t>
      </w:r>
      <w:r>
        <w:rPr>
          <w:spacing w:val="-14"/>
        </w:rPr>
        <w:t xml:space="preserve"> </w:t>
      </w:r>
      <w:r>
        <w:t>Science</w:t>
      </w:r>
      <w:r>
        <w:rPr>
          <w:spacing w:val="-15"/>
        </w:rPr>
        <w:t xml:space="preserve"> </w:t>
      </w:r>
      <w:r>
        <w:t>And</w:t>
      </w:r>
      <w:r>
        <w:rPr>
          <w:spacing w:val="-13"/>
        </w:rPr>
        <w:t xml:space="preserve"> </w:t>
      </w:r>
      <w:r>
        <w:rPr>
          <w:spacing w:val="-2"/>
        </w:rPr>
        <w:t>Engineering</w:t>
      </w:r>
    </w:p>
    <w:p w14:paraId="71DC4F1D">
      <w:pPr>
        <w:tabs>
          <w:tab w:val="left" w:pos="3421"/>
        </w:tabs>
        <w:spacing w:before="273"/>
        <w:ind w:left="534" w:right="0" w:firstLine="0"/>
        <w:jc w:val="left"/>
        <w:rPr>
          <w:rFonts w:hint="default"/>
          <w:sz w:val="28"/>
          <w:lang w:val="en-IN"/>
        </w:rPr>
      </w:pPr>
      <w:r>
        <w:rPr>
          <w:b/>
          <w:sz w:val="28"/>
        </w:rPr>
        <w:t>Register</w:t>
      </w:r>
      <w:r>
        <w:rPr>
          <w:b/>
          <w:spacing w:val="-4"/>
          <w:sz w:val="28"/>
        </w:rPr>
        <w:t xml:space="preserve"> </w:t>
      </w:r>
      <w:r>
        <w:rPr>
          <w:b/>
          <w:sz w:val="28"/>
        </w:rPr>
        <w:t>No</w:t>
      </w:r>
      <w:r>
        <w:rPr>
          <w:b/>
          <w:spacing w:val="-11"/>
          <w:sz w:val="28"/>
        </w:rPr>
        <w:t xml:space="preserve"> </w:t>
      </w:r>
      <w:r>
        <w:rPr>
          <w:b/>
          <w:sz w:val="28"/>
        </w:rPr>
        <w:t>/</w:t>
      </w:r>
      <w:r>
        <w:rPr>
          <w:b/>
          <w:spacing w:val="-2"/>
          <w:sz w:val="28"/>
        </w:rPr>
        <w:t xml:space="preserve"> </w:t>
      </w:r>
      <w:r>
        <w:rPr>
          <w:b/>
          <w:sz w:val="28"/>
        </w:rPr>
        <w:t>H.T.</w:t>
      </w:r>
      <w:r>
        <w:rPr>
          <w:b/>
          <w:spacing w:val="-3"/>
          <w:sz w:val="28"/>
        </w:rPr>
        <w:t xml:space="preserve"> </w:t>
      </w:r>
      <w:r>
        <w:rPr>
          <w:b/>
          <w:spacing w:val="-5"/>
          <w:sz w:val="28"/>
        </w:rPr>
        <w:t>No:</w:t>
      </w:r>
      <w:r>
        <w:rPr>
          <w:b/>
          <w:sz w:val="28"/>
        </w:rPr>
        <w:tab/>
      </w:r>
      <w:r>
        <w:rPr>
          <w:spacing w:val="-2"/>
          <w:sz w:val="28"/>
        </w:rPr>
        <w:t>2</w:t>
      </w:r>
      <w:r>
        <w:rPr>
          <w:rFonts w:hint="default"/>
          <w:spacing w:val="-2"/>
          <w:sz w:val="28"/>
          <w:lang w:val="en-IN"/>
        </w:rPr>
        <w:t>3</w:t>
      </w:r>
      <w:r>
        <w:rPr>
          <w:spacing w:val="-2"/>
          <w:sz w:val="28"/>
        </w:rPr>
        <w:t>761A05</w:t>
      </w:r>
      <w:r>
        <w:rPr>
          <w:rFonts w:hint="default"/>
          <w:spacing w:val="-2"/>
          <w:sz w:val="28"/>
          <w:lang w:val="en-IN"/>
        </w:rPr>
        <w:t>22</w:t>
      </w:r>
    </w:p>
    <w:p w14:paraId="5F5F69AF">
      <w:pPr>
        <w:pStyle w:val="11"/>
        <w:spacing w:before="5"/>
        <w:rPr>
          <w:sz w:val="28"/>
        </w:rPr>
      </w:pPr>
    </w:p>
    <w:p w14:paraId="38371A12">
      <w:pPr>
        <w:tabs>
          <w:tab w:val="left" w:pos="3387"/>
        </w:tabs>
        <w:spacing w:before="0"/>
        <w:ind w:left="534" w:right="0" w:firstLine="0"/>
        <w:jc w:val="left"/>
        <w:rPr>
          <w:sz w:val="28"/>
        </w:rPr>
      </w:pPr>
      <w:r>
        <w:rPr>
          <w:b/>
          <w:sz w:val="28"/>
        </w:rPr>
        <w:t>Name</w:t>
      </w:r>
      <w:r>
        <w:rPr>
          <w:b/>
          <w:spacing w:val="-10"/>
          <w:sz w:val="28"/>
        </w:rPr>
        <w:t xml:space="preserve"> </w:t>
      </w:r>
      <w:r>
        <w:rPr>
          <w:b/>
          <w:sz w:val="28"/>
        </w:rPr>
        <w:t>Of</w:t>
      </w:r>
      <w:r>
        <w:rPr>
          <w:b/>
          <w:spacing w:val="-5"/>
          <w:sz w:val="28"/>
        </w:rPr>
        <w:t xml:space="preserve"> </w:t>
      </w:r>
      <w:r>
        <w:rPr>
          <w:b/>
          <w:sz w:val="28"/>
        </w:rPr>
        <w:t>the</w:t>
      </w:r>
      <w:r>
        <w:rPr>
          <w:b/>
          <w:spacing w:val="-8"/>
          <w:sz w:val="28"/>
        </w:rPr>
        <w:t xml:space="preserve"> </w:t>
      </w:r>
      <w:r>
        <w:rPr>
          <w:b/>
          <w:spacing w:val="-2"/>
          <w:sz w:val="28"/>
        </w:rPr>
        <w:t>College:</w:t>
      </w:r>
      <w:r>
        <w:rPr>
          <w:b/>
          <w:sz w:val="28"/>
        </w:rPr>
        <w:tab/>
      </w:r>
      <w:r>
        <w:rPr>
          <w:sz w:val="28"/>
        </w:rPr>
        <w:t>Lakireddy</w:t>
      </w:r>
      <w:r>
        <w:rPr>
          <w:spacing w:val="-9"/>
          <w:sz w:val="28"/>
        </w:rPr>
        <w:t xml:space="preserve"> </w:t>
      </w:r>
      <w:r>
        <w:rPr>
          <w:sz w:val="28"/>
        </w:rPr>
        <w:t>Bali</w:t>
      </w:r>
      <w:r>
        <w:rPr>
          <w:spacing w:val="-18"/>
          <w:sz w:val="28"/>
        </w:rPr>
        <w:t xml:space="preserve"> </w:t>
      </w:r>
      <w:r>
        <w:rPr>
          <w:sz w:val="28"/>
        </w:rPr>
        <w:t>Reddy</w:t>
      </w:r>
      <w:r>
        <w:rPr>
          <w:spacing w:val="-17"/>
          <w:sz w:val="28"/>
        </w:rPr>
        <w:t xml:space="preserve"> </w:t>
      </w:r>
      <w:r>
        <w:rPr>
          <w:sz w:val="28"/>
        </w:rPr>
        <w:t>College</w:t>
      </w:r>
      <w:r>
        <w:rPr>
          <w:spacing w:val="-3"/>
          <w:sz w:val="28"/>
        </w:rPr>
        <w:t xml:space="preserve"> </w:t>
      </w:r>
      <w:r>
        <w:rPr>
          <w:sz w:val="28"/>
        </w:rPr>
        <w:t>Of</w:t>
      </w:r>
      <w:r>
        <w:rPr>
          <w:spacing w:val="-16"/>
          <w:sz w:val="28"/>
        </w:rPr>
        <w:t xml:space="preserve"> </w:t>
      </w:r>
      <w:r>
        <w:rPr>
          <w:spacing w:val="-2"/>
          <w:sz w:val="28"/>
        </w:rPr>
        <w:t>Engineering</w:t>
      </w:r>
    </w:p>
    <w:p w14:paraId="51B4AB60">
      <w:pPr>
        <w:tabs>
          <w:tab w:val="left" w:pos="3416"/>
        </w:tabs>
        <w:spacing w:before="321"/>
        <w:ind w:left="534" w:right="0" w:firstLine="0"/>
        <w:jc w:val="left"/>
        <w:rPr>
          <w:sz w:val="28"/>
        </w:rPr>
      </w:pPr>
      <w:r>
        <w:rPr>
          <w:b/>
          <w:spacing w:val="-2"/>
          <w:sz w:val="28"/>
        </w:rPr>
        <w:t>University:</w:t>
      </w:r>
      <w:r>
        <w:rPr>
          <w:b/>
          <w:sz w:val="28"/>
        </w:rPr>
        <w:tab/>
      </w:r>
      <w:r>
        <w:rPr>
          <w:spacing w:val="-4"/>
          <w:sz w:val="28"/>
        </w:rPr>
        <w:t>JNTUK</w:t>
      </w:r>
    </w:p>
    <w:p w14:paraId="6F1DC1B8">
      <w:pPr>
        <w:pStyle w:val="11"/>
        <w:rPr>
          <w:sz w:val="20"/>
        </w:rPr>
      </w:pPr>
    </w:p>
    <w:p w14:paraId="0DE0DD3F">
      <w:pPr>
        <w:pStyle w:val="11"/>
        <w:rPr>
          <w:sz w:val="20"/>
        </w:rPr>
      </w:pPr>
    </w:p>
    <w:p w14:paraId="1B5DEEA1">
      <w:pPr>
        <w:pStyle w:val="11"/>
        <w:rPr>
          <w:sz w:val="20"/>
        </w:rPr>
      </w:pPr>
    </w:p>
    <w:p w14:paraId="75D4516E">
      <w:pPr>
        <w:pStyle w:val="11"/>
        <w:spacing w:before="71"/>
        <w:rPr>
          <w:sz w:val="20"/>
        </w:rPr>
      </w:pPr>
    </w:p>
    <w:tbl>
      <w:tblPr>
        <w:tblStyle w:val="10"/>
        <w:tblW w:w="0" w:type="auto"/>
        <w:tblInd w:w="25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018"/>
        <w:gridCol w:w="5316"/>
        <w:gridCol w:w="1450"/>
        <w:gridCol w:w="1479"/>
      </w:tblGrid>
      <w:tr w14:paraId="15C7FD7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57" w:hRule="atLeast"/>
        </w:trPr>
        <w:tc>
          <w:tcPr>
            <w:tcW w:w="1018" w:type="dxa"/>
          </w:tcPr>
          <w:p w14:paraId="3DDCA1E2">
            <w:pPr>
              <w:pStyle w:val="14"/>
              <w:spacing w:before="213"/>
              <w:ind w:left="162"/>
              <w:jc w:val="left"/>
              <w:rPr>
                <w:rFonts w:ascii="Palatino Linotype"/>
                <w:b/>
                <w:i/>
                <w:sz w:val="24"/>
              </w:rPr>
            </w:pPr>
            <w:r>
              <w:rPr>
                <w:rFonts w:ascii="Palatino Linotype"/>
                <w:b/>
                <w:i/>
                <w:spacing w:val="-2"/>
                <w:sz w:val="24"/>
              </w:rPr>
              <w:t>Sl.No</w:t>
            </w:r>
          </w:p>
        </w:tc>
        <w:tc>
          <w:tcPr>
            <w:tcW w:w="5316" w:type="dxa"/>
          </w:tcPr>
          <w:p w14:paraId="3C93AB83">
            <w:pPr>
              <w:pStyle w:val="14"/>
              <w:spacing w:before="213"/>
              <w:ind w:left="1483"/>
              <w:jc w:val="left"/>
              <w:rPr>
                <w:rFonts w:ascii="Palatino Linotype"/>
                <w:b/>
                <w:i/>
                <w:sz w:val="24"/>
              </w:rPr>
            </w:pPr>
            <w:r>
              <w:rPr>
                <w:rFonts w:ascii="Palatino Linotype"/>
                <w:b/>
                <w:i/>
                <w:sz w:val="24"/>
              </w:rPr>
              <w:t>Evaluation</w:t>
            </w:r>
            <w:r>
              <w:rPr>
                <w:rFonts w:ascii="Palatino Linotype"/>
                <w:b/>
                <w:i/>
                <w:spacing w:val="-8"/>
                <w:sz w:val="24"/>
              </w:rPr>
              <w:t xml:space="preserve"> </w:t>
            </w:r>
            <w:r>
              <w:rPr>
                <w:rFonts w:ascii="Palatino Linotype"/>
                <w:b/>
                <w:i/>
                <w:spacing w:val="-2"/>
                <w:sz w:val="24"/>
              </w:rPr>
              <w:t>Criterion</w:t>
            </w:r>
          </w:p>
        </w:tc>
        <w:tc>
          <w:tcPr>
            <w:tcW w:w="1450" w:type="dxa"/>
          </w:tcPr>
          <w:p w14:paraId="402283E8">
            <w:pPr>
              <w:pStyle w:val="14"/>
              <w:spacing w:before="61" w:line="288" w:lineRule="exact"/>
              <w:ind w:left="331" w:hanging="202"/>
              <w:jc w:val="left"/>
              <w:rPr>
                <w:rFonts w:ascii="Palatino Linotype"/>
                <w:b/>
                <w:i/>
                <w:sz w:val="24"/>
              </w:rPr>
            </w:pPr>
            <w:r>
              <w:rPr>
                <w:rFonts w:ascii="Palatino Linotype"/>
                <w:b/>
                <w:i/>
                <w:spacing w:val="-2"/>
                <w:sz w:val="24"/>
              </w:rPr>
              <w:t>Maximum Marks</w:t>
            </w:r>
          </w:p>
        </w:tc>
        <w:tc>
          <w:tcPr>
            <w:tcW w:w="1479" w:type="dxa"/>
          </w:tcPr>
          <w:p w14:paraId="2B57E7F5">
            <w:pPr>
              <w:pStyle w:val="14"/>
              <w:spacing w:before="61" w:line="288" w:lineRule="exact"/>
              <w:ind w:left="201" w:right="288" w:firstLine="139"/>
              <w:jc w:val="left"/>
              <w:rPr>
                <w:rFonts w:ascii="Palatino Linotype"/>
                <w:b/>
                <w:i/>
                <w:sz w:val="24"/>
              </w:rPr>
            </w:pPr>
            <w:r>
              <w:rPr>
                <w:rFonts w:ascii="Palatino Linotype"/>
                <w:b/>
                <w:i/>
                <w:spacing w:val="-2"/>
                <w:sz w:val="24"/>
              </w:rPr>
              <w:t>Marks Awarded</w:t>
            </w:r>
          </w:p>
        </w:tc>
      </w:tr>
      <w:tr w14:paraId="571956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8" w:hRule="atLeast"/>
        </w:trPr>
        <w:tc>
          <w:tcPr>
            <w:tcW w:w="1018" w:type="dxa"/>
          </w:tcPr>
          <w:p w14:paraId="6B1811F4">
            <w:pPr>
              <w:pStyle w:val="14"/>
              <w:spacing w:before="83"/>
              <w:ind w:left="124"/>
              <w:jc w:val="left"/>
              <w:rPr>
                <w:rFonts w:ascii="Cambria"/>
                <w:sz w:val="24"/>
              </w:rPr>
            </w:pPr>
            <w:r>
              <w:rPr>
                <w:rFonts w:ascii="Cambria"/>
                <w:spacing w:val="-5"/>
                <w:sz w:val="24"/>
              </w:rPr>
              <w:t>1.</w:t>
            </w:r>
          </w:p>
        </w:tc>
        <w:tc>
          <w:tcPr>
            <w:tcW w:w="5316" w:type="dxa"/>
          </w:tcPr>
          <w:p w14:paraId="693B00D0">
            <w:pPr>
              <w:pStyle w:val="14"/>
              <w:spacing w:before="83"/>
              <w:ind w:left="119"/>
              <w:jc w:val="left"/>
              <w:rPr>
                <w:rFonts w:ascii="Cambria"/>
                <w:sz w:val="24"/>
              </w:rPr>
            </w:pPr>
            <w:r>
              <w:rPr>
                <w:rFonts w:ascii="Cambria"/>
                <w:w w:val="110"/>
                <w:sz w:val="24"/>
              </w:rPr>
              <w:t>Activity</w:t>
            </w:r>
            <w:r>
              <w:rPr>
                <w:rFonts w:ascii="Cambria"/>
                <w:spacing w:val="-13"/>
                <w:w w:val="110"/>
                <w:sz w:val="24"/>
              </w:rPr>
              <w:t xml:space="preserve"> </w:t>
            </w:r>
            <w:r>
              <w:rPr>
                <w:rFonts w:ascii="Cambria"/>
                <w:spacing w:val="-5"/>
                <w:w w:val="110"/>
                <w:sz w:val="24"/>
              </w:rPr>
              <w:t>Log</w:t>
            </w:r>
          </w:p>
        </w:tc>
        <w:tc>
          <w:tcPr>
            <w:tcW w:w="1450" w:type="dxa"/>
          </w:tcPr>
          <w:p w14:paraId="1A7F4325">
            <w:pPr>
              <w:pStyle w:val="14"/>
              <w:spacing w:before="83"/>
              <w:ind w:right="46"/>
              <w:rPr>
                <w:rFonts w:ascii="Cambria"/>
                <w:sz w:val="24"/>
              </w:rPr>
            </w:pPr>
            <w:r>
              <w:rPr>
                <w:rFonts w:ascii="Cambria"/>
                <w:spacing w:val="-5"/>
                <w:sz w:val="24"/>
              </w:rPr>
              <w:t>20</w:t>
            </w:r>
          </w:p>
        </w:tc>
        <w:tc>
          <w:tcPr>
            <w:tcW w:w="1479" w:type="dxa"/>
          </w:tcPr>
          <w:p w14:paraId="15070916">
            <w:pPr>
              <w:pStyle w:val="14"/>
              <w:spacing w:before="0"/>
              <w:jc w:val="left"/>
              <w:rPr>
                <w:sz w:val="26"/>
              </w:rPr>
            </w:pPr>
          </w:p>
        </w:tc>
      </w:tr>
      <w:tr w14:paraId="468A95E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3" w:hRule="atLeast"/>
        </w:trPr>
        <w:tc>
          <w:tcPr>
            <w:tcW w:w="1018" w:type="dxa"/>
          </w:tcPr>
          <w:p w14:paraId="1ADC806B">
            <w:pPr>
              <w:pStyle w:val="14"/>
              <w:spacing w:before="79"/>
              <w:ind w:left="124"/>
              <w:jc w:val="left"/>
              <w:rPr>
                <w:rFonts w:ascii="Cambria"/>
                <w:sz w:val="24"/>
              </w:rPr>
            </w:pPr>
            <w:r>
              <w:rPr>
                <w:rFonts w:ascii="Cambria"/>
                <w:spacing w:val="-5"/>
                <w:sz w:val="24"/>
              </w:rPr>
              <w:t>2.</w:t>
            </w:r>
          </w:p>
        </w:tc>
        <w:tc>
          <w:tcPr>
            <w:tcW w:w="5316" w:type="dxa"/>
          </w:tcPr>
          <w:p w14:paraId="7186EC9E">
            <w:pPr>
              <w:pStyle w:val="14"/>
              <w:spacing w:before="79"/>
              <w:ind w:left="119"/>
              <w:jc w:val="left"/>
              <w:rPr>
                <w:rFonts w:ascii="Cambria"/>
                <w:sz w:val="24"/>
              </w:rPr>
            </w:pPr>
            <w:r>
              <w:rPr>
                <w:rFonts w:ascii="Cambria"/>
                <w:sz w:val="24"/>
              </w:rPr>
              <w:t>Community</w:t>
            </w:r>
            <w:r>
              <w:rPr>
                <w:rFonts w:ascii="Cambria"/>
                <w:spacing w:val="30"/>
                <w:sz w:val="24"/>
              </w:rPr>
              <w:t xml:space="preserve"> </w:t>
            </w:r>
            <w:r>
              <w:rPr>
                <w:rFonts w:ascii="Cambria"/>
                <w:sz w:val="24"/>
              </w:rPr>
              <w:t>Service</w:t>
            </w:r>
            <w:r>
              <w:rPr>
                <w:rFonts w:ascii="Cambria"/>
                <w:spacing w:val="38"/>
                <w:sz w:val="24"/>
              </w:rPr>
              <w:t xml:space="preserve"> </w:t>
            </w:r>
            <w:r>
              <w:rPr>
                <w:rFonts w:ascii="Cambria"/>
                <w:sz w:val="24"/>
              </w:rPr>
              <w:t>Project</w:t>
            </w:r>
            <w:r>
              <w:rPr>
                <w:rFonts w:ascii="Cambria"/>
                <w:spacing w:val="46"/>
                <w:sz w:val="24"/>
              </w:rPr>
              <w:t xml:space="preserve"> </w:t>
            </w:r>
            <w:r>
              <w:rPr>
                <w:rFonts w:ascii="Cambria"/>
                <w:spacing w:val="-2"/>
                <w:sz w:val="24"/>
              </w:rPr>
              <w:t>Implementation</w:t>
            </w:r>
          </w:p>
        </w:tc>
        <w:tc>
          <w:tcPr>
            <w:tcW w:w="1450" w:type="dxa"/>
          </w:tcPr>
          <w:p w14:paraId="733EC40B">
            <w:pPr>
              <w:pStyle w:val="14"/>
              <w:spacing w:before="79"/>
              <w:ind w:right="46"/>
              <w:rPr>
                <w:rFonts w:ascii="Cambria"/>
                <w:sz w:val="24"/>
              </w:rPr>
            </w:pPr>
            <w:r>
              <w:rPr>
                <w:rFonts w:ascii="Cambria"/>
                <w:spacing w:val="-5"/>
                <w:sz w:val="24"/>
              </w:rPr>
              <w:t>30</w:t>
            </w:r>
          </w:p>
        </w:tc>
        <w:tc>
          <w:tcPr>
            <w:tcW w:w="1479" w:type="dxa"/>
          </w:tcPr>
          <w:p w14:paraId="02144D83">
            <w:pPr>
              <w:pStyle w:val="14"/>
              <w:spacing w:before="0"/>
              <w:jc w:val="left"/>
              <w:rPr>
                <w:sz w:val="26"/>
              </w:rPr>
            </w:pPr>
          </w:p>
        </w:tc>
      </w:tr>
      <w:tr w14:paraId="1B90392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9" w:hRule="atLeast"/>
        </w:trPr>
        <w:tc>
          <w:tcPr>
            <w:tcW w:w="1018" w:type="dxa"/>
          </w:tcPr>
          <w:p w14:paraId="34325D67">
            <w:pPr>
              <w:pStyle w:val="14"/>
              <w:spacing w:before="79" w:line="280" w:lineRule="exact"/>
              <w:ind w:left="124"/>
              <w:jc w:val="left"/>
              <w:rPr>
                <w:rFonts w:ascii="Cambria"/>
                <w:sz w:val="24"/>
              </w:rPr>
            </w:pPr>
            <w:r>
              <w:rPr>
                <w:rFonts w:ascii="Cambria"/>
                <w:spacing w:val="-5"/>
                <w:sz w:val="24"/>
              </w:rPr>
              <w:t>3.</w:t>
            </w:r>
          </w:p>
        </w:tc>
        <w:tc>
          <w:tcPr>
            <w:tcW w:w="5316" w:type="dxa"/>
          </w:tcPr>
          <w:p w14:paraId="2A8EE357">
            <w:pPr>
              <w:pStyle w:val="14"/>
              <w:spacing w:before="79" w:line="280" w:lineRule="exact"/>
              <w:ind w:left="119"/>
              <w:jc w:val="left"/>
              <w:rPr>
                <w:rFonts w:ascii="Cambria"/>
                <w:sz w:val="24"/>
              </w:rPr>
            </w:pPr>
            <w:r>
              <w:rPr>
                <w:rFonts w:ascii="Cambria"/>
                <w:sz w:val="24"/>
              </w:rPr>
              <w:t>Mini</w:t>
            </w:r>
            <w:r>
              <w:rPr>
                <w:rFonts w:ascii="Cambria"/>
                <w:spacing w:val="-5"/>
                <w:sz w:val="24"/>
              </w:rPr>
              <w:t xml:space="preserve"> </w:t>
            </w:r>
            <w:r>
              <w:rPr>
                <w:rFonts w:ascii="Cambria"/>
                <w:sz w:val="24"/>
              </w:rPr>
              <w:t>Project</w:t>
            </w:r>
            <w:r>
              <w:rPr>
                <w:rFonts w:ascii="Cambria"/>
                <w:spacing w:val="-2"/>
                <w:sz w:val="24"/>
              </w:rPr>
              <w:t xml:space="preserve"> </w:t>
            </w:r>
            <w:r>
              <w:rPr>
                <w:rFonts w:ascii="Cambria"/>
                <w:spacing w:val="-4"/>
                <w:sz w:val="24"/>
              </w:rPr>
              <w:t>Work</w:t>
            </w:r>
          </w:p>
        </w:tc>
        <w:tc>
          <w:tcPr>
            <w:tcW w:w="1450" w:type="dxa"/>
          </w:tcPr>
          <w:p w14:paraId="567F626C">
            <w:pPr>
              <w:pStyle w:val="14"/>
              <w:spacing w:before="79" w:line="280" w:lineRule="exact"/>
              <w:ind w:right="46"/>
              <w:rPr>
                <w:rFonts w:ascii="Cambria"/>
                <w:sz w:val="24"/>
              </w:rPr>
            </w:pPr>
            <w:r>
              <w:rPr>
                <w:rFonts w:ascii="Cambria"/>
                <w:spacing w:val="-5"/>
                <w:sz w:val="24"/>
              </w:rPr>
              <w:t>25</w:t>
            </w:r>
          </w:p>
        </w:tc>
        <w:tc>
          <w:tcPr>
            <w:tcW w:w="1479" w:type="dxa"/>
          </w:tcPr>
          <w:p w14:paraId="5DC122F5">
            <w:pPr>
              <w:pStyle w:val="14"/>
              <w:spacing w:before="0"/>
              <w:jc w:val="left"/>
              <w:rPr>
                <w:sz w:val="26"/>
              </w:rPr>
            </w:pPr>
          </w:p>
        </w:tc>
      </w:tr>
      <w:tr w14:paraId="6341DF3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8" w:hRule="atLeast"/>
        </w:trPr>
        <w:tc>
          <w:tcPr>
            <w:tcW w:w="1018" w:type="dxa"/>
          </w:tcPr>
          <w:p w14:paraId="3E6AE3A7">
            <w:pPr>
              <w:pStyle w:val="14"/>
              <w:spacing w:before="79"/>
              <w:ind w:left="124"/>
              <w:jc w:val="left"/>
              <w:rPr>
                <w:rFonts w:ascii="Cambria"/>
                <w:sz w:val="24"/>
              </w:rPr>
            </w:pPr>
            <w:r>
              <w:rPr>
                <w:rFonts w:ascii="Cambria"/>
                <w:spacing w:val="-5"/>
                <w:sz w:val="24"/>
              </w:rPr>
              <w:t>4.</w:t>
            </w:r>
          </w:p>
        </w:tc>
        <w:tc>
          <w:tcPr>
            <w:tcW w:w="5316" w:type="dxa"/>
          </w:tcPr>
          <w:p w14:paraId="58DD58C3">
            <w:pPr>
              <w:pStyle w:val="14"/>
              <w:spacing w:before="79"/>
              <w:ind w:left="119"/>
              <w:jc w:val="left"/>
              <w:rPr>
                <w:rFonts w:ascii="Cambria"/>
                <w:sz w:val="24"/>
              </w:rPr>
            </w:pPr>
            <w:r>
              <w:rPr>
                <w:rFonts w:ascii="Cambria"/>
                <w:sz w:val="24"/>
              </w:rPr>
              <w:t>Oral</w:t>
            </w:r>
            <w:r>
              <w:rPr>
                <w:rFonts w:ascii="Cambria"/>
                <w:spacing w:val="30"/>
                <w:sz w:val="24"/>
              </w:rPr>
              <w:t xml:space="preserve"> </w:t>
            </w:r>
            <w:r>
              <w:rPr>
                <w:rFonts w:ascii="Cambria"/>
                <w:spacing w:val="-2"/>
                <w:sz w:val="24"/>
              </w:rPr>
              <w:t>Presentation</w:t>
            </w:r>
          </w:p>
        </w:tc>
        <w:tc>
          <w:tcPr>
            <w:tcW w:w="1450" w:type="dxa"/>
          </w:tcPr>
          <w:p w14:paraId="09F7DE49">
            <w:pPr>
              <w:pStyle w:val="14"/>
              <w:spacing w:before="79"/>
              <w:ind w:right="46"/>
              <w:rPr>
                <w:rFonts w:ascii="Cambria"/>
                <w:sz w:val="24"/>
              </w:rPr>
            </w:pPr>
            <w:r>
              <w:rPr>
                <w:rFonts w:ascii="Cambria"/>
                <w:spacing w:val="-5"/>
                <w:sz w:val="24"/>
              </w:rPr>
              <w:t>25</w:t>
            </w:r>
          </w:p>
        </w:tc>
        <w:tc>
          <w:tcPr>
            <w:tcW w:w="1479" w:type="dxa"/>
          </w:tcPr>
          <w:p w14:paraId="1F5FE8EF">
            <w:pPr>
              <w:pStyle w:val="14"/>
              <w:spacing w:before="0"/>
              <w:jc w:val="left"/>
              <w:rPr>
                <w:sz w:val="26"/>
              </w:rPr>
            </w:pPr>
          </w:p>
        </w:tc>
      </w:tr>
      <w:tr w14:paraId="287BBB2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3" w:hRule="atLeast"/>
        </w:trPr>
        <w:tc>
          <w:tcPr>
            <w:tcW w:w="1018" w:type="dxa"/>
          </w:tcPr>
          <w:p w14:paraId="19492622">
            <w:pPr>
              <w:pStyle w:val="14"/>
              <w:spacing w:before="0"/>
              <w:jc w:val="left"/>
              <w:rPr>
                <w:sz w:val="26"/>
              </w:rPr>
            </w:pPr>
          </w:p>
        </w:tc>
        <w:tc>
          <w:tcPr>
            <w:tcW w:w="5316" w:type="dxa"/>
          </w:tcPr>
          <w:p w14:paraId="6FF348A7">
            <w:pPr>
              <w:pStyle w:val="14"/>
              <w:spacing w:before="79"/>
              <w:ind w:left="119"/>
              <w:jc w:val="left"/>
              <w:rPr>
                <w:rFonts w:ascii="Cambria"/>
                <w:sz w:val="24"/>
              </w:rPr>
            </w:pPr>
            <w:r>
              <w:rPr>
                <w:rFonts w:ascii="Cambria"/>
                <w:spacing w:val="-2"/>
                <w:w w:val="110"/>
                <w:sz w:val="24"/>
              </w:rPr>
              <w:t>GRANDTOTAL</w:t>
            </w:r>
          </w:p>
        </w:tc>
        <w:tc>
          <w:tcPr>
            <w:tcW w:w="1450" w:type="dxa"/>
          </w:tcPr>
          <w:p w14:paraId="300CEEA4">
            <w:pPr>
              <w:pStyle w:val="14"/>
              <w:spacing w:before="79"/>
              <w:ind w:left="20" w:right="46"/>
              <w:rPr>
                <w:rFonts w:ascii="Cambria"/>
                <w:sz w:val="24"/>
              </w:rPr>
            </w:pPr>
            <w:r>
              <w:rPr>
                <w:rFonts w:ascii="Cambria"/>
                <w:spacing w:val="-5"/>
                <w:sz w:val="24"/>
              </w:rPr>
              <w:t>100</w:t>
            </w:r>
          </w:p>
        </w:tc>
        <w:tc>
          <w:tcPr>
            <w:tcW w:w="1479" w:type="dxa"/>
          </w:tcPr>
          <w:p w14:paraId="57BC96D0">
            <w:pPr>
              <w:pStyle w:val="14"/>
              <w:spacing w:before="0"/>
              <w:jc w:val="left"/>
              <w:rPr>
                <w:sz w:val="26"/>
              </w:rPr>
            </w:pPr>
          </w:p>
        </w:tc>
      </w:tr>
    </w:tbl>
    <w:p w14:paraId="2DBEBF76">
      <w:pPr>
        <w:pStyle w:val="11"/>
        <w:rPr>
          <w:sz w:val="22"/>
        </w:rPr>
      </w:pPr>
    </w:p>
    <w:p w14:paraId="698BCAB9">
      <w:pPr>
        <w:pStyle w:val="11"/>
        <w:rPr>
          <w:sz w:val="22"/>
        </w:rPr>
      </w:pPr>
    </w:p>
    <w:p w14:paraId="6D154A07">
      <w:pPr>
        <w:pStyle w:val="11"/>
        <w:rPr>
          <w:sz w:val="22"/>
        </w:rPr>
      </w:pPr>
    </w:p>
    <w:p w14:paraId="21C15376">
      <w:pPr>
        <w:pStyle w:val="11"/>
        <w:spacing w:before="108"/>
        <w:rPr>
          <w:sz w:val="22"/>
        </w:rPr>
      </w:pPr>
    </w:p>
    <w:p w14:paraId="25F9F602">
      <w:pPr>
        <w:tabs>
          <w:tab w:val="left" w:pos="5773"/>
        </w:tabs>
        <w:spacing w:before="0"/>
        <w:ind w:left="122" w:right="0" w:firstLine="0"/>
        <w:jc w:val="left"/>
        <w:rPr>
          <w:rFonts w:ascii="Palatino Linotype"/>
          <w:b/>
          <w:sz w:val="22"/>
        </w:rPr>
      </w:pPr>
      <w:r>
        <w:rPr>
          <w:rFonts w:ascii="Palatino Linotype"/>
          <w:b/>
          <w:spacing w:val="-2"/>
          <w:sz w:val="22"/>
        </w:rPr>
        <w:t>Date</w:t>
      </w:r>
      <w:r>
        <w:rPr>
          <w:rFonts w:ascii="Palatino Linotype"/>
          <w:spacing w:val="-2"/>
          <w:sz w:val="22"/>
        </w:rPr>
        <w:t>:</w:t>
      </w:r>
      <w:r>
        <w:rPr>
          <w:rFonts w:ascii="Palatino Linotype"/>
          <w:sz w:val="22"/>
        </w:rPr>
        <w:tab/>
      </w:r>
      <w:r>
        <w:rPr>
          <w:rFonts w:ascii="Palatino Linotype"/>
          <w:b/>
          <w:sz w:val="22"/>
        </w:rPr>
        <w:t>Signature</w:t>
      </w:r>
      <w:r>
        <w:rPr>
          <w:rFonts w:ascii="Palatino Linotype"/>
          <w:b/>
          <w:spacing w:val="-8"/>
          <w:sz w:val="22"/>
        </w:rPr>
        <w:t xml:space="preserve"> </w:t>
      </w:r>
      <w:r>
        <w:rPr>
          <w:rFonts w:ascii="Palatino Linotype"/>
          <w:b/>
          <w:sz w:val="22"/>
        </w:rPr>
        <w:t>of</w:t>
      </w:r>
      <w:r>
        <w:rPr>
          <w:rFonts w:ascii="Palatino Linotype"/>
          <w:b/>
          <w:spacing w:val="-5"/>
          <w:sz w:val="22"/>
        </w:rPr>
        <w:t xml:space="preserve"> </w:t>
      </w:r>
      <w:r>
        <w:rPr>
          <w:rFonts w:ascii="Palatino Linotype"/>
          <w:b/>
          <w:sz w:val="22"/>
        </w:rPr>
        <w:t>the</w:t>
      </w:r>
      <w:r>
        <w:rPr>
          <w:rFonts w:ascii="Palatino Linotype"/>
          <w:b/>
          <w:spacing w:val="-11"/>
          <w:sz w:val="22"/>
        </w:rPr>
        <w:t xml:space="preserve"> </w:t>
      </w:r>
      <w:r>
        <w:rPr>
          <w:rFonts w:ascii="Palatino Linotype"/>
          <w:b/>
          <w:sz w:val="22"/>
        </w:rPr>
        <w:t>Faculty</w:t>
      </w:r>
      <w:r>
        <w:rPr>
          <w:rFonts w:ascii="Palatino Linotype"/>
          <w:b/>
          <w:spacing w:val="2"/>
          <w:sz w:val="22"/>
        </w:rPr>
        <w:t xml:space="preserve"> </w:t>
      </w:r>
      <w:r>
        <w:rPr>
          <w:rFonts w:ascii="Palatino Linotype"/>
          <w:b/>
          <w:spacing w:val="-2"/>
          <w:sz w:val="22"/>
        </w:rPr>
        <w:t>Guide</w:t>
      </w:r>
    </w:p>
    <w:p w14:paraId="2444DAA5">
      <w:pPr>
        <w:pStyle w:val="11"/>
        <w:rPr>
          <w:rFonts w:ascii="Palatino Linotype"/>
          <w:b/>
          <w:sz w:val="22"/>
        </w:rPr>
      </w:pPr>
    </w:p>
    <w:p w14:paraId="4D7AF5AF">
      <w:pPr>
        <w:pStyle w:val="11"/>
        <w:rPr>
          <w:rFonts w:ascii="Palatino Linotype"/>
          <w:b/>
          <w:sz w:val="22"/>
        </w:rPr>
      </w:pPr>
    </w:p>
    <w:p w14:paraId="40D86166">
      <w:pPr>
        <w:pStyle w:val="11"/>
        <w:spacing w:before="285"/>
        <w:rPr>
          <w:rFonts w:ascii="Palatino Linotype"/>
          <w:b/>
          <w:sz w:val="22"/>
        </w:rPr>
      </w:pPr>
    </w:p>
    <w:p w14:paraId="47B9BF22">
      <w:pPr>
        <w:spacing w:before="0"/>
        <w:ind w:left="5894" w:right="0" w:firstLine="0"/>
        <w:jc w:val="left"/>
        <w:rPr>
          <w:b/>
          <w:sz w:val="28"/>
        </w:rPr>
      </w:pPr>
      <w:r>
        <w:rPr>
          <w:b/>
          <w:sz w:val="28"/>
        </w:rPr>
        <w:t>Certified</w:t>
      </w:r>
      <w:r>
        <w:rPr>
          <w:b/>
          <w:spacing w:val="-17"/>
          <w:sz w:val="28"/>
        </w:rPr>
        <w:t xml:space="preserve"> </w:t>
      </w:r>
      <w:r>
        <w:rPr>
          <w:b/>
          <w:spacing w:val="-5"/>
          <w:sz w:val="28"/>
        </w:rPr>
        <w:t>by</w:t>
      </w:r>
    </w:p>
    <w:p w14:paraId="331B2B09">
      <w:pPr>
        <w:pStyle w:val="11"/>
        <w:rPr>
          <w:b/>
        </w:rPr>
      </w:pPr>
    </w:p>
    <w:p w14:paraId="569A9C0E">
      <w:pPr>
        <w:pStyle w:val="11"/>
        <w:spacing w:before="230"/>
        <w:rPr>
          <w:b/>
        </w:rPr>
      </w:pPr>
    </w:p>
    <w:p w14:paraId="228DB97B">
      <w:pPr>
        <w:tabs>
          <w:tab w:val="left" w:pos="4155"/>
        </w:tabs>
        <w:spacing w:before="0" w:line="480" w:lineRule="auto"/>
        <w:ind w:left="563" w:right="680" w:hanging="20"/>
        <w:jc w:val="left"/>
        <w:rPr>
          <w:b/>
          <w:sz w:val="24"/>
        </w:rPr>
      </w:pPr>
      <w:r>
        <w:rPr>
          <w:b/>
          <w:spacing w:val="-2"/>
          <w:sz w:val="24"/>
        </w:rPr>
        <w:t>Date:</w:t>
      </w:r>
      <w:r>
        <w:rPr>
          <w:b/>
          <w:sz w:val="24"/>
        </w:rPr>
        <w:tab/>
      </w:r>
      <w:r>
        <w:rPr>
          <w:b/>
          <w:sz w:val="24"/>
        </w:rPr>
        <w:t>Signature</w:t>
      </w:r>
      <w:r>
        <w:rPr>
          <w:b/>
          <w:spacing w:val="-15"/>
          <w:sz w:val="24"/>
        </w:rPr>
        <w:t xml:space="preserve"> </w:t>
      </w:r>
      <w:r>
        <w:rPr>
          <w:b/>
          <w:sz w:val="24"/>
        </w:rPr>
        <w:t>of</w:t>
      </w:r>
      <w:r>
        <w:rPr>
          <w:b/>
          <w:spacing w:val="-15"/>
          <w:sz w:val="24"/>
        </w:rPr>
        <w:t xml:space="preserve"> </w:t>
      </w:r>
      <w:r>
        <w:rPr>
          <w:b/>
          <w:sz w:val="24"/>
        </w:rPr>
        <w:t>the</w:t>
      </w:r>
      <w:r>
        <w:rPr>
          <w:b/>
          <w:spacing w:val="-15"/>
          <w:sz w:val="24"/>
        </w:rPr>
        <w:t xml:space="preserve"> </w:t>
      </w:r>
      <w:r>
        <w:rPr>
          <w:b/>
          <w:sz w:val="24"/>
        </w:rPr>
        <w:t>Head</w:t>
      </w:r>
      <w:r>
        <w:rPr>
          <w:b/>
          <w:spacing w:val="-15"/>
          <w:sz w:val="24"/>
        </w:rPr>
        <w:t xml:space="preserve"> </w:t>
      </w:r>
      <w:r>
        <w:rPr>
          <w:b/>
          <w:sz w:val="24"/>
        </w:rPr>
        <w:t>of</w:t>
      </w:r>
      <w:r>
        <w:rPr>
          <w:b/>
          <w:spacing w:val="-15"/>
          <w:sz w:val="24"/>
        </w:rPr>
        <w:t xml:space="preserve"> </w:t>
      </w:r>
      <w:r>
        <w:rPr>
          <w:b/>
          <w:sz w:val="24"/>
        </w:rPr>
        <w:t>the</w:t>
      </w:r>
      <w:r>
        <w:rPr>
          <w:b/>
          <w:spacing w:val="-15"/>
          <w:sz w:val="24"/>
        </w:rPr>
        <w:t xml:space="preserve"> </w:t>
      </w:r>
      <w:r>
        <w:rPr>
          <w:b/>
          <w:sz w:val="24"/>
        </w:rPr>
        <w:t xml:space="preserve">Department/Principal </w:t>
      </w:r>
      <w:r>
        <w:rPr>
          <w:b/>
          <w:spacing w:val="-2"/>
          <w:sz w:val="24"/>
        </w:rPr>
        <w:t>Seal:</w:t>
      </w:r>
    </w:p>
    <w:p w14:paraId="5AC0E64F">
      <w:pPr>
        <w:spacing w:after="0" w:line="480" w:lineRule="auto"/>
        <w:jc w:val="left"/>
        <w:rPr>
          <w:b/>
          <w:sz w:val="24"/>
        </w:rPr>
        <w:sectPr>
          <w:footerReference r:id="rId38" w:type="even"/>
          <w:pgSz w:w="11960" w:h="16880"/>
          <w:pgMar w:top="1300" w:right="992" w:bottom="280" w:left="992" w:header="0" w:footer="0" w:gutter="0"/>
          <w:cols w:space="720" w:num="1"/>
        </w:sectPr>
      </w:pPr>
    </w:p>
    <w:p w14:paraId="68CA01F3">
      <w:pPr>
        <w:pStyle w:val="4"/>
        <w:spacing w:before="68"/>
        <w:ind w:left="399" w:right="655"/>
      </w:pPr>
      <w:r>
        <mc:AlternateContent>
          <mc:Choice Requires="wps">
            <w:drawing>
              <wp:anchor distT="0" distB="0" distL="0" distR="0" simplePos="0" relativeHeight="251701248" behindDoc="1" locked="0" layoutInCell="1" allowOverlap="1">
                <wp:simplePos x="0" y="0"/>
                <wp:positionH relativeFrom="page">
                  <wp:posOffset>393065</wp:posOffset>
                </wp:positionH>
                <wp:positionV relativeFrom="page">
                  <wp:posOffset>432435</wp:posOffset>
                </wp:positionV>
                <wp:extent cx="6796405" cy="9969500"/>
                <wp:effectExtent l="0" t="0" r="0" b="0"/>
                <wp:wrapNone/>
                <wp:docPr id="215" name="Graphic 215"/>
                <wp:cNvGraphicFramePr/>
                <a:graphic xmlns:a="http://schemas.openxmlformats.org/drawingml/2006/main">
                  <a:graphicData uri="http://schemas.microsoft.com/office/word/2010/wordprocessingShape">
                    <wps:wsp>
                      <wps:cNvSpPr/>
                      <wps:spPr>
                        <a:xfrm>
                          <a:off x="0" y="0"/>
                          <a:ext cx="6796405" cy="9969500"/>
                        </a:xfrm>
                        <a:custGeom>
                          <a:avLst/>
                          <a:gdLst/>
                          <a:ahLst/>
                          <a:cxnLst/>
                          <a:rect l="l" t="t" r="r" b="b"/>
                          <a:pathLst>
                            <a:path w="6796405" h="9969500">
                              <a:moveTo>
                                <a:pt x="6796405" y="0"/>
                              </a:moveTo>
                              <a:lnTo>
                                <a:pt x="6784340" y="0"/>
                              </a:lnTo>
                              <a:lnTo>
                                <a:pt x="6784340" y="11430"/>
                              </a:lnTo>
                              <a:lnTo>
                                <a:pt x="6784340" y="9956800"/>
                              </a:lnTo>
                              <a:lnTo>
                                <a:pt x="12065" y="9956800"/>
                              </a:lnTo>
                              <a:lnTo>
                                <a:pt x="12065" y="11430"/>
                              </a:lnTo>
                              <a:lnTo>
                                <a:pt x="6784340" y="11430"/>
                              </a:lnTo>
                              <a:lnTo>
                                <a:pt x="6784340" y="0"/>
                              </a:lnTo>
                              <a:lnTo>
                                <a:pt x="0" y="0"/>
                              </a:lnTo>
                              <a:lnTo>
                                <a:pt x="0" y="11430"/>
                              </a:lnTo>
                              <a:lnTo>
                                <a:pt x="0" y="9956800"/>
                              </a:lnTo>
                              <a:lnTo>
                                <a:pt x="0" y="9969500"/>
                              </a:lnTo>
                              <a:lnTo>
                                <a:pt x="6796405" y="9969500"/>
                              </a:lnTo>
                              <a:lnTo>
                                <a:pt x="6796405" y="9956800"/>
                              </a:lnTo>
                              <a:lnTo>
                                <a:pt x="6796405" y="11430"/>
                              </a:lnTo>
                              <a:lnTo>
                                <a:pt x="6796405" y="0"/>
                              </a:lnTo>
                              <a:close/>
                            </a:path>
                          </a:pathLst>
                        </a:custGeom>
                        <a:solidFill>
                          <a:srgbClr val="000000"/>
                        </a:solidFill>
                      </wps:spPr>
                      <wps:bodyPr wrap="square" lIns="0" tIns="0" rIns="0" bIns="0" rtlCol="0">
                        <a:noAutofit/>
                      </wps:bodyPr>
                    </wps:wsp>
                  </a:graphicData>
                </a:graphic>
              </wp:anchor>
            </w:drawing>
          </mc:Choice>
          <mc:Fallback>
            <w:pict>
              <v:shape id="Graphic 215" o:spid="_x0000_s1026" o:spt="100" style="position:absolute;left:0pt;margin-left:30.95pt;margin-top:34.05pt;height:785pt;width:535.15pt;mso-position-horizontal-relative:page;mso-position-vertical-relative:page;z-index:-251615232;mso-width-relative:page;mso-height-relative:page;" fillcolor="#000000" filled="t" stroked="f" coordsize="6796405,9969500" o:gfxdata="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" path="m6796405,0l6784340,0,6784340,11430,6784340,9956800,12065,9956800,12065,11430,6784340,11430,6784340,0,0,0,0,11430,0,9956800,0,9969500,6796405,9969500,6796405,9956800,6796405,11430,6796405,0xe">
                <v:fill on="t" focussize="0,0"/>
                <v:stroke on="f"/>
                <v:imagedata o:title=""/>
                <o:lock v:ext="edit" aspectratio="f"/>
                <v:textbox inset="0mm,0mm,0mm,0mm"/>
              </v:shape>
            </w:pict>
          </mc:Fallback>
        </mc:AlternateContent>
      </w:r>
      <w:bookmarkStart w:id="35" w:name="INTERNAL ASSESSMENT STATEMENT (1)"/>
      <w:bookmarkEnd w:id="35"/>
      <w:r>
        <w:t>INTERNAL</w:t>
      </w:r>
      <w:r>
        <w:rPr>
          <w:spacing w:val="-19"/>
        </w:rPr>
        <w:t xml:space="preserve"> </w:t>
      </w:r>
      <w:r>
        <w:t>ASSESSMENT</w:t>
      </w:r>
      <w:r>
        <w:rPr>
          <w:spacing w:val="-17"/>
        </w:rPr>
        <w:t xml:space="preserve"> </w:t>
      </w:r>
      <w:r>
        <w:rPr>
          <w:spacing w:val="-2"/>
        </w:rPr>
        <w:t>STATEMENT</w:t>
      </w:r>
    </w:p>
    <w:p w14:paraId="6289F464">
      <w:pPr>
        <w:tabs>
          <w:tab w:val="left" w:pos="3416"/>
        </w:tabs>
        <w:spacing w:before="365" w:line="446" w:lineRule="auto"/>
        <w:ind w:left="534" w:right="5671" w:firstLine="0"/>
        <w:jc w:val="both"/>
        <w:rPr>
          <w:rFonts w:hint="default"/>
          <w:b w:val="0"/>
          <w:bCs/>
          <w:sz w:val="28"/>
          <w:lang w:val="en-IN"/>
        </w:rPr>
      </w:pPr>
      <w:r>
        <w:rPr>
          <w:b/>
          <w:sz w:val="28"/>
        </w:rPr>
        <w:t>Name of the Student</w:t>
      </w:r>
      <w:r>
        <w:rPr>
          <w:rFonts w:hint="default"/>
          <w:b/>
          <w:sz w:val="28"/>
          <w:lang w:val="en-IN"/>
        </w:rPr>
        <w:t>:</w:t>
      </w:r>
      <w:r>
        <w:rPr>
          <w:rFonts w:hint="default"/>
          <w:b w:val="0"/>
          <w:bCs/>
          <w:sz w:val="28"/>
          <w:lang w:val="en-IN"/>
        </w:rPr>
        <w:t>K.Anirudh</w:t>
      </w:r>
    </w:p>
    <w:p w14:paraId="7938352F">
      <w:pPr>
        <w:tabs>
          <w:tab w:val="left" w:pos="3416"/>
        </w:tabs>
        <w:spacing w:before="365" w:line="446" w:lineRule="auto"/>
        <w:ind w:left="534" w:right="5671" w:firstLine="0"/>
        <w:jc w:val="both"/>
        <w:rPr>
          <w:sz w:val="28"/>
        </w:rPr>
      </w:pPr>
      <w:r>
        <w:rPr>
          <w:b/>
          <w:sz w:val="28"/>
        </w:rPr>
        <w:t xml:space="preserve">Programme Of Study: </w:t>
      </w:r>
      <w:r>
        <w:rPr>
          <w:sz w:val="28"/>
        </w:rPr>
        <w:t xml:space="preserve">B.Tech </w:t>
      </w:r>
      <w:r>
        <w:rPr>
          <w:b/>
          <w:sz w:val="28"/>
        </w:rPr>
        <w:t>Year Of</w:t>
      </w:r>
      <w:r>
        <w:rPr>
          <w:b/>
          <w:spacing w:val="-1"/>
          <w:sz w:val="28"/>
        </w:rPr>
        <w:t xml:space="preserve"> </w:t>
      </w:r>
      <w:r>
        <w:rPr>
          <w:b/>
          <w:spacing w:val="-2"/>
          <w:sz w:val="28"/>
        </w:rPr>
        <w:t>Study:</w:t>
      </w:r>
      <w:r>
        <w:rPr>
          <w:b/>
          <w:sz w:val="28"/>
        </w:rPr>
        <w:tab/>
      </w:r>
      <w:r>
        <w:rPr>
          <w:rFonts w:hint="default"/>
          <w:b w:val="0"/>
          <w:bCs/>
          <w:sz w:val="28"/>
          <w:lang w:val="en-IN"/>
        </w:rPr>
        <w:t>3</w:t>
      </w:r>
      <w:r>
        <w:rPr>
          <w:rFonts w:hint="default"/>
          <w:b w:val="0"/>
          <w:bCs/>
          <w:sz w:val="28"/>
          <w:vertAlign w:val="superscript"/>
          <w:lang w:val="en-IN"/>
        </w:rPr>
        <w:t>rd</w:t>
      </w:r>
      <w:r>
        <w:rPr>
          <w:spacing w:val="-11"/>
          <w:sz w:val="28"/>
          <w:vertAlign w:val="baseline"/>
        </w:rPr>
        <w:t xml:space="preserve"> </w:t>
      </w:r>
      <w:r>
        <w:rPr>
          <w:spacing w:val="-4"/>
          <w:sz w:val="28"/>
          <w:vertAlign w:val="baseline"/>
        </w:rPr>
        <w:t>year</w:t>
      </w:r>
    </w:p>
    <w:p w14:paraId="5ADA72EC">
      <w:pPr>
        <w:pStyle w:val="7"/>
        <w:tabs>
          <w:tab w:val="left" w:pos="3416"/>
        </w:tabs>
        <w:spacing w:line="322" w:lineRule="exact"/>
        <w:jc w:val="both"/>
      </w:pPr>
      <w:bookmarkStart w:id="36" w:name="Group: Computer Science And Engineering"/>
      <w:bookmarkEnd w:id="36"/>
      <w:r>
        <w:rPr>
          <w:b/>
          <w:spacing w:val="-2"/>
        </w:rPr>
        <w:t>Group:</w:t>
      </w:r>
      <w:r>
        <w:rPr>
          <w:b/>
        </w:rPr>
        <w:tab/>
      </w:r>
      <w:r>
        <w:t>Computer</w:t>
      </w:r>
      <w:r>
        <w:rPr>
          <w:spacing w:val="-14"/>
        </w:rPr>
        <w:t xml:space="preserve"> </w:t>
      </w:r>
      <w:r>
        <w:t>Science</w:t>
      </w:r>
      <w:r>
        <w:rPr>
          <w:spacing w:val="-15"/>
        </w:rPr>
        <w:t xml:space="preserve"> </w:t>
      </w:r>
      <w:r>
        <w:t>And</w:t>
      </w:r>
      <w:r>
        <w:rPr>
          <w:spacing w:val="-13"/>
        </w:rPr>
        <w:t xml:space="preserve"> </w:t>
      </w:r>
      <w:r>
        <w:rPr>
          <w:spacing w:val="-2"/>
        </w:rPr>
        <w:t>Engineering</w:t>
      </w:r>
    </w:p>
    <w:p w14:paraId="7C2A0178">
      <w:pPr>
        <w:spacing w:before="273"/>
        <w:ind w:left="534" w:right="0" w:firstLine="0"/>
        <w:jc w:val="both"/>
        <w:rPr>
          <w:rFonts w:hint="default"/>
          <w:sz w:val="28"/>
          <w:lang w:val="en-IN"/>
        </w:rPr>
      </w:pPr>
      <w:r>
        <w:rPr>
          <w:b/>
          <w:sz w:val="28"/>
        </w:rPr>
        <w:t>Register</w:t>
      </w:r>
      <w:r>
        <w:rPr>
          <w:b/>
          <w:spacing w:val="-4"/>
          <w:sz w:val="28"/>
        </w:rPr>
        <w:t xml:space="preserve"> </w:t>
      </w:r>
      <w:r>
        <w:rPr>
          <w:b/>
          <w:sz w:val="28"/>
        </w:rPr>
        <w:t>No</w:t>
      </w:r>
      <w:r>
        <w:rPr>
          <w:b/>
          <w:spacing w:val="-11"/>
          <w:sz w:val="28"/>
        </w:rPr>
        <w:t xml:space="preserve"> </w:t>
      </w:r>
      <w:r>
        <w:rPr>
          <w:b/>
          <w:sz w:val="28"/>
        </w:rPr>
        <w:t>/</w:t>
      </w:r>
      <w:r>
        <w:rPr>
          <w:b/>
          <w:spacing w:val="-3"/>
          <w:sz w:val="28"/>
        </w:rPr>
        <w:t xml:space="preserve"> </w:t>
      </w:r>
      <w:r>
        <w:rPr>
          <w:b/>
          <w:sz w:val="28"/>
        </w:rPr>
        <w:t>H.T.</w:t>
      </w:r>
      <w:r>
        <w:rPr>
          <w:b/>
          <w:spacing w:val="-4"/>
          <w:sz w:val="28"/>
        </w:rPr>
        <w:t xml:space="preserve"> </w:t>
      </w:r>
      <w:r>
        <w:rPr>
          <w:b/>
          <w:sz w:val="28"/>
        </w:rPr>
        <w:t>No:</w:t>
      </w:r>
      <w:r>
        <w:rPr>
          <w:b/>
          <w:spacing w:val="70"/>
          <w:sz w:val="28"/>
        </w:rPr>
        <w:t xml:space="preserve"> </w:t>
      </w:r>
      <w:r>
        <w:rPr>
          <w:spacing w:val="-2"/>
          <w:sz w:val="28"/>
        </w:rPr>
        <w:t>2</w:t>
      </w:r>
      <w:r>
        <w:rPr>
          <w:rFonts w:hint="default"/>
          <w:spacing w:val="-2"/>
          <w:sz w:val="28"/>
          <w:lang w:val="en-IN"/>
        </w:rPr>
        <w:t>3</w:t>
      </w:r>
      <w:r>
        <w:rPr>
          <w:spacing w:val="-2"/>
          <w:sz w:val="28"/>
        </w:rPr>
        <w:t>761A05</w:t>
      </w:r>
      <w:r>
        <w:rPr>
          <w:rFonts w:hint="default"/>
          <w:spacing w:val="-2"/>
          <w:sz w:val="28"/>
          <w:lang w:val="en-IN"/>
        </w:rPr>
        <w:t>23</w:t>
      </w:r>
    </w:p>
    <w:p w14:paraId="35E5235B">
      <w:pPr>
        <w:pStyle w:val="11"/>
        <w:spacing w:before="4"/>
        <w:rPr>
          <w:sz w:val="28"/>
        </w:rPr>
      </w:pPr>
    </w:p>
    <w:p w14:paraId="1B8025B5">
      <w:pPr>
        <w:tabs>
          <w:tab w:val="left" w:pos="3387"/>
        </w:tabs>
        <w:spacing w:before="0"/>
        <w:ind w:left="534" w:right="0" w:firstLine="0"/>
        <w:jc w:val="left"/>
        <w:rPr>
          <w:sz w:val="28"/>
        </w:rPr>
      </w:pPr>
      <w:r>
        <w:rPr>
          <w:b/>
          <w:sz w:val="28"/>
        </w:rPr>
        <w:t>Name</w:t>
      </w:r>
      <w:r>
        <w:rPr>
          <w:b/>
          <w:spacing w:val="-10"/>
          <w:sz w:val="28"/>
        </w:rPr>
        <w:t xml:space="preserve"> </w:t>
      </w:r>
      <w:r>
        <w:rPr>
          <w:b/>
          <w:sz w:val="28"/>
        </w:rPr>
        <w:t>Of</w:t>
      </w:r>
      <w:r>
        <w:rPr>
          <w:b/>
          <w:spacing w:val="-5"/>
          <w:sz w:val="28"/>
        </w:rPr>
        <w:t xml:space="preserve"> </w:t>
      </w:r>
      <w:r>
        <w:rPr>
          <w:b/>
          <w:sz w:val="28"/>
        </w:rPr>
        <w:t>the</w:t>
      </w:r>
      <w:r>
        <w:rPr>
          <w:b/>
          <w:spacing w:val="-8"/>
          <w:sz w:val="28"/>
        </w:rPr>
        <w:t xml:space="preserve"> </w:t>
      </w:r>
      <w:r>
        <w:rPr>
          <w:b/>
          <w:spacing w:val="-2"/>
          <w:sz w:val="28"/>
        </w:rPr>
        <w:t>College:</w:t>
      </w:r>
      <w:r>
        <w:rPr>
          <w:b/>
          <w:sz w:val="28"/>
        </w:rPr>
        <w:tab/>
      </w:r>
      <w:r>
        <w:rPr>
          <w:sz w:val="28"/>
        </w:rPr>
        <w:t>Lakireddy</w:t>
      </w:r>
      <w:r>
        <w:rPr>
          <w:spacing w:val="-9"/>
          <w:sz w:val="28"/>
        </w:rPr>
        <w:t xml:space="preserve"> </w:t>
      </w:r>
      <w:r>
        <w:rPr>
          <w:sz w:val="28"/>
        </w:rPr>
        <w:t>Bali</w:t>
      </w:r>
      <w:r>
        <w:rPr>
          <w:spacing w:val="-18"/>
          <w:sz w:val="28"/>
        </w:rPr>
        <w:t xml:space="preserve"> </w:t>
      </w:r>
      <w:r>
        <w:rPr>
          <w:sz w:val="28"/>
        </w:rPr>
        <w:t>Reddy</w:t>
      </w:r>
      <w:r>
        <w:rPr>
          <w:spacing w:val="-17"/>
          <w:sz w:val="28"/>
        </w:rPr>
        <w:t xml:space="preserve"> </w:t>
      </w:r>
      <w:r>
        <w:rPr>
          <w:sz w:val="28"/>
        </w:rPr>
        <w:t>College</w:t>
      </w:r>
      <w:r>
        <w:rPr>
          <w:spacing w:val="-3"/>
          <w:sz w:val="28"/>
        </w:rPr>
        <w:t xml:space="preserve"> </w:t>
      </w:r>
      <w:r>
        <w:rPr>
          <w:sz w:val="28"/>
        </w:rPr>
        <w:t>Of</w:t>
      </w:r>
      <w:r>
        <w:rPr>
          <w:spacing w:val="-16"/>
          <w:sz w:val="28"/>
        </w:rPr>
        <w:t xml:space="preserve"> </w:t>
      </w:r>
      <w:r>
        <w:rPr>
          <w:spacing w:val="-2"/>
          <w:sz w:val="28"/>
        </w:rPr>
        <w:t>Engineering</w:t>
      </w:r>
    </w:p>
    <w:p w14:paraId="07A23766">
      <w:pPr>
        <w:pStyle w:val="11"/>
        <w:rPr>
          <w:sz w:val="28"/>
        </w:rPr>
      </w:pPr>
    </w:p>
    <w:p w14:paraId="1644831D">
      <w:pPr>
        <w:tabs>
          <w:tab w:val="left" w:pos="3416"/>
        </w:tabs>
        <w:spacing w:before="0"/>
        <w:ind w:left="534" w:right="0" w:firstLine="0"/>
        <w:jc w:val="left"/>
        <w:rPr>
          <w:sz w:val="28"/>
        </w:rPr>
      </w:pPr>
      <w:r>
        <w:rPr>
          <w:b/>
          <w:spacing w:val="-2"/>
          <w:sz w:val="28"/>
        </w:rPr>
        <w:t>University:</w:t>
      </w:r>
      <w:r>
        <w:rPr>
          <w:b/>
          <w:sz w:val="28"/>
        </w:rPr>
        <w:tab/>
      </w:r>
      <w:r>
        <w:rPr>
          <w:spacing w:val="-4"/>
          <w:sz w:val="28"/>
        </w:rPr>
        <w:t>JNTUK</w:t>
      </w:r>
    </w:p>
    <w:p w14:paraId="2E41FD39">
      <w:pPr>
        <w:pStyle w:val="11"/>
        <w:rPr>
          <w:sz w:val="20"/>
        </w:rPr>
      </w:pPr>
    </w:p>
    <w:p w14:paraId="6E82E5AD">
      <w:pPr>
        <w:pStyle w:val="11"/>
        <w:rPr>
          <w:sz w:val="20"/>
        </w:rPr>
      </w:pPr>
    </w:p>
    <w:p w14:paraId="578DE3DF">
      <w:pPr>
        <w:pStyle w:val="11"/>
        <w:rPr>
          <w:sz w:val="20"/>
        </w:rPr>
      </w:pPr>
    </w:p>
    <w:p w14:paraId="4F61F676">
      <w:pPr>
        <w:pStyle w:val="11"/>
        <w:spacing w:before="71"/>
        <w:rPr>
          <w:sz w:val="20"/>
        </w:rPr>
      </w:pPr>
    </w:p>
    <w:tbl>
      <w:tblPr>
        <w:tblStyle w:val="10"/>
        <w:tblW w:w="0" w:type="auto"/>
        <w:tblInd w:w="25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018"/>
        <w:gridCol w:w="5316"/>
        <w:gridCol w:w="1450"/>
        <w:gridCol w:w="1479"/>
      </w:tblGrid>
      <w:tr w14:paraId="6A842DB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62" w:hRule="atLeast"/>
        </w:trPr>
        <w:tc>
          <w:tcPr>
            <w:tcW w:w="1018" w:type="dxa"/>
          </w:tcPr>
          <w:p w14:paraId="1E872228">
            <w:pPr>
              <w:pStyle w:val="14"/>
              <w:spacing w:before="214"/>
              <w:ind w:left="162"/>
              <w:jc w:val="left"/>
              <w:rPr>
                <w:rFonts w:ascii="Palatino Linotype"/>
                <w:b/>
                <w:i/>
                <w:sz w:val="24"/>
              </w:rPr>
            </w:pPr>
            <w:r>
              <w:rPr>
                <w:rFonts w:ascii="Palatino Linotype"/>
                <w:b/>
                <w:i/>
                <w:spacing w:val="-2"/>
                <w:sz w:val="24"/>
              </w:rPr>
              <w:t>Sl.No</w:t>
            </w:r>
          </w:p>
        </w:tc>
        <w:tc>
          <w:tcPr>
            <w:tcW w:w="5316" w:type="dxa"/>
          </w:tcPr>
          <w:p w14:paraId="33D485C2">
            <w:pPr>
              <w:pStyle w:val="14"/>
              <w:spacing w:before="214"/>
              <w:ind w:left="1483"/>
              <w:jc w:val="left"/>
              <w:rPr>
                <w:rFonts w:ascii="Palatino Linotype"/>
                <w:b/>
                <w:i/>
                <w:sz w:val="24"/>
              </w:rPr>
            </w:pPr>
            <w:r>
              <w:rPr>
                <w:rFonts w:ascii="Palatino Linotype"/>
                <w:b/>
                <w:i/>
                <w:sz w:val="24"/>
              </w:rPr>
              <w:t>Evaluation</w:t>
            </w:r>
            <w:r>
              <w:rPr>
                <w:rFonts w:ascii="Palatino Linotype"/>
                <w:b/>
                <w:i/>
                <w:spacing w:val="-8"/>
                <w:sz w:val="24"/>
              </w:rPr>
              <w:t xml:space="preserve"> </w:t>
            </w:r>
            <w:r>
              <w:rPr>
                <w:rFonts w:ascii="Palatino Linotype"/>
                <w:b/>
                <w:i/>
                <w:spacing w:val="-2"/>
                <w:sz w:val="24"/>
              </w:rPr>
              <w:t>Criterion</w:t>
            </w:r>
          </w:p>
        </w:tc>
        <w:tc>
          <w:tcPr>
            <w:tcW w:w="1450" w:type="dxa"/>
          </w:tcPr>
          <w:p w14:paraId="0940B18E">
            <w:pPr>
              <w:pStyle w:val="14"/>
              <w:spacing w:before="62" w:line="288" w:lineRule="exact"/>
              <w:ind w:left="331" w:hanging="202"/>
              <w:jc w:val="left"/>
              <w:rPr>
                <w:rFonts w:ascii="Palatino Linotype"/>
                <w:b/>
                <w:i/>
                <w:sz w:val="24"/>
              </w:rPr>
            </w:pPr>
            <w:r>
              <w:rPr>
                <w:rFonts w:ascii="Palatino Linotype"/>
                <w:b/>
                <w:i/>
                <w:spacing w:val="-2"/>
                <w:sz w:val="24"/>
              </w:rPr>
              <w:t>Maximum Marks</w:t>
            </w:r>
          </w:p>
        </w:tc>
        <w:tc>
          <w:tcPr>
            <w:tcW w:w="1479" w:type="dxa"/>
          </w:tcPr>
          <w:p w14:paraId="1FB2ADAA">
            <w:pPr>
              <w:pStyle w:val="14"/>
              <w:spacing w:before="62" w:line="288" w:lineRule="exact"/>
              <w:ind w:left="201" w:right="288" w:firstLine="139"/>
              <w:jc w:val="left"/>
              <w:rPr>
                <w:rFonts w:ascii="Palatino Linotype"/>
                <w:b/>
                <w:i/>
                <w:sz w:val="24"/>
              </w:rPr>
            </w:pPr>
            <w:r>
              <w:rPr>
                <w:rFonts w:ascii="Palatino Linotype"/>
                <w:b/>
                <w:i/>
                <w:spacing w:val="-2"/>
                <w:sz w:val="24"/>
              </w:rPr>
              <w:t>Marks Awarded</w:t>
            </w:r>
          </w:p>
        </w:tc>
      </w:tr>
      <w:tr w14:paraId="01C1D8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8" w:hRule="atLeast"/>
        </w:trPr>
        <w:tc>
          <w:tcPr>
            <w:tcW w:w="1018" w:type="dxa"/>
          </w:tcPr>
          <w:p w14:paraId="2309E2FD">
            <w:pPr>
              <w:pStyle w:val="14"/>
              <w:spacing w:before="79"/>
              <w:ind w:left="124"/>
              <w:jc w:val="left"/>
              <w:rPr>
                <w:rFonts w:ascii="Cambria"/>
                <w:sz w:val="24"/>
              </w:rPr>
            </w:pPr>
            <w:r>
              <w:rPr>
                <w:rFonts w:ascii="Cambria"/>
                <w:spacing w:val="-5"/>
                <w:sz w:val="24"/>
              </w:rPr>
              <w:t>1.</w:t>
            </w:r>
          </w:p>
        </w:tc>
        <w:tc>
          <w:tcPr>
            <w:tcW w:w="5316" w:type="dxa"/>
          </w:tcPr>
          <w:p w14:paraId="4931A19C">
            <w:pPr>
              <w:pStyle w:val="14"/>
              <w:spacing w:before="79"/>
              <w:ind w:left="119"/>
              <w:jc w:val="left"/>
              <w:rPr>
                <w:rFonts w:ascii="Cambria"/>
                <w:sz w:val="24"/>
              </w:rPr>
            </w:pPr>
            <w:r>
              <w:rPr>
                <w:rFonts w:ascii="Cambria"/>
                <w:w w:val="110"/>
                <w:sz w:val="24"/>
              </w:rPr>
              <w:t>Activity</w:t>
            </w:r>
            <w:r>
              <w:rPr>
                <w:rFonts w:ascii="Cambria"/>
                <w:spacing w:val="-13"/>
                <w:w w:val="110"/>
                <w:sz w:val="24"/>
              </w:rPr>
              <w:t xml:space="preserve"> </w:t>
            </w:r>
            <w:r>
              <w:rPr>
                <w:rFonts w:ascii="Cambria"/>
                <w:spacing w:val="-5"/>
                <w:w w:val="110"/>
                <w:sz w:val="24"/>
              </w:rPr>
              <w:t>Log</w:t>
            </w:r>
          </w:p>
        </w:tc>
        <w:tc>
          <w:tcPr>
            <w:tcW w:w="1450" w:type="dxa"/>
          </w:tcPr>
          <w:p w14:paraId="085A68E5">
            <w:pPr>
              <w:pStyle w:val="14"/>
              <w:spacing w:before="79"/>
              <w:ind w:right="46"/>
              <w:rPr>
                <w:rFonts w:ascii="Cambria"/>
                <w:sz w:val="24"/>
              </w:rPr>
            </w:pPr>
            <w:r>
              <w:rPr>
                <w:rFonts w:ascii="Cambria"/>
                <w:spacing w:val="-5"/>
                <w:sz w:val="24"/>
              </w:rPr>
              <w:t>20</w:t>
            </w:r>
          </w:p>
        </w:tc>
        <w:tc>
          <w:tcPr>
            <w:tcW w:w="1479" w:type="dxa"/>
          </w:tcPr>
          <w:p w14:paraId="33F5CAC8">
            <w:pPr>
              <w:pStyle w:val="14"/>
              <w:spacing w:before="0"/>
              <w:jc w:val="left"/>
              <w:rPr>
                <w:sz w:val="26"/>
              </w:rPr>
            </w:pPr>
          </w:p>
        </w:tc>
      </w:tr>
      <w:tr w14:paraId="3BC956C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8" w:hRule="atLeast"/>
        </w:trPr>
        <w:tc>
          <w:tcPr>
            <w:tcW w:w="1018" w:type="dxa"/>
          </w:tcPr>
          <w:p w14:paraId="0DCAE403">
            <w:pPr>
              <w:pStyle w:val="14"/>
              <w:spacing w:before="79" w:line="280" w:lineRule="exact"/>
              <w:ind w:left="124"/>
              <w:jc w:val="left"/>
              <w:rPr>
                <w:rFonts w:ascii="Cambria"/>
                <w:sz w:val="24"/>
              </w:rPr>
            </w:pPr>
            <w:r>
              <w:rPr>
                <w:rFonts w:ascii="Cambria"/>
                <w:spacing w:val="-5"/>
                <w:sz w:val="24"/>
              </w:rPr>
              <w:t>2.</w:t>
            </w:r>
          </w:p>
        </w:tc>
        <w:tc>
          <w:tcPr>
            <w:tcW w:w="5316" w:type="dxa"/>
          </w:tcPr>
          <w:p w14:paraId="60C0B146">
            <w:pPr>
              <w:pStyle w:val="14"/>
              <w:spacing w:before="79" w:line="280" w:lineRule="exact"/>
              <w:ind w:left="119"/>
              <w:jc w:val="left"/>
              <w:rPr>
                <w:rFonts w:ascii="Cambria"/>
                <w:sz w:val="24"/>
              </w:rPr>
            </w:pPr>
            <w:r>
              <w:rPr>
                <w:rFonts w:ascii="Cambria"/>
                <w:sz w:val="24"/>
              </w:rPr>
              <w:t>Community</w:t>
            </w:r>
            <w:r>
              <w:rPr>
                <w:rFonts w:ascii="Cambria"/>
                <w:spacing w:val="30"/>
                <w:sz w:val="24"/>
              </w:rPr>
              <w:t xml:space="preserve"> </w:t>
            </w:r>
            <w:r>
              <w:rPr>
                <w:rFonts w:ascii="Cambria"/>
                <w:sz w:val="24"/>
              </w:rPr>
              <w:t>Service</w:t>
            </w:r>
            <w:r>
              <w:rPr>
                <w:rFonts w:ascii="Cambria"/>
                <w:spacing w:val="38"/>
                <w:sz w:val="24"/>
              </w:rPr>
              <w:t xml:space="preserve"> </w:t>
            </w:r>
            <w:r>
              <w:rPr>
                <w:rFonts w:ascii="Cambria"/>
                <w:sz w:val="24"/>
              </w:rPr>
              <w:t>Project</w:t>
            </w:r>
            <w:r>
              <w:rPr>
                <w:rFonts w:ascii="Cambria"/>
                <w:spacing w:val="46"/>
                <w:sz w:val="24"/>
              </w:rPr>
              <w:t xml:space="preserve"> </w:t>
            </w:r>
            <w:r>
              <w:rPr>
                <w:rFonts w:ascii="Cambria"/>
                <w:spacing w:val="-2"/>
                <w:sz w:val="24"/>
              </w:rPr>
              <w:t>Implementation</w:t>
            </w:r>
          </w:p>
        </w:tc>
        <w:tc>
          <w:tcPr>
            <w:tcW w:w="1450" w:type="dxa"/>
          </w:tcPr>
          <w:p w14:paraId="3E9EDD1C">
            <w:pPr>
              <w:pStyle w:val="14"/>
              <w:spacing w:before="79" w:line="280" w:lineRule="exact"/>
              <w:ind w:right="46"/>
              <w:rPr>
                <w:rFonts w:ascii="Cambria"/>
                <w:sz w:val="24"/>
              </w:rPr>
            </w:pPr>
            <w:r>
              <w:rPr>
                <w:rFonts w:ascii="Cambria"/>
                <w:spacing w:val="-5"/>
                <w:sz w:val="24"/>
              </w:rPr>
              <w:t>30</w:t>
            </w:r>
          </w:p>
        </w:tc>
        <w:tc>
          <w:tcPr>
            <w:tcW w:w="1479" w:type="dxa"/>
          </w:tcPr>
          <w:p w14:paraId="54C1CFB7">
            <w:pPr>
              <w:pStyle w:val="14"/>
              <w:spacing w:before="0"/>
              <w:jc w:val="left"/>
              <w:rPr>
                <w:sz w:val="26"/>
              </w:rPr>
            </w:pPr>
          </w:p>
        </w:tc>
      </w:tr>
      <w:tr w14:paraId="554F801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8" w:hRule="atLeast"/>
        </w:trPr>
        <w:tc>
          <w:tcPr>
            <w:tcW w:w="1018" w:type="dxa"/>
          </w:tcPr>
          <w:p w14:paraId="7D336802">
            <w:pPr>
              <w:pStyle w:val="14"/>
              <w:spacing w:before="79" w:line="280" w:lineRule="exact"/>
              <w:ind w:left="124"/>
              <w:jc w:val="left"/>
              <w:rPr>
                <w:rFonts w:ascii="Cambria"/>
                <w:sz w:val="24"/>
              </w:rPr>
            </w:pPr>
            <w:r>
              <w:rPr>
                <w:rFonts w:ascii="Cambria"/>
                <w:spacing w:val="-5"/>
                <w:sz w:val="24"/>
              </w:rPr>
              <w:t>3.</w:t>
            </w:r>
          </w:p>
        </w:tc>
        <w:tc>
          <w:tcPr>
            <w:tcW w:w="5316" w:type="dxa"/>
          </w:tcPr>
          <w:p w14:paraId="2842F832">
            <w:pPr>
              <w:pStyle w:val="14"/>
              <w:spacing w:before="79" w:line="280" w:lineRule="exact"/>
              <w:ind w:left="119"/>
              <w:jc w:val="left"/>
              <w:rPr>
                <w:rFonts w:ascii="Cambria"/>
                <w:sz w:val="24"/>
              </w:rPr>
            </w:pPr>
            <w:r>
              <w:rPr>
                <w:rFonts w:ascii="Cambria"/>
                <w:sz w:val="24"/>
              </w:rPr>
              <w:t>Mini</w:t>
            </w:r>
            <w:r>
              <w:rPr>
                <w:rFonts w:ascii="Cambria"/>
                <w:spacing w:val="-5"/>
                <w:sz w:val="24"/>
              </w:rPr>
              <w:t xml:space="preserve"> </w:t>
            </w:r>
            <w:r>
              <w:rPr>
                <w:rFonts w:ascii="Cambria"/>
                <w:sz w:val="24"/>
              </w:rPr>
              <w:t>Project</w:t>
            </w:r>
            <w:r>
              <w:rPr>
                <w:rFonts w:ascii="Cambria"/>
                <w:spacing w:val="-2"/>
                <w:sz w:val="24"/>
              </w:rPr>
              <w:t xml:space="preserve"> </w:t>
            </w:r>
            <w:r>
              <w:rPr>
                <w:rFonts w:ascii="Cambria"/>
                <w:spacing w:val="-4"/>
                <w:sz w:val="24"/>
              </w:rPr>
              <w:t>Work</w:t>
            </w:r>
          </w:p>
        </w:tc>
        <w:tc>
          <w:tcPr>
            <w:tcW w:w="1450" w:type="dxa"/>
          </w:tcPr>
          <w:p w14:paraId="274B3960">
            <w:pPr>
              <w:pStyle w:val="14"/>
              <w:spacing w:before="79" w:line="280" w:lineRule="exact"/>
              <w:ind w:right="46"/>
              <w:rPr>
                <w:rFonts w:ascii="Cambria"/>
                <w:sz w:val="24"/>
              </w:rPr>
            </w:pPr>
            <w:r>
              <w:rPr>
                <w:rFonts w:ascii="Cambria"/>
                <w:spacing w:val="-5"/>
                <w:sz w:val="24"/>
              </w:rPr>
              <w:t>25</w:t>
            </w:r>
          </w:p>
        </w:tc>
        <w:tc>
          <w:tcPr>
            <w:tcW w:w="1479" w:type="dxa"/>
          </w:tcPr>
          <w:p w14:paraId="469E59E7">
            <w:pPr>
              <w:pStyle w:val="14"/>
              <w:spacing w:before="0"/>
              <w:jc w:val="left"/>
              <w:rPr>
                <w:sz w:val="26"/>
              </w:rPr>
            </w:pPr>
          </w:p>
        </w:tc>
      </w:tr>
      <w:tr w14:paraId="0BD719C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4" w:hRule="atLeast"/>
        </w:trPr>
        <w:tc>
          <w:tcPr>
            <w:tcW w:w="1018" w:type="dxa"/>
          </w:tcPr>
          <w:p w14:paraId="2E3DB536">
            <w:pPr>
              <w:pStyle w:val="14"/>
              <w:spacing w:before="84" w:line="280" w:lineRule="exact"/>
              <w:ind w:left="124"/>
              <w:jc w:val="left"/>
              <w:rPr>
                <w:rFonts w:ascii="Cambria"/>
                <w:sz w:val="24"/>
              </w:rPr>
            </w:pPr>
            <w:r>
              <w:rPr>
                <w:rFonts w:ascii="Cambria"/>
                <w:spacing w:val="-5"/>
                <w:sz w:val="24"/>
              </w:rPr>
              <w:t>4.</w:t>
            </w:r>
          </w:p>
        </w:tc>
        <w:tc>
          <w:tcPr>
            <w:tcW w:w="5316" w:type="dxa"/>
          </w:tcPr>
          <w:p w14:paraId="4BCE4F5B">
            <w:pPr>
              <w:pStyle w:val="14"/>
              <w:spacing w:before="84" w:line="280" w:lineRule="exact"/>
              <w:ind w:left="119"/>
              <w:jc w:val="left"/>
              <w:rPr>
                <w:rFonts w:ascii="Cambria"/>
                <w:sz w:val="24"/>
              </w:rPr>
            </w:pPr>
            <w:r>
              <w:rPr>
                <w:rFonts w:ascii="Cambria"/>
                <w:sz w:val="24"/>
              </w:rPr>
              <w:t>Oral</w:t>
            </w:r>
            <w:r>
              <w:rPr>
                <w:rFonts w:ascii="Cambria"/>
                <w:spacing w:val="30"/>
                <w:sz w:val="24"/>
              </w:rPr>
              <w:t xml:space="preserve"> </w:t>
            </w:r>
            <w:r>
              <w:rPr>
                <w:rFonts w:ascii="Cambria"/>
                <w:spacing w:val="-2"/>
                <w:sz w:val="24"/>
              </w:rPr>
              <w:t>Presentation</w:t>
            </w:r>
          </w:p>
        </w:tc>
        <w:tc>
          <w:tcPr>
            <w:tcW w:w="1450" w:type="dxa"/>
          </w:tcPr>
          <w:p w14:paraId="7AED52FD">
            <w:pPr>
              <w:pStyle w:val="14"/>
              <w:spacing w:before="84" w:line="280" w:lineRule="exact"/>
              <w:ind w:right="46"/>
              <w:rPr>
                <w:rFonts w:ascii="Cambria"/>
                <w:sz w:val="24"/>
              </w:rPr>
            </w:pPr>
            <w:r>
              <w:rPr>
                <w:rFonts w:ascii="Cambria"/>
                <w:spacing w:val="-5"/>
                <w:sz w:val="24"/>
              </w:rPr>
              <w:t>25</w:t>
            </w:r>
          </w:p>
        </w:tc>
        <w:tc>
          <w:tcPr>
            <w:tcW w:w="1479" w:type="dxa"/>
          </w:tcPr>
          <w:p w14:paraId="2913DC91">
            <w:pPr>
              <w:pStyle w:val="14"/>
              <w:spacing w:before="0"/>
              <w:jc w:val="left"/>
              <w:rPr>
                <w:sz w:val="26"/>
              </w:rPr>
            </w:pPr>
          </w:p>
        </w:tc>
      </w:tr>
      <w:tr w14:paraId="4CC780B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3" w:hRule="atLeast"/>
        </w:trPr>
        <w:tc>
          <w:tcPr>
            <w:tcW w:w="1018" w:type="dxa"/>
          </w:tcPr>
          <w:p w14:paraId="471C0CC8">
            <w:pPr>
              <w:pStyle w:val="14"/>
              <w:spacing w:before="0"/>
              <w:jc w:val="left"/>
              <w:rPr>
                <w:sz w:val="26"/>
              </w:rPr>
            </w:pPr>
          </w:p>
        </w:tc>
        <w:tc>
          <w:tcPr>
            <w:tcW w:w="5316" w:type="dxa"/>
          </w:tcPr>
          <w:p w14:paraId="5BA2A367">
            <w:pPr>
              <w:pStyle w:val="14"/>
              <w:spacing w:before="83" w:line="280" w:lineRule="exact"/>
              <w:ind w:left="119"/>
              <w:jc w:val="left"/>
              <w:rPr>
                <w:rFonts w:ascii="Cambria"/>
                <w:sz w:val="24"/>
              </w:rPr>
            </w:pPr>
            <w:r>
              <w:rPr>
                <w:rFonts w:ascii="Cambria"/>
                <w:spacing w:val="-2"/>
                <w:w w:val="110"/>
                <w:sz w:val="24"/>
              </w:rPr>
              <w:t>GRANDTOTAL</w:t>
            </w:r>
          </w:p>
        </w:tc>
        <w:tc>
          <w:tcPr>
            <w:tcW w:w="1450" w:type="dxa"/>
          </w:tcPr>
          <w:p w14:paraId="2EE5A993">
            <w:pPr>
              <w:pStyle w:val="14"/>
              <w:spacing w:before="83" w:line="280" w:lineRule="exact"/>
              <w:ind w:left="20" w:right="46"/>
              <w:rPr>
                <w:rFonts w:ascii="Cambria"/>
                <w:sz w:val="24"/>
              </w:rPr>
            </w:pPr>
            <w:r>
              <w:rPr>
                <w:rFonts w:ascii="Cambria"/>
                <w:spacing w:val="-5"/>
                <w:sz w:val="24"/>
              </w:rPr>
              <w:t>100</w:t>
            </w:r>
          </w:p>
        </w:tc>
        <w:tc>
          <w:tcPr>
            <w:tcW w:w="1479" w:type="dxa"/>
          </w:tcPr>
          <w:p w14:paraId="2889EF74">
            <w:pPr>
              <w:pStyle w:val="14"/>
              <w:spacing w:before="0"/>
              <w:jc w:val="left"/>
              <w:rPr>
                <w:sz w:val="26"/>
              </w:rPr>
            </w:pPr>
          </w:p>
        </w:tc>
      </w:tr>
    </w:tbl>
    <w:p w14:paraId="57FF10AC">
      <w:pPr>
        <w:pStyle w:val="11"/>
        <w:rPr>
          <w:sz w:val="22"/>
        </w:rPr>
      </w:pPr>
    </w:p>
    <w:p w14:paraId="55511C8C">
      <w:pPr>
        <w:pStyle w:val="11"/>
        <w:rPr>
          <w:sz w:val="22"/>
        </w:rPr>
      </w:pPr>
    </w:p>
    <w:p w14:paraId="46E1BDCD">
      <w:pPr>
        <w:pStyle w:val="11"/>
        <w:rPr>
          <w:sz w:val="22"/>
        </w:rPr>
      </w:pPr>
    </w:p>
    <w:p w14:paraId="630F5E97">
      <w:pPr>
        <w:pStyle w:val="11"/>
        <w:spacing w:before="113"/>
        <w:rPr>
          <w:sz w:val="22"/>
        </w:rPr>
      </w:pPr>
    </w:p>
    <w:p w14:paraId="21AABCF2">
      <w:pPr>
        <w:tabs>
          <w:tab w:val="left" w:pos="5773"/>
        </w:tabs>
        <w:spacing w:before="1"/>
        <w:ind w:left="122" w:right="0" w:firstLine="0"/>
        <w:jc w:val="left"/>
        <w:rPr>
          <w:rFonts w:ascii="Palatino Linotype"/>
          <w:b/>
          <w:sz w:val="22"/>
        </w:rPr>
      </w:pPr>
      <w:r>
        <w:rPr>
          <w:rFonts w:ascii="Palatino Linotype"/>
          <w:b/>
          <w:spacing w:val="-2"/>
          <w:sz w:val="22"/>
        </w:rPr>
        <w:t>Date</w:t>
      </w:r>
      <w:r>
        <w:rPr>
          <w:rFonts w:ascii="Palatino Linotype"/>
          <w:spacing w:val="-2"/>
          <w:sz w:val="22"/>
        </w:rPr>
        <w:t>:</w:t>
      </w:r>
      <w:r>
        <w:rPr>
          <w:rFonts w:ascii="Palatino Linotype"/>
          <w:sz w:val="22"/>
        </w:rPr>
        <w:tab/>
      </w:r>
      <w:r>
        <w:rPr>
          <w:rFonts w:ascii="Palatino Linotype"/>
          <w:b/>
          <w:sz w:val="22"/>
        </w:rPr>
        <w:t>Signature</w:t>
      </w:r>
      <w:r>
        <w:rPr>
          <w:rFonts w:ascii="Palatino Linotype"/>
          <w:b/>
          <w:spacing w:val="-8"/>
          <w:sz w:val="22"/>
        </w:rPr>
        <w:t xml:space="preserve"> </w:t>
      </w:r>
      <w:r>
        <w:rPr>
          <w:rFonts w:ascii="Palatino Linotype"/>
          <w:b/>
          <w:sz w:val="22"/>
        </w:rPr>
        <w:t>of</w:t>
      </w:r>
      <w:r>
        <w:rPr>
          <w:rFonts w:ascii="Palatino Linotype"/>
          <w:b/>
          <w:spacing w:val="-5"/>
          <w:sz w:val="22"/>
        </w:rPr>
        <w:t xml:space="preserve"> </w:t>
      </w:r>
      <w:r>
        <w:rPr>
          <w:rFonts w:ascii="Palatino Linotype"/>
          <w:b/>
          <w:sz w:val="22"/>
        </w:rPr>
        <w:t>the</w:t>
      </w:r>
      <w:r>
        <w:rPr>
          <w:rFonts w:ascii="Palatino Linotype"/>
          <w:b/>
          <w:spacing w:val="-11"/>
          <w:sz w:val="22"/>
        </w:rPr>
        <w:t xml:space="preserve"> </w:t>
      </w:r>
      <w:r>
        <w:rPr>
          <w:rFonts w:ascii="Palatino Linotype"/>
          <w:b/>
          <w:sz w:val="22"/>
        </w:rPr>
        <w:t>Faculty</w:t>
      </w:r>
      <w:r>
        <w:rPr>
          <w:rFonts w:ascii="Palatino Linotype"/>
          <w:b/>
          <w:spacing w:val="2"/>
          <w:sz w:val="22"/>
        </w:rPr>
        <w:t xml:space="preserve"> </w:t>
      </w:r>
      <w:r>
        <w:rPr>
          <w:rFonts w:ascii="Palatino Linotype"/>
          <w:b/>
          <w:spacing w:val="-2"/>
          <w:sz w:val="22"/>
        </w:rPr>
        <w:t>Guide</w:t>
      </w:r>
    </w:p>
    <w:p w14:paraId="2AED5356">
      <w:pPr>
        <w:pStyle w:val="11"/>
        <w:rPr>
          <w:rFonts w:ascii="Palatino Linotype"/>
          <w:b/>
          <w:sz w:val="22"/>
        </w:rPr>
      </w:pPr>
    </w:p>
    <w:p w14:paraId="199AA6F5">
      <w:pPr>
        <w:pStyle w:val="11"/>
        <w:rPr>
          <w:rFonts w:ascii="Palatino Linotype"/>
          <w:b/>
          <w:sz w:val="22"/>
        </w:rPr>
      </w:pPr>
    </w:p>
    <w:p w14:paraId="429578D8">
      <w:pPr>
        <w:pStyle w:val="11"/>
        <w:rPr>
          <w:rFonts w:ascii="Palatino Linotype"/>
          <w:b/>
          <w:sz w:val="22"/>
        </w:rPr>
      </w:pPr>
    </w:p>
    <w:p w14:paraId="79DCD0BA">
      <w:pPr>
        <w:pStyle w:val="11"/>
        <w:rPr>
          <w:rFonts w:ascii="Palatino Linotype"/>
          <w:b/>
          <w:sz w:val="22"/>
        </w:rPr>
      </w:pPr>
    </w:p>
    <w:p w14:paraId="28D4D938">
      <w:pPr>
        <w:pStyle w:val="11"/>
        <w:rPr>
          <w:rFonts w:ascii="Palatino Linotype"/>
          <w:b/>
          <w:sz w:val="22"/>
        </w:rPr>
      </w:pPr>
    </w:p>
    <w:p w14:paraId="5323B70F">
      <w:pPr>
        <w:pStyle w:val="11"/>
        <w:spacing w:before="13"/>
        <w:rPr>
          <w:rFonts w:ascii="Palatino Linotype"/>
          <w:b/>
          <w:sz w:val="22"/>
        </w:rPr>
      </w:pPr>
    </w:p>
    <w:p w14:paraId="7BAEC310">
      <w:pPr>
        <w:spacing w:before="1"/>
        <w:ind w:left="5894" w:right="0" w:firstLine="0"/>
        <w:jc w:val="left"/>
        <w:rPr>
          <w:b/>
          <w:sz w:val="28"/>
        </w:rPr>
      </w:pPr>
      <w:r>
        <w:rPr>
          <w:b/>
          <w:sz w:val="28"/>
        </w:rPr>
        <w:t>Certified</w:t>
      </w:r>
      <w:r>
        <w:rPr>
          <w:b/>
          <w:spacing w:val="-17"/>
          <w:sz w:val="28"/>
        </w:rPr>
        <w:t xml:space="preserve"> </w:t>
      </w:r>
      <w:r>
        <w:rPr>
          <w:b/>
          <w:spacing w:val="-5"/>
          <w:sz w:val="28"/>
        </w:rPr>
        <w:t>by</w:t>
      </w:r>
    </w:p>
    <w:p w14:paraId="4EB5F4C1">
      <w:pPr>
        <w:pStyle w:val="11"/>
        <w:rPr>
          <w:b/>
        </w:rPr>
      </w:pPr>
    </w:p>
    <w:p w14:paraId="7D81A3B0">
      <w:pPr>
        <w:pStyle w:val="11"/>
        <w:spacing w:before="13"/>
        <w:rPr>
          <w:b/>
        </w:rPr>
      </w:pPr>
    </w:p>
    <w:p w14:paraId="7596AD89">
      <w:pPr>
        <w:tabs>
          <w:tab w:val="left" w:pos="4155"/>
        </w:tabs>
        <w:spacing w:before="0" w:line="480" w:lineRule="auto"/>
        <w:ind w:left="563" w:right="680" w:hanging="20"/>
        <w:jc w:val="left"/>
        <w:rPr>
          <w:b/>
          <w:sz w:val="24"/>
        </w:rPr>
      </w:pPr>
      <w:r>
        <w:rPr>
          <w:b/>
          <w:spacing w:val="-2"/>
          <w:sz w:val="24"/>
        </w:rPr>
        <w:t>Date:</w:t>
      </w:r>
      <w:r>
        <w:rPr>
          <w:b/>
          <w:sz w:val="24"/>
        </w:rPr>
        <w:tab/>
      </w:r>
      <w:r>
        <w:rPr>
          <w:b/>
          <w:sz w:val="24"/>
        </w:rPr>
        <w:t>Signature</w:t>
      </w:r>
      <w:r>
        <w:rPr>
          <w:b/>
          <w:spacing w:val="-15"/>
          <w:sz w:val="24"/>
        </w:rPr>
        <w:t xml:space="preserve"> </w:t>
      </w:r>
      <w:r>
        <w:rPr>
          <w:b/>
          <w:sz w:val="24"/>
        </w:rPr>
        <w:t>of</w:t>
      </w:r>
      <w:r>
        <w:rPr>
          <w:b/>
          <w:spacing w:val="-15"/>
          <w:sz w:val="24"/>
        </w:rPr>
        <w:t xml:space="preserve"> </w:t>
      </w:r>
      <w:r>
        <w:rPr>
          <w:b/>
          <w:sz w:val="24"/>
        </w:rPr>
        <w:t>the</w:t>
      </w:r>
      <w:r>
        <w:rPr>
          <w:b/>
          <w:spacing w:val="-15"/>
          <w:sz w:val="24"/>
        </w:rPr>
        <w:t xml:space="preserve"> </w:t>
      </w:r>
      <w:r>
        <w:rPr>
          <w:b/>
          <w:sz w:val="24"/>
        </w:rPr>
        <w:t>Head</w:t>
      </w:r>
      <w:r>
        <w:rPr>
          <w:b/>
          <w:spacing w:val="-15"/>
          <w:sz w:val="24"/>
        </w:rPr>
        <w:t xml:space="preserve"> </w:t>
      </w:r>
      <w:r>
        <w:rPr>
          <w:b/>
          <w:sz w:val="24"/>
        </w:rPr>
        <w:t>of</w:t>
      </w:r>
      <w:r>
        <w:rPr>
          <w:b/>
          <w:spacing w:val="-15"/>
          <w:sz w:val="24"/>
        </w:rPr>
        <w:t xml:space="preserve"> </w:t>
      </w:r>
      <w:r>
        <w:rPr>
          <w:b/>
          <w:sz w:val="24"/>
        </w:rPr>
        <w:t>the</w:t>
      </w:r>
      <w:r>
        <w:rPr>
          <w:b/>
          <w:spacing w:val="-15"/>
          <w:sz w:val="24"/>
        </w:rPr>
        <w:t xml:space="preserve"> </w:t>
      </w:r>
      <w:r>
        <w:rPr>
          <w:b/>
          <w:sz w:val="24"/>
        </w:rPr>
        <w:t xml:space="preserve">Department/Principal </w:t>
      </w:r>
      <w:r>
        <w:rPr>
          <w:b/>
          <w:spacing w:val="-2"/>
          <w:sz w:val="24"/>
        </w:rPr>
        <w:t>Seal:</w:t>
      </w:r>
    </w:p>
    <w:p w14:paraId="0ABE68D9">
      <w:pPr>
        <w:spacing w:after="0" w:line="480" w:lineRule="auto"/>
        <w:jc w:val="left"/>
        <w:rPr>
          <w:b/>
          <w:sz w:val="24"/>
        </w:rPr>
        <w:sectPr>
          <w:footerReference r:id="rId39" w:type="default"/>
          <w:pgSz w:w="11960" w:h="16880"/>
          <w:pgMar w:top="1220" w:right="992" w:bottom="280" w:left="992" w:header="0" w:footer="0" w:gutter="0"/>
          <w:cols w:space="720" w:num="1"/>
        </w:sectPr>
      </w:pPr>
    </w:p>
    <w:p w14:paraId="661BA2BB">
      <w:pPr>
        <w:pStyle w:val="4"/>
        <w:ind w:left="2427" w:right="0"/>
        <w:jc w:val="left"/>
      </w:pPr>
      <w:r>
        <mc:AlternateContent>
          <mc:Choice Requires="wps">
            <w:drawing>
              <wp:anchor distT="0" distB="0" distL="0" distR="0" simplePos="0" relativeHeight="251702272" behindDoc="1" locked="0" layoutInCell="1" allowOverlap="1">
                <wp:simplePos x="0" y="0"/>
                <wp:positionH relativeFrom="page">
                  <wp:posOffset>393065</wp:posOffset>
                </wp:positionH>
                <wp:positionV relativeFrom="page">
                  <wp:posOffset>432435</wp:posOffset>
                </wp:positionV>
                <wp:extent cx="6796405" cy="9969500"/>
                <wp:effectExtent l="0" t="0" r="0" b="0"/>
                <wp:wrapNone/>
                <wp:docPr id="216" name="Graphic 216"/>
                <wp:cNvGraphicFramePr/>
                <a:graphic xmlns:a="http://schemas.openxmlformats.org/drawingml/2006/main">
                  <a:graphicData uri="http://schemas.microsoft.com/office/word/2010/wordprocessingShape">
                    <wps:wsp>
                      <wps:cNvSpPr/>
                      <wps:spPr>
                        <a:xfrm>
                          <a:off x="0" y="0"/>
                          <a:ext cx="6796405" cy="9969500"/>
                        </a:xfrm>
                        <a:custGeom>
                          <a:avLst/>
                          <a:gdLst/>
                          <a:ahLst/>
                          <a:cxnLst/>
                          <a:rect l="l" t="t" r="r" b="b"/>
                          <a:pathLst>
                            <a:path w="6796405" h="9969500">
                              <a:moveTo>
                                <a:pt x="6796405" y="0"/>
                              </a:moveTo>
                              <a:lnTo>
                                <a:pt x="6784340" y="0"/>
                              </a:lnTo>
                              <a:lnTo>
                                <a:pt x="6784340" y="11430"/>
                              </a:lnTo>
                              <a:lnTo>
                                <a:pt x="6784340" y="9956800"/>
                              </a:lnTo>
                              <a:lnTo>
                                <a:pt x="12065" y="9956800"/>
                              </a:lnTo>
                              <a:lnTo>
                                <a:pt x="12065" y="11430"/>
                              </a:lnTo>
                              <a:lnTo>
                                <a:pt x="6784340" y="11430"/>
                              </a:lnTo>
                              <a:lnTo>
                                <a:pt x="6784340" y="0"/>
                              </a:lnTo>
                              <a:lnTo>
                                <a:pt x="0" y="0"/>
                              </a:lnTo>
                              <a:lnTo>
                                <a:pt x="0" y="11430"/>
                              </a:lnTo>
                              <a:lnTo>
                                <a:pt x="0" y="9956800"/>
                              </a:lnTo>
                              <a:lnTo>
                                <a:pt x="0" y="9969500"/>
                              </a:lnTo>
                              <a:lnTo>
                                <a:pt x="6796405" y="9969500"/>
                              </a:lnTo>
                              <a:lnTo>
                                <a:pt x="6796405" y="9956800"/>
                              </a:lnTo>
                              <a:lnTo>
                                <a:pt x="6796405" y="11430"/>
                              </a:lnTo>
                              <a:lnTo>
                                <a:pt x="6796405" y="0"/>
                              </a:lnTo>
                              <a:close/>
                            </a:path>
                          </a:pathLst>
                        </a:custGeom>
                        <a:solidFill>
                          <a:srgbClr val="000000"/>
                        </a:solidFill>
                      </wps:spPr>
                      <wps:bodyPr wrap="square" lIns="0" tIns="0" rIns="0" bIns="0" rtlCol="0">
                        <a:noAutofit/>
                      </wps:bodyPr>
                    </wps:wsp>
                  </a:graphicData>
                </a:graphic>
              </wp:anchor>
            </w:drawing>
          </mc:Choice>
          <mc:Fallback>
            <w:pict>
              <v:shape id="Graphic 216" o:spid="_x0000_s1026" o:spt="100" style="position:absolute;left:0pt;margin-left:30.95pt;margin-top:34.05pt;height:785pt;width:535.15pt;mso-position-horizontal-relative:page;mso-position-vertical-relative:page;z-index:-251614208;mso-width-relative:page;mso-height-relative:page;" fillcolor="#000000" filled="t" stroked="f" coordsize="6796405,9969500" o:gfxdata="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" path="m6796405,0l6784340,0,6784340,11430,6784340,9956800,12065,9956800,12065,11430,6784340,11430,6784340,0,0,0,0,11430,0,9956800,0,9969500,6796405,9969500,6796405,9956800,6796405,11430,6796405,0xe">
                <v:fill on="t" focussize="0,0"/>
                <v:stroke on="f"/>
                <v:imagedata o:title=""/>
                <o:lock v:ext="edit" aspectratio="f"/>
                <v:textbox inset="0mm,0mm,0mm,0mm"/>
              </v:shape>
            </w:pict>
          </mc:Fallback>
        </mc:AlternateContent>
      </w:r>
      <w:bookmarkStart w:id="37" w:name="INTERNAL ASSESSMENT STATEMENT (2)"/>
      <w:bookmarkEnd w:id="37"/>
      <w:r>
        <w:t>INTERNAL</w:t>
      </w:r>
      <w:r>
        <w:rPr>
          <w:spacing w:val="-18"/>
        </w:rPr>
        <w:t xml:space="preserve"> </w:t>
      </w:r>
      <w:r>
        <w:t>ASSESSMENT</w:t>
      </w:r>
      <w:r>
        <w:rPr>
          <w:spacing w:val="-17"/>
        </w:rPr>
        <w:t xml:space="preserve"> </w:t>
      </w:r>
      <w:r>
        <w:rPr>
          <w:spacing w:val="-2"/>
        </w:rPr>
        <w:t>STATEMENT</w:t>
      </w:r>
    </w:p>
    <w:p w14:paraId="49A61735">
      <w:pPr>
        <w:tabs>
          <w:tab w:val="left" w:pos="3416"/>
        </w:tabs>
        <w:spacing w:before="366" w:line="446" w:lineRule="auto"/>
        <w:ind w:left="534" w:right="5584" w:firstLine="0"/>
        <w:jc w:val="left"/>
        <w:rPr>
          <w:rFonts w:hint="default"/>
          <w:b w:val="0"/>
          <w:bCs/>
          <w:spacing w:val="-6"/>
          <w:sz w:val="28"/>
          <w:lang w:val="en-IN"/>
        </w:rPr>
      </w:pPr>
      <w:r>
        <w:rPr>
          <w:b/>
          <w:sz w:val="28"/>
        </w:rPr>
        <w:t>Name</w:t>
      </w:r>
      <w:r>
        <w:rPr>
          <w:b/>
          <w:spacing w:val="-12"/>
          <w:sz w:val="28"/>
        </w:rPr>
        <w:t xml:space="preserve"> </w:t>
      </w:r>
      <w:r>
        <w:rPr>
          <w:b/>
          <w:sz w:val="28"/>
        </w:rPr>
        <w:t>of</w:t>
      </w:r>
      <w:r>
        <w:rPr>
          <w:b/>
          <w:spacing w:val="-6"/>
          <w:sz w:val="28"/>
        </w:rPr>
        <w:t xml:space="preserve"> </w:t>
      </w:r>
      <w:r>
        <w:rPr>
          <w:b/>
          <w:sz w:val="28"/>
        </w:rPr>
        <w:t>the</w:t>
      </w:r>
      <w:r>
        <w:rPr>
          <w:b/>
          <w:spacing w:val="-8"/>
          <w:sz w:val="28"/>
        </w:rPr>
        <w:t xml:space="preserve"> </w:t>
      </w:r>
      <w:r>
        <w:rPr>
          <w:b/>
          <w:sz w:val="28"/>
        </w:rPr>
        <w:t>Student:</w:t>
      </w:r>
      <w:r>
        <w:rPr>
          <w:b/>
          <w:spacing w:val="-6"/>
          <w:sz w:val="28"/>
        </w:rPr>
        <w:t xml:space="preserve"> </w:t>
      </w:r>
      <w:r>
        <w:rPr>
          <w:rFonts w:hint="default"/>
          <w:b w:val="0"/>
          <w:bCs/>
          <w:spacing w:val="-6"/>
          <w:sz w:val="28"/>
          <w:lang w:val="en-IN"/>
        </w:rPr>
        <w:t>K.Kavya</w:t>
      </w:r>
    </w:p>
    <w:p w14:paraId="244604C6">
      <w:pPr>
        <w:tabs>
          <w:tab w:val="left" w:pos="3416"/>
        </w:tabs>
        <w:spacing w:before="366" w:line="446" w:lineRule="auto"/>
        <w:ind w:left="534" w:right="5584" w:firstLine="0"/>
        <w:jc w:val="left"/>
        <w:rPr>
          <w:sz w:val="28"/>
        </w:rPr>
      </w:pPr>
      <w:r>
        <w:rPr>
          <w:b/>
          <w:sz w:val="28"/>
        </w:rPr>
        <w:t>Programme Of Study:</w:t>
      </w:r>
      <w:r>
        <w:rPr>
          <w:b/>
          <w:sz w:val="28"/>
        </w:rPr>
        <w:tab/>
      </w:r>
      <w:r>
        <w:rPr>
          <w:spacing w:val="-2"/>
          <w:sz w:val="28"/>
        </w:rPr>
        <w:t xml:space="preserve">B.Tech </w:t>
      </w:r>
      <w:r>
        <w:rPr>
          <w:b/>
          <w:sz w:val="28"/>
        </w:rPr>
        <w:t>Year Of Study:</w:t>
      </w:r>
      <w:r>
        <w:rPr>
          <w:b/>
          <w:sz w:val="28"/>
        </w:rPr>
        <w:tab/>
      </w:r>
      <w:r>
        <w:rPr>
          <w:sz w:val="28"/>
        </w:rPr>
        <w:t>2</w:t>
      </w:r>
      <w:r>
        <w:rPr>
          <w:sz w:val="28"/>
          <w:vertAlign w:val="superscript"/>
        </w:rPr>
        <w:t>nd</w:t>
      </w:r>
      <w:r>
        <w:rPr>
          <w:sz w:val="28"/>
          <w:vertAlign w:val="baseline"/>
        </w:rPr>
        <w:t xml:space="preserve"> year</w:t>
      </w:r>
    </w:p>
    <w:p w14:paraId="08DEC9DB">
      <w:pPr>
        <w:pStyle w:val="7"/>
        <w:tabs>
          <w:tab w:val="left" w:pos="3416"/>
        </w:tabs>
        <w:spacing w:line="321" w:lineRule="exact"/>
      </w:pPr>
      <w:bookmarkStart w:id="38" w:name="Group: Computer Science And Engineering"/>
      <w:bookmarkEnd w:id="38"/>
      <w:r>
        <w:rPr>
          <w:b/>
          <w:spacing w:val="-2"/>
        </w:rPr>
        <w:t>Group:</w:t>
      </w:r>
      <w:r>
        <w:rPr>
          <w:b/>
        </w:rPr>
        <w:tab/>
      </w:r>
      <w:r>
        <w:t>Computer</w:t>
      </w:r>
      <w:r>
        <w:rPr>
          <w:spacing w:val="-14"/>
        </w:rPr>
        <w:t xml:space="preserve"> </w:t>
      </w:r>
      <w:r>
        <w:t>Science</w:t>
      </w:r>
      <w:r>
        <w:rPr>
          <w:spacing w:val="-15"/>
        </w:rPr>
        <w:t xml:space="preserve"> </w:t>
      </w:r>
      <w:r>
        <w:t>And</w:t>
      </w:r>
      <w:r>
        <w:rPr>
          <w:spacing w:val="-13"/>
        </w:rPr>
        <w:t xml:space="preserve"> </w:t>
      </w:r>
      <w:r>
        <w:rPr>
          <w:spacing w:val="-2"/>
        </w:rPr>
        <w:t>Engineering</w:t>
      </w:r>
    </w:p>
    <w:p w14:paraId="6DE9D005">
      <w:pPr>
        <w:tabs>
          <w:tab w:val="left" w:pos="3421"/>
        </w:tabs>
        <w:spacing w:before="273"/>
        <w:ind w:left="534" w:right="0" w:firstLine="0"/>
        <w:jc w:val="left"/>
        <w:rPr>
          <w:rFonts w:hint="default"/>
          <w:sz w:val="28"/>
          <w:lang w:val="en-IN"/>
        </w:rPr>
      </w:pPr>
      <w:r>
        <w:rPr>
          <w:b/>
          <w:sz w:val="28"/>
        </w:rPr>
        <w:t>Register</w:t>
      </w:r>
      <w:r>
        <w:rPr>
          <w:b/>
          <w:spacing w:val="-4"/>
          <w:sz w:val="28"/>
        </w:rPr>
        <w:t xml:space="preserve"> </w:t>
      </w:r>
      <w:r>
        <w:rPr>
          <w:b/>
          <w:sz w:val="28"/>
        </w:rPr>
        <w:t>No</w:t>
      </w:r>
      <w:r>
        <w:rPr>
          <w:b/>
          <w:spacing w:val="-11"/>
          <w:sz w:val="28"/>
        </w:rPr>
        <w:t xml:space="preserve"> </w:t>
      </w:r>
      <w:r>
        <w:rPr>
          <w:b/>
          <w:sz w:val="28"/>
        </w:rPr>
        <w:t>/</w:t>
      </w:r>
      <w:r>
        <w:rPr>
          <w:b/>
          <w:spacing w:val="-2"/>
          <w:sz w:val="28"/>
        </w:rPr>
        <w:t xml:space="preserve"> </w:t>
      </w:r>
      <w:r>
        <w:rPr>
          <w:b/>
          <w:sz w:val="28"/>
        </w:rPr>
        <w:t>H.T.</w:t>
      </w:r>
      <w:r>
        <w:rPr>
          <w:b/>
          <w:spacing w:val="-3"/>
          <w:sz w:val="28"/>
        </w:rPr>
        <w:t xml:space="preserve"> </w:t>
      </w:r>
      <w:r>
        <w:rPr>
          <w:b/>
          <w:spacing w:val="-5"/>
          <w:sz w:val="28"/>
        </w:rPr>
        <w:t>No:</w:t>
      </w:r>
      <w:r>
        <w:rPr>
          <w:b/>
          <w:sz w:val="28"/>
        </w:rPr>
        <w:tab/>
      </w:r>
      <w:r>
        <w:rPr>
          <w:spacing w:val="-2"/>
          <w:sz w:val="28"/>
        </w:rPr>
        <w:t>2</w:t>
      </w:r>
      <w:r>
        <w:rPr>
          <w:rFonts w:hint="default"/>
          <w:spacing w:val="-2"/>
          <w:sz w:val="28"/>
          <w:lang w:val="en-IN"/>
        </w:rPr>
        <w:t>3</w:t>
      </w:r>
      <w:r>
        <w:rPr>
          <w:spacing w:val="-2"/>
          <w:sz w:val="28"/>
        </w:rPr>
        <w:t>761A05</w:t>
      </w:r>
      <w:r>
        <w:rPr>
          <w:rFonts w:hint="default"/>
          <w:spacing w:val="-2"/>
          <w:sz w:val="28"/>
          <w:lang w:val="en-IN"/>
        </w:rPr>
        <w:t>24</w:t>
      </w:r>
    </w:p>
    <w:p w14:paraId="6C7D2BA3">
      <w:pPr>
        <w:pStyle w:val="11"/>
        <w:rPr>
          <w:sz w:val="28"/>
        </w:rPr>
      </w:pPr>
    </w:p>
    <w:p w14:paraId="6D483DA5">
      <w:pPr>
        <w:tabs>
          <w:tab w:val="left" w:pos="3387"/>
        </w:tabs>
        <w:spacing w:before="0"/>
        <w:ind w:left="534" w:right="0" w:firstLine="0"/>
        <w:jc w:val="left"/>
        <w:rPr>
          <w:sz w:val="28"/>
        </w:rPr>
      </w:pPr>
      <w:r>
        <w:rPr>
          <w:b/>
          <w:sz w:val="28"/>
        </w:rPr>
        <w:t>Name</w:t>
      </w:r>
      <w:r>
        <w:rPr>
          <w:b/>
          <w:spacing w:val="-10"/>
          <w:sz w:val="28"/>
        </w:rPr>
        <w:t xml:space="preserve"> </w:t>
      </w:r>
      <w:r>
        <w:rPr>
          <w:b/>
          <w:sz w:val="28"/>
        </w:rPr>
        <w:t>Of</w:t>
      </w:r>
      <w:r>
        <w:rPr>
          <w:b/>
          <w:spacing w:val="-5"/>
          <w:sz w:val="28"/>
        </w:rPr>
        <w:t xml:space="preserve"> </w:t>
      </w:r>
      <w:r>
        <w:rPr>
          <w:b/>
          <w:sz w:val="28"/>
        </w:rPr>
        <w:t>the</w:t>
      </w:r>
      <w:r>
        <w:rPr>
          <w:b/>
          <w:spacing w:val="-8"/>
          <w:sz w:val="28"/>
        </w:rPr>
        <w:t xml:space="preserve"> </w:t>
      </w:r>
      <w:r>
        <w:rPr>
          <w:b/>
          <w:spacing w:val="-2"/>
          <w:sz w:val="28"/>
        </w:rPr>
        <w:t>College:</w:t>
      </w:r>
      <w:r>
        <w:rPr>
          <w:b/>
          <w:sz w:val="28"/>
        </w:rPr>
        <w:tab/>
      </w:r>
      <w:r>
        <w:rPr>
          <w:sz w:val="28"/>
        </w:rPr>
        <w:t>Lakireddy</w:t>
      </w:r>
      <w:r>
        <w:rPr>
          <w:spacing w:val="-9"/>
          <w:sz w:val="28"/>
        </w:rPr>
        <w:t xml:space="preserve"> </w:t>
      </w:r>
      <w:r>
        <w:rPr>
          <w:sz w:val="28"/>
        </w:rPr>
        <w:t>Bali</w:t>
      </w:r>
      <w:r>
        <w:rPr>
          <w:spacing w:val="-18"/>
          <w:sz w:val="28"/>
        </w:rPr>
        <w:t xml:space="preserve"> </w:t>
      </w:r>
      <w:r>
        <w:rPr>
          <w:sz w:val="28"/>
        </w:rPr>
        <w:t>Reddy</w:t>
      </w:r>
      <w:r>
        <w:rPr>
          <w:spacing w:val="-17"/>
          <w:sz w:val="28"/>
        </w:rPr>
        <w:t xml:space="preserve"> </w:t>
      </w:r>
      <w:r>
        <w:rPr>
          <w:sz w:val="28"/>
        </w:rPr>
        <w:t>College</w:t>
      </w:r>
      <w:r>
        <w:rPr>
          <w:spacing w:val="-3"/>
          <w:sz w:val="28"/>
        </w:rPr>
        <w:t xml:space="preserve"> </w:t>
      </w:r>
      <w:r>
        <w:rPr>
          <w:sz w:val="28"/>
        </w:rPr>
        <w:t>Of</w:t>
      </w:r>
      <w:r>
        <w:rPr>
          <w:spacing w:val="-16"/>
          <w:sz w:val="28"/>
        </w:rPr>
        <w:t xml:space="preserve"> </w:t>
      </w:r>
      <w:r>
        <w:rPr>
          <w:spacing w:val="-2"/>
          <w:sz w:val="28"/>
        </w:rPr>
        <w:t>Engineering</w:t>
      </w:r>
    </w:p>
    <w:p w14:paraId="1E233FD9">
      <w:pPr>
        <w:tabs>
          <w:tab w:val="left" w:pos="3416"/>
        </w:tabs>
        <w:spacing w:before="321"/>
        <w:ind w:left="534" w:right="0" w:firstLine="0"/>
        <w:jc w:val="left"/>
        <w:rPr>
          <w:sz w:val="28"/>
        </w:rPr>
      </w:pPr>
      <w:r>
        <w:rPr>
          <w:b/>
          <w:spacing w:val="-2"/>
          <w:sz w:val="28"/>
        </w:rPr>
        <w:t>University:</w:t>
      </w:r>
      <w:r>
        <w:rPr>
          <w:b/>
          <w:sz w:val="28"/>
        </w:rPr>
        <w:tab/>
      </w:r>
      <w:r>
        <w:rPr>
          <w:spacing w:val="-4"/>
          <w:sz w:val="28"/>
        </w:rPr>
        <w:t>JNTUK</w:t>
      </w:r>
    </w:p>
    <w:p w14:paraId="2C931388">
      <w:pPr>
        <w:pStyle w:val="11"/>
        <w:rPr>
          <w:sz w:val="20"/>
        </w:rPr>
      </w:pPr>
    </w:p>
    <w:p w14:paraId="2E13B163">
      <w:pPr>
        <w:pStyle w:val="11"/>
        <w:rPr>
          <w:sz w:val="20"/>
        </w:rPr>
      </w:pPr>
    </w:p>
    <w:p w14:paraId="289F693E">
      <w:pPr>
        <w:pStyle w:val="11"/>
        <w:rPr>
          <w:sz w:val="20"/>
        </w:rPr>
      </w:pPr>
    </w:p>
    <w:p w14:paraId="30AA47F6">
      <w:pPr>
        <w:pStyle w:val="11"/>
        <w:spacing w:before="71" w:after="1"/>
        <w:rPr>
          <w:sz w:val="20"/>
        </w:rPr>
      </w:pPr>
    </w:p>
    <w:tbl>
      <w:tblPr>
        <w:tblStyle w:val="10"/>
        <w:tblW w:w="0" w:type="auto"/>
        <w:tblInd w:w="25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018"/>
        <w:gridCol w:w="5316"/>
        <w:gridCol w:w="1450"/>
        <w:gridCol w:w="1479"/>
      </w:tblGrid>
      <w:tr w14:paraId="4FBFCE0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62" w:hRule="atLeast"/>
        </w:trPr>
        <w:tc>
          <w:tcPr>
            <w:tcW w:w="1018" w:type="dxa"/>
          </w:tcPr>
          <w:p w14:paraId="39AC3445">
            <w:pPr>
              <w:pStyle w:val="14"/>
              <w:spacing w:before="213"/>
              <w:ind w:left="162"/>
              <w:jc w:val="left"/>
              <w:rPr>
                <w:rFonts w:ascii="Palatino Linotype"/>
                <w:b/>
                <w:i/>
                <w:sz w:val="24"/>
              </w:rPr>
            </w:pPr>
            <w:r>
              <w:rPr>
                <w:rFonts w:ascii="Palatino Linotype"/>
                <w:b/>
                <w:i/>
                <w:spacing w:val="-2"/>
                <w:sz w:val="24"/>
              </w:rPr>
              <w:t>Sl.No</w:t>
            </w:r>
          </w:p>
        </w:tc>
        <w:tc>
          <w:tcPr>
            <w:tcW w:w="5316" w:type="dxa"/>
          </w:tcPr>
          <w:p w14:paraId="3E4C2570">
            <w:pPr>
              <w:pStyle w:val="14"/>
              <w:spacing w:before="213"/>
              <w:ind w:left="1483"/>
              <w:jc w:val="left"/>
              <w:rPr>
                <w:rFonts w:ascii="Palatino Linotype"/>
                <w:b/>
                <w:i/>
                <w:sz w:val="24"/>
              </w:rPr>
            </w:pPr>
            <w:r>
              <w:rPr>
                <w:rFonts w:ascii="Palatino Linotype"/>
                <w:b/>
                <w:i/>
                <w:sz w:val="24"/>
              </w:rPr>
              <w:t>Evaluation</w:t>
            </w:r>
            <w:r>
              <w:rPr>
                <w:rFonts w:ascii="Palatino Linotype"/>
                <w:b/>
                <w:i/>
                <w:spacing w:val="-8"/>
                <w:sz w:val="24"/>
              </w:rPr>
              <w:t xml:space="preserve"> </w:t>
            </w:r>
            <w:r>
              <w:rPr>
                <w:rFonts w:ascii="Palatino Linotype"/>
                <w:b/>
                <w:i/>
                <w:spacing w:val="-2"/>
                <w:sz w:val="24"/>
              </w:rPr>
              <w:t>Criterion</w:t>
            </w:r>
          </w:p>
        </w:tc>
        <w:tc>
          <w:tcPr>
            <w:tcW w:w="1450" w:type="dxa"/>
          </w:tcPr>
          <w:p w14:paraId="1B47F93E">
            <w:pPr>
              <w:pStyle w:val="14"/>
              <w:spacing w:before="66" w:line="288" w:lineRule="exact"/>
              <w:ind w:left="331" w:hanging="202"/>
              <w:jc w:val="left"/>
              <w:rPr>
                <w:rFonts w:ascii="Palatino Linotype"/>
                <w:b/>
                <w:i/>
                <w:sz w:val="24"/>
              </w:rPr>
            </w:pPr>
            <w:r>
              <w:rPr>
                <w:rFonts w:ascii="Palatino Linotype"/>
                <w:b/>
                <w:i/>
                <w:spacing w:val="-2"/>
                <w:sz w:val="24"/>
              </w:rPr>
              <w:t>Maximum Marks</w:t>
            </w:r>
          </w:p>
        </w:tc>
        <w:tc>
          <w:tcPr>
            <w:tcW w:w="1479" w:type="dxa"/>
          </w:tcPr>
          <w:p w14:paraId="436C42AC">
            <w:pPr>
              <w:pStyle w:val="14"/>
              <w:spacing w:before="66" w:line="288" w:lineRule="exact"/>
              <w:ind w:left="201" w:right="288" w:firstLine="139"/>
              <w:jc w:val="left"/>
              <w:rPr>
                <w:rFonts w:ascii="Palatino Linotype"/>
                <w:b/>
                <w:i/>
                <w:sz w:val="24"/>
              </w:rPr>
            </w:pPr>
            <w:r>
              <w:rPr>
                <w:rFonts w:ascii="Palatino Linotype"/>
                <w:b/>
                <w:i/>
                <w:spacing w:val="-2"/>
                <w:sz w:val="24"/>
              </w:rPr>
              <w:t>Marks Awarded</w:t>
            </w:r>
          </w:p>
        </w:tc>
      </w:tr>
      <w:tr w14:paraId="356AE9C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3" w:hRule="atLeast"/>
        </w:trPr>
        <w:tc>
          <w:tcPr>
            <w:tcW w:w="1018" w:type="dxa"/>
          </w:tcPr>
          <w:p w14:paraId="507A3CBE">
            <w:pPr>
              <w:pStyle w:val="14"/>
              <w:spacing w:before="83" w:line="280" w:lineRule="exact"/>
              <w:ind w:left="124"/>
              <w:jc w:val="left"/>
              <w:rPr>
                <w:rFonts w:ascii="Cambria"/>
                <w:sz w:val="24"/>
              </w:rPr>
            </w:pPr>
            <w:r>
              <w:rPr>
                <w:rFonts w:ascii="Cambria"/>
                <w:spacing w:val="-5"/>
                <w:sz w:val="24"/>
              </w:rPr>
              <w:t>1.</w:t>
            </w:r>
          </w:p>
        </w:tc>
        <w:tc>
          <w:tcPr>
            <w:tcW w:w="5316" w:type="dxa"/>
          </w:tcPr>
          <w:p w14:paraId="64DE22E0">
            <w:pPr>
              <w:pStyle w:val="14"/>
              <w:spacing w:before="83" w:line="280" w:lineRule="exact"/>
              <w:ind w:left="119"/>
              <w:jc w:val="left"/>
              <w:rPr>
                <w:rFonts w:ascii="Cambria"/>
                <w:sz w:val="24"/>
              </w:rPr>
            </w:pPr>
            <w:r>
              <w:rPr>
                <w:rFonts w:ascii="Cambria"/>
                <w:w w:val="110"/>
                <w:sz w:val="24"/>
              </w:rPr>
              <w:t>Activity</w:t>
            </w:r>
            <w:r>
              <w:rPr>
                <w:rFonts w:ascii="Cambria"/>
                <w:spacing w:val="-13"/>
                <w:w w:val="110"/>
                <w:sz w:val="24"/>
              </w:rPr>
              <w:t xml:space="preserve"> </w:t>
            </w:r>
            <w:r>
              <w:rPr>
                <w:rFonts w:ascii="Cambria"/>
                <w:spacing w:val="-5"/>
                <w:w w:val="110"/>
                <w:sz w:val="24"/>
              </w:rPr>
              <w:t>Log</w:t>
            </w:r>
          </w:p>
        </w:tc>
        <w:tc>
          <w:tcPr>
            <w:tcW w:w="1450" w:type="dxa"/>
          </w:tcPr>
          <w:p w14:paraId="543EBBF4">
            <w:pPr>
              <w:pStyle w:val="14"/>
              <w:spacing w:before="83" w:line="280" w:lineRule="exact"/>
              <w:ind w:right="46"/>
              <w:rPr>
                <w:rFonts w:ascii="Cambria"/>
                <w:sz w:val="24"/>
              </w:rPr>
            </w:pPr>
            <w:r>
              <w:rPr>
                <w:rFonts w:ascii="Cambria"/>
                <w:spacing w:val="-5"/>
                <w:sz w:val="24"/>
              </w:rPr>
              <w:t>20</w:t>
            </w:r>
          </w:p>
        </w:tc>
        <w:tc>
          <w:tcPr>
            <w:tcW w:w="1479" w:type="dxa"/>
          </w:tcPr>
          <w:p w14:paraId="45F3017C">
            <w:pPr>
              <w:pStyle w:val="14"/>
              <w:spacing w:before="0"/>
              <w:jc w:val="left"/>
              <w:rPr>
                <w:sz w:val="26"/>
              </w:rPr>
            </w:pPr>
          </w:p>
        </w:tc>
      </w:tr>
      <w:tr w14:paraId="1CC8BA2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8" w:hRule="atLeast"/>
        </w:trPr>
        <w:tc>
          <w:tcPr>
            <w:tcW w:w="1018" w:type="dxa"/>
          </w:tcPr>
          <w:p w14:paraId="069B3333">
            <w:pPr>
              <w:pStyle w:val="14"/>
              <w:spacing w:before="84"/>
              <w:ind w:left="124"/>
              <w:jc w:val="left"/>
              <w:rPr>
                <w:rFonts w:ascii="Cambria"/>
                <w:sz w:val="24"/>
              </w:rPr>
            </w:pPr>
            <w:r>
              <w:rPr>
                <w:rFonts w:ascii="Cambria"/>
                <w:spacing w:val="-5"/>
                <w:sz w:val="24"/>
              </w:rPr>
              <w:t>2.</w:t>
            </w:r>
          </w:p>
        </w:tc>
        <w:tc>
          <w:tcPr>
            <w:tcW w:w="5316" w:type="dxa"/>
          </w:tcPr>
          <w:p w14:paraId="55ABF1EF">
            <w:pPr>
              <w:pStyle w:val="14"/>
              <w:spacing w:before="84"/>
              <w:ind w:left="119"/>
              <w:jc w:val="left"/>
              <w:rPr>
                <w:rFonts w:ascii="Cambria"/>
                <w:sz w:val="24"/>
              </w:rPr>
            </w:pPr>
            <w:r>
              <w:rPr>
                <w:rFonts w:ascii="Cambria"/>
                <w:sz w:val="24"/>
              </w:rPr>
              <w:t>Community</w:t>
            </w:r>
            <w:r>
              <w:rPr>
                <w:rFonts w:ascii="Cambria"/>
                <w:spacing w:val="30"/>
                <w:sz w:val="24"/>
              </w:rPr>
              <w:t xml:space="preserve"> </w:t>
            </w:r>
            <w:r>
              <w:rPr>
                <w:rFonts w:ascii="Cambria"/>
                <w:sz w:val="24"/>
              </w:rPr>
              <w:t>Service</w:t>
            </w:r>
            <w:r>
              <w:rPr>
                <w:rFonts w:ascii="Cambria"/>
                <w:spacing w:val="38"/>
                <w:sz w:val="24"/>
              </w:rPr>
              <w:t xml:space="preserve"> </w:t>
            </w:r>
            <w:r>
              <w:rPr>
                <w:rFonts w:ascii="Cambria"/>
                <w:sz w:val="24"/>
              </w:rPr>
              <w:t>Project</w:t>
            </w:r>
            <w:r>
              <w:rPr>
                <w:rFonts w:ascii="Cambria"/>
                <w:spacing w:val="46"/>
                <w:sz w:val="24"/>
              </w:rPr>
              <w:t xml:space="preserve"> </w:t>
            </w:r>
            <w:r>
              <w:rPr>
                <w:rFonts w:ascii="Cambria"/>
                <w:spacing w:val="-2"/>
                <w:sz w:val="24"/>
              </w:rPr>
              <w:t>Implementation</w:t>
            </w:r>
          </w:p>
        </w:tc>
        <w:tc>
          <w:tcPr>
            <w:tcW w:w="1450" w:type="dxa"/>
          </w:tcPr>
          <w:p w14:paraId="27CE415C">
            <w:pPr>
              <w:pStyle w:val="14"/>
              <w:spacing w:before="84"/>
              <w:ind w:right="46"/>
              <w:rPr>
                <w:rFonts w:ascii="Cambria"/>
                <w:sz w:val="24"/>
              </w:rPr>
            </w:pPr>
            <w:r>
              <w:rPr>
                <w:rFonts w:ascii="Cambria"/>
                <w:spacing w:val="-5"/>
                <w:sz w:val="24"/>
              </w:rPr>
              <w:t>30</w:t>
            </w:r>
          </w:p>
        </w:tc>
        <w:tc>
          <w:tcPr>
            <w:tcW w:w="1479" w:type="dxa"/>
          </w:tcPr>
          <w:p w14:paraId="788A484D">
            <w:pPr>
              <w:pStyle w:val="14"/>
              <w:spacing w:before="0"/>
              <w:jc w:val="left"/>
              <w:rPr>
                <w:sz w:val="26"/>
              </w:rPr>
            </w:pPr>
          </w:p>
        </w:tc>
      </w:tr>
      <w:tr w14:paraId="763097E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8" w:hRule="atLeast"/>
        </w:trPr>
        <w:tc>
          <w:tcPr>
            <w:tcW w:w="1018" w:type="dxa"/>
          </w:tcPr>
          <w:p w14:paraId="51C2D78B">
            <w:pPr>
              <w:pStyle w:val="14"/>
              <w:spacing w:before="79" w:line="280" w:lineRule="exact"/>
              <w:ind w:left="124"/>
              <w:jc w:val="left"/>
              <w:rPr>
                <w:rFonts w:ascii="Cambria"/>
                <w:sz w:val="24"/>
              </w:rPr>
            </w:pPr>
            <w:r>
              <w:rPr>
                <w:rFonts w:ascii="Cambria"/>
                <w:spacing w:val="-5"/>
                <w:sz w:val="24"/>
              </w:rPr>
              <w:t>3.</w:t>
            </w:r>
          </w:p>
        </w:tc>
        <w:tc>
          <w:tcPr>
            <w:tcW w:w="5316" w:type="dxa"/>
          </w:tcPr>
          <w:p w14:paraId="22C3B61C">
            <w:pPr>
              <w:pStyle w:val="14"/>
              <w:spacing w:before="79" w:line="280" w:lineRule="exact"/>
              <w:ind w:left="119"/>
              <w:jc w:val="left"/>
              <w:rPr>
                <w:rFonts w:ascii="Cambria"/>
                <w:sz w:val="24"/>
              </w:rPr>
            </w:pPr>
            <w:r>
              <w:rPr>
                <w:rFonts w:ascii="Cambria"/>
                <w:sz w:val="24"/>
              </w:rPr>
              <w:t>Mini</w:t>
            </w:r>
            <w:r>
              <w:rPr>
                <w:rFonts w:ascii="Cambria"/>
                <w:spacing w:val="-5"/>
                <w:sz w:val="24"/>
              </w:rPr>
              <w:t xml:space="preserve"> </w:t>
            </w:r>
            <w:r>
              <w:rPr>
                <w:rFonts w:ascii="Cambria"/>
                <w:sz w:val="24"/>
              </w:rPr>
              <w:t>Project</w:t>
            </w:r>
            <w:r>
              <w:rPr>
                <w:rFonts w:ascii="Cambria"/>
                <w:spacing w:val="-2"/>
                <w:sz w:val="24"/>
              </w:rPr>
              <w:t xml:space="preserve"> </w:t>
            </w:r>
            <w:r>
              <w:rPr>
                <w:rFonts w:ascii="Cambria"/>
                <w:spacing w:val="-4"/>
                <w:sz w:val="24"/>
              </w:rPr>
              <w:t>Work</w:t>
            </w:r>
          </w:p>
        </w:tc>
        <w:tc>
          <w:tcPr>
            <w:tcW w:w="1450" w:type="dxa"/>
          </w:tcPr>
          <w:p w14:paraId="7B16F7B7">
            <w:pPr>
              <w:pStyle w:val="14"/>
              <w:spacing w:before="79" w:line="280" w:lineRule="exact"/>
              <w:ind w:right="46"/>
              <w:rPr>
                <w:rFonts w:ascii="Cambria"/>
                <w:sz w:val="24"/>
              </w:rPr>
            </w:pPr>
            <w:r>
              <w:rPr>
                <w:rFonts w:ascii="Cambria"/>
                <w:spacing w:val="-5"/>
                <w:sz w:val="24"/>
              </w:rPr>
              <w:t>25</w:t>
            </w:r>
          </w:p>
        </w:tc>
        <w:tc>
          <w:tcPr>
            <w:tcW w:w="1479" w:type="dxa"/>
          </w:tcPr>
          <w:p w14:paraId="6308A260">
            <w:pPr>
              <w:pStyle w:val="14"/>
              <w:spacing w:before="0"/>
              <w:jc w:val="left"/>
              <w:rPr>
                <w:sz w:val="26"/>
              </w:rPr>
            </w:pPr>
          </w:p>
        </w:tc>
      </w:tr>
      <w:tr w14:paraId="14A4D51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3" w:hRule="atLeast"/>
        </w:trPr>
        <w:tc>
          <w:tcPr>
            <w:tcW w:w="1018" w:type="dxa"/>
          </w:tcPr>
          <w:p w14:paraId="007FF6D9">
            <w:pPr>
              <w:pStyle w:val="14"/>
              <w:spacing w:before="79"/>
              <w:ind w:left="124"/>
              <w:jc w:val="left"/>
              <w:rPr>
                <w:rFonts w:ascii="Cambria"/>
                <w:sz w:val="24"/>
              </w:rPr>
            </w:pPr>
            <w:r>
              <w:rPr>
                <w:rFonts w:ascii="Cambria"/>
                <w:spacing w:val="-5"/>
                <w:sz w:val="24"/>
              </w:rPr>
              <w:t>4.</w:t>
            </w:r>
          </w:p>
        </w:tc>
        <w:tc>
          <w:tcPr>
            <w:tcW w:w="5316" w:type="dxa"/>
          </w:tcPr>
          <w:p w14:paraId="1E592D04">
            <w:pPr>
              <w:pStyle w:val="14"/>
              <w:spacing w:before="79"/>
              <w:ind w:left="119"/>
              <w:jc w:val="left"/>
              <w:rPr>
                <w:rFonts w:ascii="Cambria"/>
                <w:sz w:val="24"/>
              </w:rPr>
            </w:pPr>
            <w:r>
              <w:rPr>
                <w:rFonts w:ascii="Cambria"/>
                <w:sz w:val="24"/>
              </w:rPr>
              <w:t>Oral</w:t>
            </w:r>
            <w:r>
              <w:rPr>
                <w:rFonts w:ascii="Cambria"/>
                <w:spacing w:val="30"/>
                <w:sz w:val="24"/>
              </w:rPr>
              <w:t xml:space="preserve"> </w:t>
            </w:r>
            <w:r>
              <w:rPr>
                <w:rFonts w:ascii="Cambria"/>
                <w:spacing w:val="-2"/>
                <w:sz w:val="24"/>
              </w:rPr>
              <w:t>Presentation</w:t>
            </w:r>
          </w:p>
        </w:tc>
        <w:tc>
          <w:tcPr>
            <w:tcW w:w="1450" w:type="dxa"/>
          </w:tcPr>
          <w:p w14:paraId="09A491BB">
            <w:pPr>
              <w:pStyle w:val="14"/>
              <w:spacing w:before="79"/>
              <w:ind w:right="46"/>
              <w:rPr>
                <w:rFonts w:ascii="Cambria"/>
                <w:sz w:val="24"/>
              </w:rPr>
            </w:pPr>
            <w:r>
              <w:rPr>
                <w:rFonts w:ascii="Cambria"/>
                <w:spacing w:val="-5"/>
                <w:sz w:val="24"/>
              </w:rPr>
              <w:t>25</w:t>
            </w:r>
          </w:p>
        </w:tc>
        <w:tc>
          <w:tcPr>
            <w:tcW w:w="1479" w:type="dxa"/>
          </w:tcPr>
          <w:p w14:paraId="51EE80BE">
            <w:pPr>
              <w:pStyle w:val="14"/>
              <w:spacing w:before="0"/>
              <w:jc w:val="left"/>
              <w:rPr>
                <w:sz w:val="26"/>
              </w:rPr>
            </w:pPr>
          </w:p>
        </w:tc>
      </w:tr>
      <w:tr w14:paraId="1D3EC79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3" w:hRule="atLeast"/>
        </w:trPr>
        <w:tc>
          <w:tcPr>
            <w:tcW w:w="1018" w:type="dxa"/>
          </w:tcPr>
          <w:p w14:paraId="7D10A79B">
            <w:pPr>
              <w:pStyle w:val="14"/>
              <w:spacing w:before="0"/>
              <w:jc w:val="left"/>
              <w:rPr>
                <w:sz w:val="26"/>
              </w:rPr>
            </w:pPr>
          </w:p>
        </w:tc>
        <w:tc>
          <w:tcPr>
            <w:tcW w:w="5316" w:type="dxa"/>
          </w:tcPr>
          <w:p w14:paraId="1F70A710">
            <w:pPr>
              <w:pStyle w:val="14"/>
              <w:spacing w:before="79"/>
              <w:ind w:left="119"/>
              <w:jc w:val="left"/>
              <w:rPr>
                <w:rFonts w:ascii="Cambria"/>
                <w:sz w:val="24"/>
              </w:rPr>
            </w:pPr>
            <w:r>
              <w:rPr>
                <w:rFonts w:ascii="Cambria"/>
                <w:spacing w:val="-2"/>
                <w:w w:val="110"/>
                <w:sz w:val="24"/>
              </w:rPr>
              <w:t>GRANDTOTAL</w:t>
            </w:r>
          </w:p>
        </w:tc>
        <w:tc>
          <w:tcPr>
            <w:tcW w:w="1450" w:type="dxa"/>
          </w:tcPr>
          <w:p w14:paraId="55C0A671">
            <w:pPr>
              <w:pStyle w:val="14"/>
              <w:spacing w:before="79"/>
              <w:ind w:left="20" w:right="46"/>
              <w:rPr>
                <w:rFonts w:ascii="Cambria"/>
                <w:sz w:val="24"/>
              </w:rPr>
            </w:pPr>
            <w:r>
              <w:rPr>
                <w:rFonts w:ascii="Cambria"/>
                <w:spacing w:val="-5"/>
                <w:sz w:val="24"/>
              </w:rPr>
              <w:t>100</w:t>
            </w:r>
          </w:p>
        </w:tc>
        <w:tc>
          <w:tcPr>
            <w:tcW w:w="1479" w:type="dxa"/>
          </w:tcPr>
          <w:p w14:paraId="6581303B">
            <w:pPr>
              <w:pStyle w:val="14"/>
              <w:spacing w:before="0"/>
              <w:jc w:val="left"/>
              <w:rPr>
                <w:sz w:val="26"/>
              </w:rPr>
            </w:pPr>
          </w:p>
        </w:tc>
      </w:tr>
    </w:tbl>
    <w:p w14:paraId="5CE8D520">
      <w:pPr>
        <w:pStyle w:val="11"/>
        <w:rPr>
          <w:sz w:val="22"/>
        </w:rPr>
      </w:pPr>
    </w:p>
    <w:p w14:paraId="019F9754">
      <w:pPr>
        <w:pStyle w:val="11"/>
        <w:rPr>
          <w:sz w:val="22"/>
        </w:rPr>
      </w:pPr>
    </w:p>
    <w:p w14:paraId="2BA0B23B">
      <w:pPr>
        <w:pStyle w:val="11"/>
        <w:rPr>
          <w:sz w:val="22"/>
        </w:rPr>
      </w:pPr>
    </w:p>
    <w:p w14:paraId="72DD829E">
      <w:pPr>
        <w:pStyle w:val="11"/>
        <w:spacing w:before="114"/>
        <w:rPr>
          <w:sz w:val="22"/>
        </w:rPr>
      </w:pPr>
    </w:p>
    <w:p w14:paraId="0D81442D">
      <w:pPr>
        <w:tabs>
          <w:tab w:val="left" w:pos="5773"/>
        </w:tabs>
        <w:spacing w:before="0"/>
        <w:ind w:left="122" w:right="0" w:firstLine="0"/>
        <w:jc w:val="left"/>
        <w:rPr>
          <w:rFonts w:ascii="Palatino Linotype"/>
          <w:b/>
          <w:sz w:val="22"/>
        </w:rPr>
      </w:pPr>
      <w:r>
        <w:rPr>
          <w:rFonts w:ascii="Palatino Linotype"/>
          <w:b/>
          <w:spacing w:val="-2"/>
          <w:sz w:val="22"/>
        </w:rPr>
        <w:t>Date</w:t>
      </w:r>
      <w:r>
        <w:rPr>
          <w:rFonts w:ascii="Palatino Linotype"/>
          <w:spacing w:val="-2"/>
          <w:sz w:val="22"/>
        </w:rPr>
        <w:t>:</w:t>
      </w:r>
      <w:r>
        <w:rPr>
          <w:rFonts w:ascii="Palatino Linotype"/>
          <w:sz w:val="22"/>
        </w:rPr>
        <w:tab/>
      </w:r>
      <w:r>
        <w:rPr>
          <w:rFonts w:ascii="Palatino Linotype"/>
          <w:b/>
          <w:sz w:val="22"/>
        </w:rPr>
        <w:t>Signature</w:t>
      </w:r>
      <w:r>
        <w:rPr>
          <w:rFonts w:ascii="Palatino Linotype"/>
          <w:b/>
          <w:spacing w:val="-8"/>
          <w:sz w:val="22"/>
        </w:rPr>
        <w:t xml:space="preserve"> </w:t>
      </w:r>
      <w:r>
        <w:rPr>
          <w:rFonts w:ascii="Palatino Linotype"/>
          <w:b/>
          <w:sz w:val="22"/>
        </w:rPr>
        <w:t>of</w:t>
      </w:r>
      <w:r>
        <w:rPr>
          <w:rFonts w:ascii="Palatino Linotype"/>
          <w:b/>
          <w:spacing w:val="-5"/>
          <w:sz w:val="22"/>
        </w:rPr>
        <w:t xml:space="preserve"> </w:t>
      </w:r>
      <w:r>
        <w:rPr>
          <w:rFonts w:ascii="Palatino Linotype"/>
          <w:b/>
          <w:sz w:val="22"/>
        </w:rPr>
        <w:t>the</w:t>
      </w:r>
      <w:r>
        <w:rPr>
          <w:rFonts w:ascii="Palatino Linotype"/>
          <w:b/>
          <w:spacing w:val="-11"/>
          <w:sz w:val="22"/>
        </w:rPr>
        <w:t xml:space="preserve"> </w:t>
      </w:r>
      <w:r>
        <w:rPr>
          <w:rFonts w:ascii="Palatino Linotype"/>
          <w:b/>
          <w:sz w:val="22"/>
        </w:rPr>
        <w:t>Faculty</w:t>
      </w:r>
      <w:r>
        <w:rPr>
          <w:rFonts w:ascii="Palatino Linotype"/>
          <w:b/>
          <w:spacing w:val="2"/>
          <w:sz w:val="22"/>
        </w:rPr>
        <w:t xml:space="preserve"> </w:t>
      </w:r>
      <w:r>
        <w:rPr>
          <w:rFonts w:ascii="Palatino Linotype"/>
          <w:b/>
          <w:spacing w:val="-2"/>
          <w:sz w:val="22"/>
        </w:rPr>
        <w:t>Guide</w:t>
      </w:r>
    </w:p>
    <w:p w14:paraId="57217252">
      <w:pPr>
        <w:pStyle w:val="11"/>
        <w:rPr>
          <w:rFonts w:ascii="Palatino Linotype"/>
          <w:b/>
          <w:sz w:val="22"/>
        </w:rPr>
      </w:pPr>
    </w:p>
    <w:p w14:paraId="45AE449C">
      <w:pPr>
        <w:pStyle w:val="11"/>
        <w:rPr>
          <w:rFonts w:ascii="Palatino Linotype"/>
          <w:b/>
          <w:sz w:val="22"/>
        </w:rPr>
      </w:pPr>
    </w:p>
    <w:p w14:paraId="3F81F70D">
      <w:pPr>
        <w:pStyle w:val="11"/>
        <w:rPr>
          <w:rFonts w:ascii="Palatino Linotype"/>
          <w:b/>
          <w:sz w:val="22"/>
        </w:rPr>
      </w:pPr>
    </w:p>
    <w:p w14:paraId="180348A1">
      <w:pPr>
        <w:pStyle w:val="11"/>
        <w:rPr>
          <w:rFonts w:ascii="Palatino Linotype"/>
          <w:b/>
          <w:sz w:val="22"/>
        </w:rPr>
      </w:pPr>
    </w:p>
    <w:p w14:paraId="036962B0">
      <w:pPr>
        <w:pStyle w:val="11"/>
        <w:spacing w:before="104"/>
        <w:rPr>
          <w:rFonts w:ascii="Palatino Linotype"/>
          <w:b/>
          <w:sz w:val="22"/>
        </w:rPr>
      </w:pPr>
    </w:p>
    <w:p w14:paraId="5241FC38">
      <w:pPr>
        <w:spacing w:before="0"/>
        <w:ind w:left="6004" w:right="0" w:firstLine="0"/>
        <w:jc w:val="left"/>
        <w:rPr>
          <w:b/>
          <w:sz w:val="28"/>
        </w:rPr>
      </w:pPr>
      <w:r>
        <w:rPr>
          <w:b/>
          <w:sz w:val="28"/>
        </w:rPr>
        <w:t>Certified</w:t>
      </w:r>
      <w:r>
        <w:rPr>
          <w:b/>
          <w:spacing w:val="-17"/>
          <w:sz w:val="28"/>
        </w:rPr>
        <w:t xml:space="preserve"> </w:t>
      </w:r>
      <w:r>
        <w:rPr>
          <w:b/>
          <w:spacing w:val="-5"/>
          <w:sz w:val="28"/>
        </w:rPr>
        <w:t>by</w:t>
      </w:r>
    </w:p>
    <w:p w14:paraId="34FB0FD6">
      <w:pPr>
        <w:pStyle w:val="11"/>
        <w:spacing w:before="229"/>
        <w:rPr>
          <w:b/>
          <w:sz w:val="28"/>
        </w:rPr>
      </w:pPr>
    </w:p>
    <w:p w14:paraId="3A02C5DC">
      <w:pPr>
        <w:pStyle w:val="8"/>
        <w:tabs>
          <w:tab w:val="left" w:pos="4160"/>
        </w:tabs>
        <w:spacing w:before="1"/>
        <w:ind w:left="549"/>
      </w:pPr>
      <w:bookmarkStart w:id="39" w:name="Date: Signature of the Head of the Depar"/>
      <w:bookmarkEnd w:id="39"/>
      <w:r>
        <w:rPr>
          <w:spacing w:val="-2"/>
        </w:rPr>
        <w:t>Date:</w:t>
      </w:r>
      <w:r>
        <w:tab/>
      </w:r>
      <w:r>
        <w:t>Signature</w:t>
      </w:r>
      <w:r>
        <w:rPr>
          <w:spacing w:val="-10"/>
        </w:rPr>
        <w:t xml:space="preserve"> </w:t>
      </w:r>
      <w:r>
        <w:t>of</w:t>
      </w:r>
      <w:r>
        <w:rPr>
          <w:spacing w:val="-15"/>
        </w:rPr>
        <w:t xml:space="preserve"> </w:t>
      </w:r>
      <w:r>
        <w:t>the</w:t>
      </w:r>
      <w:r>
        <w:rPr>
          <w:spacing w:val="-9"/>
        </w:rPr>
        <w:t xml:space="preserve"> </w:t>
      </w:r>
      <w:r>
        <w:t>Head</w:t>
      </w:r>
      <w:r>
        <w:rPr>
          <w:spacing w:val="-7"/>
        </w:rPr>
        <w:t xml:space="preserve"> </w:t>
      </w:r>
      <w:r>
        <w:t>of</w:t>
      </w:r>
      <w:r>
        <w:rPr>
          <w:spacing w:val="-15"/>
        </w:rPr>
        <w:t xml:space="preserve"> </w:t>
      </w:r>
      <w:r>
        <w:t>the</w:t>
      </w:r>
      <w:r>
        <w:rPr>
          <w:spacing w:val="-13"/>
        </w:rPr>
        <w:t xml:space="preserve"> </w:t>
      </w:r>
      <w:r>
        <w:rPr>
          <w:spacing w:val="-2"/>
        </w:rPr>
        <w:t>Department/Principal</w:t>
      </w:r>
    </w:p>
    <w:p w14:paraId="65165C30">
      <w:pPr>
        <w:pStyle w:val="11"/>
        <w:spacing w:before="8"/>
        <w:rPr>
          <w:b/>
        </w:rPr>
      </w:pPr>
    </w:p>
    <w:p w14:paraId="30BB5E1A">
      <w:pPr>
        <w:spacing w:before="1"/>
        <w:ind w:left="491" w:right="0" w:firstLine="0"/>
        <w:jc w:val="left"/>
        <w:rPr>
          <w:b/>
          <w:sz w:val="22"/>
        </w:rPr>
      </w:pPr>
      <w:r>
        <w:rPr>
          <w:b/>
          <w:spacing w:val="-4"/>
          <w:sz w:val="22"/>
        </w:rPr>
        <w:t>Seal:</w:t>
      </w:r>
    </w:p>
    <w:p w14:paraId="3ABD315F">
      <w:pPr>
        <w:spacing w:after="0"/>
        <w:jc w:val="left"/>
        <w:rPr>
          <w:b/>
          <w:sz w:val="22"/>
        </w:rPr>
        <w:sectPr>
          <w:footerReference r:id="rId40" w:type="even"/>
          <w:pgSz w:w="11960" w:h="16880"/>
          <w:pgMar w:top="1740" w:right="992" w:bottom="280" w:left="992" w:header="0" w:footer="0" w:gutter="0"/>
          <w:cols w:space="720" w:num="1"/>
        </w:sectPr>
      </w:pPr>
    </w:p>
    <w:p w14:paraId="764C04AE">
      <w:pPr>
        <w:pStyle w:val="4"/>
        <w:ind w:left="760"/>
      </w:pPr>
      <w:r>
        <mc:AlternateContent>
          <mc:Choice Requires="wps">
            <w:drawing>
              <wp:anchor distT="0" distB="0" distL="0" distR="0" simplePos="0" relativeHeight="251702272" behindDoc="1" locked="0" layoutInCell="1" allowOverlap="1">
                <wp:simplePos x="0" y="0"/>
                <wp:positionH relativeFrom="page">
                  <wp:posOffset>393065</wp:posOffset>
                </wp:positionH>
                <wp:positionV relativeFrom="page">
                  <wp:posOffset>432435</wp:posOffset>
                </wp:positionV>
                <wp:extent cx="6796405" cy="9969500"/>
                <wp:effectExtent l="0" t="0" r="0" b="0"/>
                <wp:wrapNone/>
                <wp:docPr id="217" name="Graphic 217"/>
                <wp:cNvGraphicFramePr/>
                <a:graphic xmlns:a="http://schemas.openxmlformats.org/drawingml/2006/main">
                  <a:graphicData uri="http://schemas.microsoft.com/office/word/2010/wordprocessingShape">
                    <wps:wsp>
                      <wps:cNvSpPr/>
                      <wps:spPr>
                        <a:xfrm>
                          <a:off x="0" y="0"/>
                          <a:ext cx="6796405" cy="9969500"/>
                        </a:xfrm>
                        <a:custGeom>
                          <a:avLst/>
                          <a:gdLst/>
                          <a:ahLst/>
                          <a:cxnLst/>
                          <a:rect l="l" t="t" r="r" b="b"/>
                          <a:pathLst>
                            <a:path w="6796405" h="9969500">
                              <a:moveTo>
                                <a:pt x="6796405" y="0"/>
                              </a:moveTo>
                              <a:lnTo>
                                <a:pt x="6784340" y="0"/>
                              </a:lnTo>
                              <a:lnTo>
                                <a:pt x="6784340" y="11430"/>
                              </a:lnTo>
                              <a:lnTo>
                                <a:pt x="6784340" y="9956800"/>
                              </a:lnTo>
                              <a:lnTo>
                                <a:pt x="12065" y="9956800"/>
                              </a:lnTo>
                              <a:lnTo>
                                <a:pt x="12065" y="11430"/>
                              </a:lnTo>
                              <a:lnTo>
                                <a:pt x="6784340" y="11430"/>
                              </a:lnTo>
                              <a:lnTo>
                                <a:pt x="6784340" y="0"/>
                              </a:lnTo>
                              <a:lnTo>
                                <a:pt x="0" y="0"/>
                              </a:lnTo>
                              <a:lnTo>
                                <a:pt x="0" y="11430"/>
                              </a:lnTo>
                              <a:lnTo>
                                <a:pt x="0" y="9956800"/>
                              </a:lnTo>
                              <a:lnTo>
                                <a:pt x="0" y="9969500"/>
                              </a:lnTo>
                              <a:lnTo>
                                <a:pt x="6796405" y="9969500"/>
                              </a:lnTo>
                              <a:lnTo>
                                <a:pt x="6796405" y="9956800"/>
                              </a:lnTo>
                              <a:lnTo>
                                <a:pt x="6796405" y="11430"/>
                              </a:lnTo>
                              <a:lnTo>
                                <a:pt x="6796405" y="0"/>
                              </a:lnTo>
                              <a:close/>
                            </a:path>
                          </a:pathLst>
                        </a:custGeom>
                        <a:solidFill>
                          <a:srgbClr val="000000"/>
                        </a:solidFill>
                      </wps:spPr>
                      <wps:bodyPr wrap="square" lIns="0" tIns="0" rIns="0" bIns="0" rtlCol="0">
                        <a:noAutofit/>
                      </wps:bodyPr>
                    </wps:wsp>
                  </a:graphicData>
                </a:graphic>
              </wp:anchor>
            </w:drawing>
          </mc:Choice>
          <mc:Fallback>
            <w:pict>
              <v:shape id="Graphic 217" o:spid="_x0000_s1026" o:spt="100" style="position:absolute;left:0pt;margin-left:30.95pt;margin-top:34.05pt;height:785pt;width:535.15pt;mso-position-horizontal-relative:page;mso-position-vertical-relative:page;z-index:-251614208;mso-width-relative:page;mso-height-relative:page;" fillcolor="#000000" filled="t" stroked="f" coordsize="6796405,9969500" o:gfxdata="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" path="m6796405,0l6784340,0,6784340,11430,6784340,9956800,12065,9956800,12065,11430,6784340,11430,6784340,0,0,0,0,11430,0,9956800,0,9969500,6796405,9969500,6796405,9956800,6796405,11430,6796405,0xe">
                <v:fill on="t" focussize="0,0"/>
                <v:stroke on="f"/>
                <v:imagedata o:title=""/>
                <o:lock v:ext="edit" aspectratio="f"/>
                <v:textbox inset="0mm,0mm,0mm,0mm"/>
              </v:shape>
            </w:pict>
          </mc:Fallback>
        </mc:AlternateContent>
      </w:r>
      <w:bookmarkStart w:id="40" w:name="INTERNAL ASSESSMENT STATEMENT (3)"/>
      <w:bookmarkEnd w:id="40"/>
      <w:r>
        <w:t>INTERNAL</w:t>
      </w:r>
      <w:r>
        <w:rPr>
          <w:spacing w:val="-18"/>
        </w:rPr>
        <w:t xml:space="preserve"> </w:t>
      </w:r>
      <w:r>
        <w:t>ASSESSMENT</w:t>
      </w:r>
      <w:r>
        <w:rPr>
          <w:spacing w:val="-17"/>
        </w:rPr>
        <w:t xml:space="preserve"> </w:t>
      </w:r>
      <w:r>
        <w:rPr>
          <w:spacing w:val="-2"/>
        </w:rPr>
        <w:t>STATEMENT</w:t>
      </w:r>
    </w:p>
    <w:p w14:paraId="25CF2119">
      <w:pPr>
        <w:spacing w:before="366"/>
        <w:ind w:left="534" w:right="0" w:firstLine="0"/>
        <w:jc w:val="left"/>
        <w:rPr>
          <w:rFonts w:hint="default"/>
          <w:b w:val="0"/>
          <w:bCs/>
          <w:sz w:val="28"/>
          <w:lang w:val="en-IN"/>
        </w:rPr>
      </w:pPr>
      <w:r>
        <w:rPr>
          <w:b/>
          <w:sz w:val="28"/>
        </w:rPr>
        <w:t>Name</w:t>
      </w:r>
      <w:r>
        <w:rPr>
          <w:b/>
          <w:spacing w:val="-12"/>
          <w:sz w:val="28"/>
        </w:rPr>
        <w:t xml:space="preserve"> </w:t>
      </w:r>
      <w:r>
        <w:rPr>
          <w:b/>
          <w:sz w:val="28"/>
        </w:rPr>
        <w:t>of</w:t>
      </w:r>
      <w:r>
        <w:rPr>
          <w:b/>
          <w:spacing w:val="-4"/>
          <w:sz w:val="28"/>
        </w:rPr>
        <w:t xml:space="preserve"> </w:t>
      </w:r>
      <w:r>
        <w:rPr>
          <w:b/>
          <w:sz w:val="28"/>
        </w:rPr>
        <w:t>the</w:t>
      </w:r>
      <w:r>
        <w:rPr>
          <w:b/>
          <w:spacing w:val="-6"/>
          <w:sz w:val="28"/>
        </w:rPr>
        <w:t xml:space="preserve"> </w:t>
      </w:r>
      <w:r>
        <w:rPr>
          <w:b/>
          <w:sz w:val="28"/>
        </w:rPr>
        <w:t>Student:</w:t>
      </w:r>
      <w:r>
        <w:rPr>
          <w:b/>
          <w:spacing w:val="-8"/>
          <w:sz w:val="28"/>
        </w:rPr>
        <w:t xml:space="preserve"> </w:t>
      </w:r>
      <w:r>
        <w:rPr>
          <w:rFonts w:hint="default"/>
          <w:b w:val="0"/>
          <w:bCs/>
          <w:spacing w:val="-8"/>
          <w:sz w:val="28"/>
          <w:lang w:val="en-IN"/>
        </w:rPr>
        <w:t>K.Mohan Maruthi</w:t>
      </w:r>
    </w:p>
    <w:p w14:paraId="5A44A931">
      <w:pPr>
        <w:tabs>
          <w:tab w:val="left" w:pos="3416"/>
        </w:tabs>
        <w:spacing w:before="273"/>
        <w:ind w:left="534" w:right="0" w:firstLine="0"/>
        <w:jc w:val="left"/>
        <w:rPr>
          <w:sz w:val="28"/>
        </w:rPr>
      </w:pPr>
      <w:r>
        <w:rPr>
          <w:b/>
          <w:sz w:val="28"/>
        </w:rPr>
        <w:t>Programme</w:t>
      </w:r>
      <w:r>
        <w:rPr>
          <w:b/>
          <w:spacing w:val="-11"/>
          <w:sz w:val="28"/>
        </w:rPr>
        <w:t xml:space="preserve"> </w:t>
      </w:r>
      <w:r>
        <w:rPr>
          <w:b/>
          <w:sz w:val="28"/>
        </w:rPr>
        <w:t>Of</w:t>
      </w:r>
      <w:r>
        <w:rPr>
          <w:b/>
          <w:spacing w:val="-10"/>
          <w:sz w:val="28"/>
        </w:rPr>
        <w:t xml:space="preserve"> </w:t>
      </w:r>
      <w:r>
        <w:rPr>
          <w:b/>
          <w:spacing w:val="-2"/>
          <w:sz w:val="28"/>
        </w:rPr>
        <w:t>Study:</w:t>
      </w:r>
      <w:r>
        <w:rPr>
          <w:b/>
          <w:sz w:val="28"/>
        </w:rPr>
        <w:tab/>
      </w:r>
      <w:r>
        <w:rPr>
          <w:spacing w:val="-2"/>
          <w:sz w:val="28"/>
        </w:rPr>
        <w:t>B.Tech</w:t>
      </w:r>
    </w:p>
    <w:p w14:paraId="160D71DC">
      <w:pPr>
        <w:tabs>
          <w:tab w:val="left" w:pos="3416"/>
        </w:tabs>
        <w:spacing w:before="278"/>
        <w:ind w:left="534" w:right="0" w:firstLine="0"/>
        <w:jc w:val="left"/>
        <w:rPr>
          <w:sz w:val="28"/>
        </w:rPr>
      </w:pPr>
      <w:r>
        <w:rPr>
          <w:b/>
          <w:sz w:val="28"/>
        </w:rPr>
        <w:t>Year Of</w:t>
      </w:r>
      <w:r>
        <w:rPr>
          <w:b/>
          <w:spacing w:val="-1"/>
          <w:sz w:val="28"/>
        </w:rPr>
        <w:t xml:space="preserve"> </w:t>
      </w:r>
      <w:r>
        <w:rPr>
          <w:b/>
          <w:spacing w:val="-2"/>
          <w:sz w:val="28"/>
        </w:rPr>
        <w:t>Study:</w:t>
      </w:r>
      <w:r>
        <w:rPr>
          <w:b/>
          <w:sz w:val="28"/>
        </w:rPr>
        <w:tab/>
      </w:r>
      <w:r>
        <w:rPr>
          <w:sz w:val="28"/>
        </w:rPr>
        <w:t>2</w:t>
      </w:r>
      <w:r>
        <w:rPr>
          <w:sz w:val="28"/>
          <w:vertAlign w:val="superscript"/>
        </w:rPr>
        <w:t>nd</w:t>
      </w:r>
      <w:r>
        <w:rPr>
          <w:spacing w:val="4"/>
          <w:sz w:val="28"/>
          <w:vertAlign w:val="baseline"/>
        </w:rPr>
        <w:t xml:space="preserve"> </w:t>
      </w:r>
      <w:r>
        <w:rPr>
          <w:spacing w:val="-4"/>
          <w:sz w:val="28"/>
          <w:vertAlign w:val="baseline"/>
        </w:rPr>
        <w:t>year</w:t>
      </w:r>
    </w:p>
    <w:p w14:paraId="31E15379">
      <w:pPr>
        <w:pStyle w:val="7"/>
        <w:tabs>
          <w:tab w:val="left" w:pos="3416"/>
        </w:tabs>
        <w:spacing w:before="274"/>
      </w:pPr>
      <w:bookmarkStart w:id="41" w:name="Group: Computer Science And Engineering"/>
      <w:bookmarkEnd w:id="41"/>
      <w:r>
        <w:rPr>
          <w:b/>
          <w:spacing w:val="-2"/>
        </w:rPr>
        <w:t>Group:</w:t>
      </w:r>
      <w:r>
        <w:rPr>
          <w:b/>
        </w:rPr>
        <w:tab/>
      </w:r>
      <w:r>
        <w:t>Computer</w:t>
      </w:r>
      <w:r>
        <w:rPr>
          <w:spacing w:val="-14"/>
        </w:rPr>
        <w:t xml:space="preserve"> </w:t>
      </w:r>
      <w:r>
        <w:t>Science</w:t>
      </w:r>
      <w:r>
        <w:rPr>
          <w:spacing w:val="-15"/>
        </w:rPr>
        <w:t xml:space="preserve"> </w:t>
      </w:r>
      <w:r>
        <w:t>And</w:t>
      </w:r>
      <w:r>
        <w:rPr>
          <w:spacing w:val="-13"/>
        </w:rPr>
        <w:t xml:space="preserve"> </w:t>
      </w:r>
      <w:r>
        <w:rPr>
          <w:spacing w:val="-2"/>
        </w:rPr>
        <w:t>Engineering</w:t>
      </w:r>
    </w:p>
    <w:p w14:paraId="6D68D13B">
      <w:pPr>
        <w:tabs>
          <w:tab w:val="left" w:pos="3421"/>
        </w:tabs>
        <w:spacing w:before="278"/>
        <w:ind w:left="534" w:right="0" w:firstLine="0"/>
        <w:jc w:val="left"/>
        <w:rPr>
          <w:rFonts w:hint="default"/>
          <w:sz w:val="28"/>
          <w:lang w:val="en-IN"/>
        </w:rPr>
      </w:pPr>
      <w:r>
        <w:rPr>
          <w:b/>
          <w:sz w:val="28"/>
        </w:rPr>
        <w:t>Register</w:t>
      </w:r>
      <w:r>
        <w:rPr>
          <w:b/>
          <w:spacing w:val="-4"/>
          <w:sz w:val="28"/>
        </w:rPr>
        <w:t xml:space="preserve"> </w:t>
      </w:r>
      <w:r>
        <w:rPr>
          <w:b/>
          <w:sz w:val="28"/>
        </w:rPr>
        <w:t>No</w:t>
      </w:r>
      <w:r>
        <w:rPr>
          <w:b/>
          <w:spacing w:val="-11"/>
          <w:sz w:val="28"/>
        </w:rPr>
        <w:t xml:space="preserve"> </w:t>
      </w:r>
      <w:r>
        <w:rPr>
          <w:b/>
          <w:sz w:val="28"/>
        </w:rPr>
        <w:t>/</w:t>
      </w:r>
      <w:r>
        <w:rPr>
          <w:b/>
          <w:spacing w:val="-2"/>
          <w:sz w:val="28"/>
        </w:rPr>
        <w:t xml:space="preserve"> </w:t>
      </w:r>
      <w:r>
        <w:rPr>
          <w:b/>
          <w:sz w:val="28"/>
        </w:rPr>
        <w:t>H.T.</w:t>
      </w:r>
      <w:r>
        <w:rPr>
          <w:b/>
          <w:spacing w:val="-3"/>
          <w:sz w:val="28"/>
        </w:rPr>
        <w:t xml:space="preserve"> </w:t>
      </w:r>
      <w:r>
        <w:rPr>
          <w:b/>
          <w:spacing w:val="-5"/>
          <w:sz w:val="28"/>
        </w:rPr>
        <w:t>No:</w:t>
      </w:r>
      <w:r>
        <w:rPr>
          <w:b/>
          <w:sz w:val="28"/>
        </w:rPr>
        <w:tab/>
      </w:r>
      <w:r>
        <w:rPr>
          <w:spacing w:val="-2"/>
          <w:sz w:val="28"/>
        </w:rPr>
        <w:t>2</w:t>
      </w:r>
      <w:r>
        <w:rPr>
          <w:rFonts w:hint="default"/>
          <w:spacing w:val="-2"/>
          <w:sz w:val="28"/>
          <w:lang w:val="en-IN"/>
        </w:rPr>
        <w:t>3</w:t>
      </w:r>
      <w:r>
        <w:rPr>
          <w:spacing w:val="-2"/>
          <w:sz w:val="28"/>
        </w:rPr>
        <w:t>761A05</w:t>
      </w:r>
      <w:r>
        <w:rPr>
          <w:rFonts w:hint="default"/>
          <w:spacing w:val="-2"/>
          <w:sz w:val="28"/>
          <w:lang w:val="en-IN"/>
        </w:rPr>
        <w:t>25</w:t>
      </w:r>
    </w:p>
    <w:p w14:paraId="594E6C8E">
      <w:pPr>
        <w:pStyle w:val="11"/>
        <w:rPr>
          <w:sz w:val="28"/>
        </w:rPr>
      </w:pPr>
    </w:p>
    <w:p w14:paraId="4F9905F1">
      <w:pPr>
        <w:tabs>
          <w:tab w:val="left" w:pos="3387"/>
        </w:tabs>
        <w:spacing w:before="0"/>
        <w:ind w:left="534" w:right="0" w:firstLine="0"/>
        <w:jc w:val="left"/>
        <w:rPr>
          <w:sz w:val="28"/>
        </w:rPr>
      </w:pPr>
      <w:r>
        <w:rPr>
          <w:b/>
          <w:sz w:val="28"/>
        </w:rPr>
        <w:t>Name</w:t>
      </w:r>
      <w:r>
        <w:rPr>
          <w:b/>
          <w:spacing w:val="-10"/>
          <w:sz w:val="28"/>
        </w:rPr>
        <w:t xml:space="preserve"> </w:t>
      </w:r>
      <w:r>
        <w:rPr>
          <w:b/>
          <w:sz w:val="28"/>
        </w:rPr>
        <w:t>Of</w:t>
      </w:r>
      <w:r>
        <w:rPr>
          <w:b/>
          <w:spacing w:val="-5"/>
          <w:sz w:val="28"/>
        </w:rPr>
        <w:t xml:space="preserve"> </w:t>
      </w:r>
      <w:r>
        <w:rPr>
          <w:b/>
          <w:sz w:val="28"/>
        </w:rPr>
        <w:t>the</w:t>
      </w:r>
      <w:r>
        <w:rPr>
          <w:b/>
          <w:spacing w:val="-8"/>
          <w:sz w:val="28"/>
        </w:rPr>
        <w:t xml:space="preserve"> </w:t>
      </w:r>
      <w:r>
        <w:rPr>
          <w:b/>
          <w:spacing w:val="-2"/>
          <w:sz w:val="28"/>
        </w:rPr>
        <w:t>College:</w:t>
      </w:r>
      <w:r>
        <w:rPr>
          <w:b/>
          <w:sz w:val="28"/>
        </w:rPr>
        <w:tab/>
      </w:r>
      <w:r>
        <w:rPr>
          <w:sz w:val="28"/>
        </w:rPr>
        <w:t>Lakireddy</w:t>
      </w:r>
      <w:r>
        <w:rPr>
          <w:spacing w:val="-9"/>
          <w:sz w:val="28"/>
        </w:rPr>
        <w:t xml:space="preserve"> </w:t>
      </w:r>
      <w:r>
        <w:rPr>
          <w:sz w:val="28"/>
        </w:rPr>
        <w:t>Bali</w:t>
      </w:r>
      <w:r>
        <w:rPr>
          <w:spacing w:val="-18"/>
          <w:sz w:val="28"/>
        </w:rPr>
        <w:t xml:space="preserve"> </w:t>
      </w:r>
      <w:r>
        <w:rPr>
          <w:sz w:val="28"/>
        </w:rPr>
        <w:t>Reddy</w:t>
      </w:r>
      <w:r>
        <w:rPr>
          <w:spacing w:val="-17"/>
          <w:sz w:val="28"/>
        </w:rPr>
        <w:t xml:space="preserve"> </w:t>
      </w:r>
      <w:r>
        <w:rPr>
          <w:sz w:val="28"/>
        </w:rPr>
        <w:t>College</w:t>
      </w:r>
      <w:r>
        <w:rPr>
          <w:spacing w:val="-3"/>
          <w:sz w:val="28"/>
        </w:rPr>
        <w:t xml:space="preserve"> </w:t>
      </w:r>
      <w:r>
        <w:rPr>
          <w:sz w:val="28"/>
        </w:rPr>
        <w:t>Of</w:t>
      </w:r>
      <w:r>
        <w:rPr>
          <w:spacing w:val="-16"/>
          <w:sz w:val="28"/>
        </w:rPr>
        <w:t xml:space="preserve"> </w:t>
      </w:r>
      <w:r>
        <w:rPr>
          <w:spacing w:val="-2"/>
          <w:sz w:val="28"/>
        </w:rPr>
        <w:t>Engineering</w:t>
      </w:r>
    </w:p>
    <w:p w14:paraId="177E21B2">
      <w:pPr>
        <w:tabs>
          <w:tab w:val="left" w:pos="3416"/>
        </w:tabs>
        <w:spacing w:before="321"/>
        <w:ind w:left="534" w:right="0" w:firstLine="0"/>
        <w:jc w:val="left"/>
        <w:rPr>
          <w:sz w:val="28"/>
        </w:rPr>
      </w:pPr>
      <w:r>
        <w:rPr>
          <w:b/>
          <w:spacing w:val="-2"/>
          <w:sz w:val="28"/>
        </w:rPr>
        <w:t>University:</w:t>
      </w:r>
      <w:r>
        <w:rPr>
          <w:b/>
          <w:sz w:val="28"/>
        </w:rPr>
        <w:tab/>
      </w:r>
      <w:r>
        <w:rPr>
          <w:spacing w:val="-4"/>
          <w:sz w:val="28"/>
        </w:rPr>
        <w:t>JNTUK</w:t>
      </w:r>
    </w:p>
    <w:p w14:paraId="754748FE">
      <w:pPr>
        <w:pStyle w:val="11"/>
        <w:rPr>
          <w:sz w:val="20"/>
        </w:rPr>
      </w:pPr>
    </w:p>
    <w:p w14:paraId="3F9A006A">
      <w:pPr>
        <w:pStyle w:val="11"/>
        <w:rPr>
          <w:sz w:val="20"/>
        </w:rPr>
      </w:pPr>
    </w:p>
    <w:p w14:paraId="097E8D0D">
      <w:pPr>
        <w:pStyle w:val="11"/>
        <w:rPr>
          <w:sz w:val="20"/>
        </w:rPr>
      </w:pPr>
    </w:p>
    <w:p w14:paraId="01B312B5">
      <w:pPr>
        <w:pStyle w:val="11"/>
        <w:spacing w:before="76"/>
        <w:rPr>
          <w:sz w:val="20"/>
        </w:rPr>
      </w:pPr>
    </w:p>
    <w:tbl>
      <w:tblPr>
        <w:tblStyle w:val="10"/>
        <w:tblW w:w="0" w:type="auto"/>
        <w:tblInd w:w="25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018"/>
        <w:gridCol w:w="5316"/>
        <w:gridCol w:w="1450"/>
        <w:gridCol w:w="1479"/>
      </w:tblGrid>
      <w:tr w14:paraId="0A0968C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62" w:hRule="atLeast"/>
        </w:trPr>
        <w:tc>
          <w:tcPr>
            <w:tcW w:w="1018" w:type="dxa"/>
          </w:tcPr>
          <w:p w14:paraId="391BC2FC">
            <w:pPr>
              <w:pStyle w:val="14"/>
              <w:spacing w:before="213"/>
              <w:ind w:left="162"/>
              <w:jc w:val="left"/>
              <w:rPr>
                <w:rFonts w:ascii="Palatino Linotype"/>
                <w:b/>
                <w:i/>
                <w:sz w:val="24"/>
              </w:rPr>
            </w:pPr>
            <w:r>
              <w:rPr>
                <w:rFonts w:ascii="Palatino Linotype"/>
                <w:b/>
                <w:i/>
                <w:spacing w:val="-2"/>
                <w:sz w:val="24"/>
              </w:rPr>
              <w:t>Sl.No</w:t>
            </w:r>
          </w:p>
        </w:tc>
        <w:tc>
          <w:tcPr>
            <w:tcW w:w="5316" w:type="dxa"/>
          </w:tcPr>
          <w:p w14:paraId="23458614">
            <w:pPr>
              <w:pStyle w:val="14"/>
              <w:spacing w:before="213"/>
              <w:ind w:left="1483"/>
              <w:jc w:val="left"/>
              <w:rPr>
                <w:rFonts w:ascii="Palatino Linotype"/>
                <w:b/>
                <w:i/>
                <w:sz w:val="24"/>
              </w:rPr>
            </w:pPr>
            <w:r>
              <w:rPr>
                <w:rFonts w:ascii="Palatino Linotype"/>
                <w:b/>
                <w:i/>
                <w:sz w:val="24"/>
              </w:rPr>
              <w:t>Evaluation</w:t>
            </w:r>
            <w:r>
              <w:rPr>
                <w:rFonts w:ascii="Palatino Linotype"/>
                <w:b/>
                <w:i/>
                <w:spacing w:val="-8"/>
                <w:sz w:val="24"/>
              </w:rPr>
              <w:t xml:space="preserve"> </w:t>
            </w:r>
            <w:r>
              <w:rPr>
                <w:rFonts w:ascii="Palatino Linotype"/>
                <w:b/>
                <w:i/>
                <w:spacing w:val="-2"/>
                <w:sz w:val="24"/>
              </w:rPr>
              <w:t>Criterion</w:t>
            </w:r>
          </w:p>
        </w:tc>
        <w:tc>
          <w:tcPr>
            <w:tcW w:w="1450" w:type="dxa"/>
          </w:tcPr>
          <w:p w14:paraId="1EF13689">
            <w:pPr>
              <w:pStyle w:val="14"/>
              <w:spacing w:before="66" w:line="288" w:lineRule="exact"/>
              <w:ind w:left="331" w:hanging="202"/>
              <w:jc w:val="left"/>
              <w:rPr>
                <w:rFonts w:ascii="Palatino Linotype"/>
                <w:b/>
                <w:i/>
                <w:sz w:val="24"/>
              </w:rPr>
            </w:pPr>
            <w:r>
              <w:rPr>
                <w:rFonts w:ascii="Palatino Linotype"/>
                <w:b/>
                <w:i/>
                <w:spacing w:val="-2"/>
                <w:sz w:val="24"/>
              </w:rPr>
              <w:t>Maximum Marks</w:t>
            </w:r>
          </w:p>
        </w:tc>
        <w:tc>
          <w:tcPr>
            <w:tcW w:w="1479" w:type="dxa"/>
          </w:tcPr>
          <w:p w14:paraId="4A461B32">
            <w:pPr>
              <w:pStyle w:val="14"/>
              <w:spacing w:before="66" w:line="288" w:lineRule="exact"/>
              <w:ind w:left="201" w:right="288" w:firstLine="139"/>
              <w:jc w:val="left"/>
              <w:rPr>
                <w:rFonts w:ascii="Palatino Linotype"/>
                <w:b/>
                <w:i/>
                <w:sz w:val="24"/>
              </w:rPr>
            </w:pPr>
            <w:r>
              <w:rPr>
                <w:rFonts w:ascii="Palatino Linotype"/>
                <w:b/>
                <w:i/>
                <w:spacing w:val="-2"/>
                <w:sz w:val="24"/>
              </w:rPr>
              <w:t>Marks Awarded</w:t>
            </w:r>
          </w:p>
        </w:tc>
      </w:tr>
      <w:tr w14:paraId="1601928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3" w:hRule="atLeast"/>
        </w:trPr>
        <w:tc>
          <w:tcPr>
            <w:tcW w:w="1018" w:type="dxa"/>
          </w:tcPr>
          <w:p w14:paraId="36F8F888">
            <w:pPr>
              <w:pStyle w:val="14"/>
              <w:spacing w:before="79"/>
              <w:ind w:left="124"/>
              <w:jc w:val="left"/>
              <w:rPr>
                <w:rFonts w:ascii="Cambria"/>
                <w:sz w:val="24"/>
              </w:rPr>
            </w:pPr>
            <w:r>
              <w:rPr>
                <w:rFonts w:ascii="Cambria"/>
                <w:spacing w:val="-5"/>
                <w:sz w:val="24"/>
              </w:rPr>
              <w:t>1.</w:t>
            </w:r>
          </w:p>
        </w:tc>
        <w:tc>
          <w:tcPr>
            <w:tcW w:w="5316" w:type="dxa"/>
          </w:tcPr>
          <w:p w14:paraId="34AB699F">
            <w:pPr>
              <w:pStyle w:val="14"/>
              <w:spacing w:before="79"/>
              <w:ind w:left="119"/>
              <w:jc w:val="left"/>
              <w:rPr>
                <w:rFonts w:ascii="Cambria"/>
                <w:sz w:val="24"/>
              </w:rPr>
            </w:pPr>
            <w:r>
              <w:rPr>
                <w:rFonts w:ascii="Cambria"/>
                <w:w w:val="110"/>
                <w:sz w:val="24"/>
              </w:rPr>
              <w:t>Activity</w:t>
            </w:r>
            <w:r>
              <w:rPr>
                <w:rFonts w:ascii="Cambria"/>
                <w:spacing w:val="-13"/>
                <w:w w:val="110"/>
                <w:sz w:val="24"/>
              </w:rPr>
              <w:t xml:space="preserve"> </w:t>
            </w:r>
            <w:r>
              <w:rPr>
                <w:rFonts w:ascii="Cambria"/>
                <w:spacing w:val="-5"/>
                <w:w w:val="110"/>
                <w:sz w:val="24"/>
              </w:rPr>
              <w:t>Log</w:t>
            </w:r>
          </w:p>
        </w:tc>
        <w:tc>
          <w:tcPr>
            <w:tcW w:w="1450" w:type="dxa"/>
          </w:tcPr>
          <w:p w14:paraId="36E6CF49">
            <w:pPr>
              <w:pStyle w:val="14"/>
              <w:spacing w:before="79"/>
              <w:ind w:right="46"/>
              <w:rPr>
                <w:rFonts w:ascii="Cambria"/>
                <w:sz w:val="24"/>
              </w:rPr>
            </w:pPr>
            <w:r>
              <w:rPr>
                <w:rFonts w:ascii="Cambria"/>
                <w:spacing w:val="-5"/>
                <w:sz w:val="24"/>
              </w:rPr>
              <w:t>20</w:t>
            </w:r>
          </w:p>
        </w:tc>
        <w:tc>
          <w:tcPr>
            <w:tcW w:w="1479" w:type="dxa"/>
          </w:tcPr>
          <w:p w14:paraId="403C6B6D">
            <w:pPr>
              <w:pStyle w:val="14"/>
              <w:spacing w:before="0"/>
              <w:jc w:val="left"/>
              <w:rPr>
                <w:sz w:val="26"/>
              </w:rPr>
            </w:pPr>
          </w:p>
        </w:tc>
      </w:tr>
      <w:tr w14:paraId="359A1BA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8" w:hRule="atLeast"/>
        </w:trPr>
        <w:tc>
          <w:tcPr>
            <w:tcW w:w="1018" w:type="dxa"/>
          </w:tcPr>
          <w:p w14:paraId="7D8F827D">
            <w:pPr>
              <w:pStyle w:val="14"/>
              <w:spacing w:before="84"/>
              <w:ind w:left="124"/>
              <w:jc w:val="left"/>
              <w:rPr>
                <w:rFonts w:ascii="Cambria"/>
                <w:sz w:val="24"/>
              </w:rPr>
            </w:pPr>
            <w:r>
              <w:rPr>
                <w:rFonts w:ascii="Cambria"/>
                <w:spacing w:val="-5"/>
                <w:sz w:val="24"/>
              </w:rPr>
              <w:t>2.</w:t>
            </w:r>
          </w:p>
        </w:tc>
        <w:tc>
          <w:tcPr>
            <w:tcW w:w="5316" w:type="dxa"/>
          </w:tcPr>
          <w:p w14:paraId="4304789A">
            <w:pPr>
              <w:pStyle w:val="14"/>
              <w:spacing w:before="84"/>
              <w:ind w:left="119"/>
              <w:jc w:val="left"/>
              <w:rPr>
                <w:rFonts w:ascii="Cambria"/>
                <w:sz w:val="24"/>
              </w:rPr>
            </w:pPr>
            <w:r>
              <w:rPr>
                <w:rFonts w:ascii="Cambria"/>
                <w:sz w:val="24"/>
              </w:rPr>
              <w:t>Community</w:t>
            </w:r>
            <w:r>
              <w:rPr>
                <w:rFonts w:ascii="Cambria"/>
                <w:spacing w:val="30"/>
                <w:sz w:val="24"/>
              </w:rPr>
              <w:t xml:space="preserve"> </w:t>
            </w:r>
            <w:r>
              <w:rPr>
                <w:rFonts w:ascii="Cambria"/>
                <w:sz w:val="24"/>
              </w:rPr>
              <w:t>Service</w:t>
            </w:r>
            <w:r>
              <w:rPr>
                <w:rFonts w:ascii="Cambria"/>
                <w:spacing w:val="38"/>
                <w:sz w:val="24"/>
              </w:rPr>
              <w:t xml:space="preserve"> </w:t>
            </w:r>
            <w:r>
              <w:rPr>
                <w:rFonts w:ascii="Cambria"/>
                <w:sz w:val="24"/>
              </w:rPr>
              <w:t>Project</w:t>
            </w:r>
            <w:r>
              <w:rPr>
                <w:rFonts w:ascii="Cambria"/>
                <w:spacing w:val="46"/>
                <w:sz w:val="24"/>
              </w:rPr>
              <w:t xml:space="preserve"> </w:t>
            </w:r>
            <w:r>
              <w:rPr>
                <w:rFonts w:ascii="Cambria"/>
                <w:spacing w:val="-2"/>
                <w:sz w:val="24"/>
              </w:rPr>
              <w:t>Implementation</w:t>
            </w:r>
          </w:p>
        </w:tc>
        <w:tc>
          <w:tcPr>
            <w:tcW w:w="1450" w:type="dxa"/>
          </w:tcPr>
          <w:p w14:paraId="12D277CB">
            <w:pPr>
              <w:pStyle w:val="14"/>
              <w:spacing w:before="84"/>
              <w:ind w:right="46"/>
              <w:rPr>
                <w:rFonts w:ascii="Cambria"/>
                <w:sz w:val="24"/>
              </w:rPr>
            </w:pPr>
            <w:r>
              <w:rPr>
                <w:rFonts w:ascii="Cambria"/>
                <w:spacing w:val="-5"/>
                <w:sz w:val="24"/>
              </w:rPr>
              <w:t>30</w:t>
            </w:r>
          </w:p>
        </w:tc>
        <w:tc>
          <w:tcPr>
            <w:tcW w:w="1479" w:type="dxa"/>
          </w:tcPr>
          <w:p w14:paraId="1C20CFA3">
            <w:pPr>
              <w:pStyle w:val="14"/>
              <w:spacing w:before="0"/>
              <w:jc w:val="left"/>
              <w:rPr>
                <w:sz w:val="26"/>
              </w:rPr>
            </w:pPr>
          </w:p>
        </w:tc>
      </w:tr>
      <w:tr w14:paraId="4B5F508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8" w:hRule="atLeast"/>
        </w:trPr>
        <w:tc>
          <w:tcPr>
            <w:tcW w:w="1018" w:type="dxa"/>
          </w:tcPr>
          <w:p w14:paraId="2B9A45BA">
            <w:pPr>
              <w:pStyle w:val="14"/>
              <w:spacing w:before="79" w:line="280" w:lineRule="exact"/>
              <w:ind w:left="124"/>
              <w:jc w:val="left"/>
              <w:rPr>
                <w:rFonts w:ascii="Cambria"/>
                <w:sz w:val="24"/>
              </w:rPr>
            </w:pPr>
            <w:r>
              <w:rPr>
                <w:rFonts w:ascii="Cambria"/>
                <w:spacing w:val="-5"/>
                <w:sz w:val="24"/>
              </w:rPr>
              <w:t>3.</w:t>
            </w:r>
          </w:p>
        </w:tc>
        <w:tc>
          <w:tcPr>
            <w:tcW w:w="5316" w:type="dxa"/>
          </w:tcPr>
          <w:p w14:paraId="60835AE5">
            <w:pPr>
              <w:pStyle w:val="14"/>
              <w:spacing w:before="79" w:line="280" w:lineRule="exact"/>
              <w:ind w:left="119"/>
              <w:jc w:val="left"/>
              <w:rPr>
                <w:rFonts w:ascii="Cambria"/>
                <w:sz w:val="24"/>
              </w:rPr>
            </w:pPr>
            <w:r>
              <w:rPr>
                <w:rFonts w:ascii="Cambria"/>
                <w:sz w:val="24"/>
              </w:rPr>
              <w:t>Mini</w:t>
            </w:r>
            <w:r>
              <w:rPr>
                <w:rFonts w:ascii="Cambria"/>
                <w:spacing w:val="-5"/>
                <w:sz w:val="24"/>
              </w:rPr>
              <w:t xml:space="preserve"> </w:t>
            </w:r>
            <w:r>
              <w:rPr>
                <w:rFonts w:ascii="Cambria"/>
                <w:sz w:val="24"/>
              </w:rPr>
              <w:t>Project</w:t>
            </w:r>
            <w:r>
              <w:rPr>
                <w:rFonts w:ascii="Cambria"/>
                <w:spacing w:val="-2"/>
                <w:sz w:val="24"/>
              </w:rPr>
              <w:t xml:space="preserve"> </w:t>
            </w:r>
            <w:r>
              <w:rPr>
                <w:rFonts w:ascii="Cambria"/>
                <w:spacing w:val="-4"/>
                <w:sz w:val="24"/>
              </w:rPr>
              <w:t>Work</w:t>
            </w:r>
          </w:p>
        </w:tc>
        <w:tc>
          <w:tcPr>
            <w:tcW w:w="1450" w:type="dxa"/>
          </w:tcPr>
          <w:p w14:paraId="2AD11E95">
            <w:pPr>
              <w:pStyle w:val="14"/>
              <w:spacing w:before="79" w:line="280" w:lineRule="exact"/>
              <w:ind w:right="46"/>
              <w:rPr>
                <w:rFonts w:ascii="Cambria"/>
                <w:sz w:val="24"/>
              </w:rPr>
            </w:pPr>
            <w:r>
              <w:rPr>
                <w:rFonts w:ascii="Cambria"/>
                <w:spacing w:val="-5"/>
                <w:sz w:val="24"/>
              </w:rPr>
              <w:t>25</w:t>
            </w:r>
          </w:p>
        </w:tc>
        <w:tc>
          <w:tcPr>
            <w:tcW w:w="1479" w:type="dxa"/>
          </w:tcPr>
          <w:p w14:paraId="71BCFF87">
            <w:pPr>
              <w:pStyle w:val="14"/>
              <w:spacing w:before="0"/>
              <w:jc w:val="left"/>
              <w:rPr>
                <w:sz w:val="26"/>
              </w:rPr>
            </w:pPr>
          </w:p>
        </w:tc>
      </w:tr>
      <w:tr w14:paraId="6A0648F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8" w:hRule="atLeast"/>
        </w:trPr>
        <w:tc>
          <w:tcPr>
            <w:tcW w:w="1018" w:type="dxa"/>
          </w:tcPr>
          <w:p w14:paraId="1CA1B6C3">
            <w:pPr>
              <w:pStyle w:val="14"/>
              <w:spacing w:before="79" w:line="280" w:lineRule="exact"/>
              <w:ind w:left="124"/>
              <w:jc w:val="left"/>
              <w:rPr>
                <w:rFonts w:ascii="Cambria"/>
                <w:sz w:val="24"/>
              </w:rPr>
            </w:pPr>
            <w:r>
              <w:rPr>
                <w:rFonts w:ascii="Cambria"/>
                <w:spacing w:val="-5"/>
                <w:sz w:val="24"/>
              </w:rPr>
              <w:t>4.</w:t>
            </w:r>
          </w:p>
        </w:tc>
        <w:tc>
          <w:tcPr>
            <w:tcW w:w="5316" w:type="dxa"/>
          </w:tcPr>
          <w:p w14:paraId="2410B291">
            <w:pPr>
              <w:pStyle w:val="14"/>
              <w:spacing w:before="79" w:line="280" w:lineRule="exact"/>
              <w:ind w:left="119"/>
              <w:jc w:val="left"/>
              <w:rPr>
                <w:rFonts w:ascii="Cambria"/>
                <w:sz w:val="24"/>
              </w:rPr>
            </w:pPr>
            <w:r>
              <w:rPr>
                <w:rFonts w:ascii="Cambria"/>
                <w:sz w:val="24"/>
              </w:rPr>
              <w:t>Oral</w:t>
            </w:r>
            <w:r>
              <w:rPr>
                <w:rFonts w:ascii="Cambria"/>
                <w:spacing w:val="30"/>
                <w:sz w:val="24"/>
              </w:rPr>
              <w:t xml:space="preserve"> </w:t>
            </w:r>
            <w:r>
              <w:rPr>
                <w:rFonts w:ascii="Cambria"/>
                <w:spacing w:val="-2"/>
                <w:sz w:val="24"/>
              </w:rPr>
              <w:t>Presentation</w:t>
            </w:r>
          </w:p>
        </w:tc>
        <w:tc>
          <w:tcPr>
            <w:tcW w:w="1450" w:type="dxa"/>
          </w:tcPr>
          <w:p w14:paraId="1CCED328">
            <w:pPr>
              <w:pStyle w:val="14"/>
              <w:spacing w:before="79" w:line="280" w:lineRule="exact"/>
              <w:ind w:right="46"/>
              <w:rPr>
                <w:rFonts w:ascii="Cambria"/>
                <w:sz w:val="24"/>
              </w:rPr>
            </w:pPr>
            <w:r>
              <w:rPr>
                <w:rFonts w:ascii="Cambria"/>
                <w:spacing w:val="-5"/>
                <w:sz w:val="24"/>
              </w:rPr>
              <w:t>25</w:t>
            </w:r>
          </w:p>
        </w:tc>
        <w:tc>
          <w:tcPr>
            <w:tcW w:w="1479" w:type="dxa"/>
          </w:tcPr>
          <w:p w14:paraId="2957FF81">
            <w:pPr>
              <w:pStyle w:val="14"/>
              <w:spacing w:before="0"/>
              <w:jc w:val="left"/>
              <w:rPr>
                <w:sz w:val="26"/>
              </w:rPr>
            </w:pPr>
          </w:p>
        </w:tc>
      </w:tr>
      <w:tr w14:paraId="710EDE5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3" w:hRule="atLeast"/>
        </w:trPr>
        <w:tc>
          <w:tcPr>
            <w:tcW w:w="1018" w:type="dxa"/>
          </w:tcPr>
          <w:p w14:paraId="409FAE7D">
            <w:pPr>
              <w:pStyle w:val="14"/>
              <w:spacing w:before="0"/>
              <w:jc w:val="left"/>
              <w:rPr>
                <w:sz w:val="26"/>
              </w:rPr>
            </w:pPr>
          </w:p>
        </w:tc>
        <w:tc>
          <w:tcPr>
            <w:tcW w:w="5316" w:type="dxa"/>
          </w:tcPr>
          <w:p w14:paraId="70F688AA">
            <w:pPr>
              <w:pStyle w:val="14"/>
              <w:spacing w:before="83" w:line="280" w:lineRule="exact"/>
              <w:ind w:left="119"/>
              <w:jc w:val="left"/>
              <w:rPr>
                <w:rFonts w:ascii="Cambria"/>
                <w:sz w:val="24"/>
              </w:rPr>
            </w:pPr>
            <w:r>
              <w:rPr>
                <w:rFonts w:ascii="Cambria"/>
                <w:spacing w:val="-2"/>
                <w:w w:val="110"/>
                <w:sz w:val="24"/>
              </w:rPr>
              <w:t>GRANDTOTAL</w:t>
            </w:r>
          </w:p>
        </w:tc>
        <w:tc>
          <w:tcPr>
            <w:tcW w:w="1450" w:type="dxa"/>
          </w:tcPr>
          <w:p w14:paraId="298E41C5">
            <w:pPr>
              <w:pStyle w:val="14"/>
              <w:spacing w:before="83" w:line="280" w:lineRule="exact"/>
              <w:ind w:left="20" w:right="46"/>
              <w:rPr>
                <w:rFonts w:ascii="Cambria"/>
                <w:sz w:val="24"/>
              </w:rPr>
            </w:pPr>
            <w:r>
              <w:rPr>
                <w:rFonts w:ascii="Cambria"/>
                <w:spacing w:val="-5"/>
                <w:sz w:val="24"/>
              </w:rPr>
              <w:t>100</w:t>
            </w:r>
          </w:p>
        </w:tc>
        <w:tc>
          <w:tcPr>
            <w:tcW w:w="1479" w:type="dxa"/>
          </w:tcPr>
          <w:p w14:paraId="122ABAB4">
            <w:pPr>
              <w:pStyle w:val="14"/>
              <w:spacing w:before="0"/>
              <w:jc w:val="left"/>
              <w:rPr>
                <w:sz w:val="26"/>
              </w:rPr>
            </w:pPr>
          </w:p>
        </w:tc>
      </w:tr>
    </w:tbl>
    <w:p w14:paraId="3217AD96">
      <w:pPr>
        <w:pStyle w:val="11"/>
        <w:rPr>
          <w:sz w:val="22"/>
        </w:rPr>
      </w:pPr>
    </w:p>
    <w:p w14:paraId="0FC895CF">
      <w:pPr>
        <w:pStyle w:val="11"/>
        <w:rPr>
          <w:sz w:val="22"/>
        </w:rPr>
      </w:pPr>
    </w:p>
    <w:p w14:paraId="455554C9">
      <w:pPr>
        <w:pStyle w:val="11"/>
        <w:rPr>
          <w:sz w:val="22"/>
        </w:rPr>
      </w:pPr>
    </w:p>
    <w:p w14:paraId="3B12FA6A">
      <w:pPr>
        <w:pStyle w:val="11"/>
        <w:rPr>
          <w:sz w:val="22"/>
        </w:rPr>
      </w:pPr>
    </w:p>
    <w:p w14:paraId="66577D12">
      <w:pPr>
        <w:pStyle w:val="11"/>
        <w:spacing w:before="159"/>
        <w:rPr>
          <w:sz w:val="22"/>
        </w:rPr>
      </w:pPr>
    </w:p>
    <w:p w14:paraId="49D72A48">
      <w:pPr>
        <w:tabs>
          <w:tab w:val="left" w:pos="6153"/>
        </w:tabs>
        <w:spacing w:before="0"/>
        <w:ind w:left="496" w:right="0" w:firstLine="0"/>
        <w:jc w:val="left"/>
        <w:rPr>
          <w:rFonts w:ascii="Palatino Linotype"/>
          <w:b/>
          <w:sz w:val="22"/>
        </w:rPr>
      </w:pPr>
      <w:r>
        <w:rPr>
          <w:rFonts w:ascii="Palatino Linotype"/>
          <w:b/>
          <w:spacing w:val="-2"/>
          <w:sz w:val="22"/>
        </w:rPr>
        <w:t>Date:</w:t>
      </w:r>
      <w:r>
        <w:rPr>
          <w:rFonts w:ascii="Palatino Linotype"/>
          <w:b/>
          <w:sz w:val="22"/>
        </w:rPr>
        <w:tab/>
      </w:r>
      <w:r>
        <w:rPr>
          <w:rFonts w:ascii="Palatino Linotype"/>
          <w:b/>
          <w:sz w:val="22"/>
        </w:rPr>
        <w:t>Signature</w:t>
      </w:r>
      <w:r>
        <w:rPr>
          <w:rFonts w:ascii="Palatino Linotype"/>
          <w:b/>
          <w:spacing w:val="-6"/>
          <w:sz w:val="22"/>
        </w:rPr>
        <w:t xml:space="preserve"> </w:t>
      </w:r>
      <w:r>
        <w:rPr>
          <w:rFonts w:ascii="Palatino Linotype"/>
          <w:b/>
          <w:sz w:val="22"/>
        </w:rPr>
        <w:t>of</w:t>
      </w:r>
      <w:r>
        <w:rPr>
          <w:rFonts w:ascii="Palatino Linotype"/>
          <w:b/>
          <w:spacing w:val="-4"/>
          <w:sz w:val="22"/>
        </w:rPr>
        <w:t xml:space="preserve"> </w:t>
      </w:r>
      <w:r>
        <w:rPr>
          <w:rFonts w:ascii="Palatino Linotype"/>
          <w:b/>
          <w:sz w:val="22"/>
        </w:rPr>
        <w:t>the</w:t>
      </w:r>
      <w:r>
        <w:rPr>
          <w:rFonts w:ascii="Palatino Linotype"/>
          <w:b/>
          <w:spacing w:val="-14"/>
          <w:sz w:val="22"/>
        </w:rPr>
        <w:t xml:space="preserve"> </w:t>
      </w:r>
      <w:r>
        <w:rPr>
          <w:rFonts w:ascii="Palatino Linotype"/>
          <w:b/>
          <w:sz w:val="22"/>
        </w:rPr>
        <w:t>Faculty</w:t>
      </w:r>
      <w:r>
        <w:rPr>
          <w:rFonts w:ascii="Palatino Linotype"/>
          <w:b/>
          <w:spacing w:val="7"/>
          <w:sz w:val="22"/>
        </w:rPr>
        <w:t xml:space="preserve"> </w:t>
      </w:r>
      <w:r>
        <w:rPr>
          <w:rFonts w:ascii="Palatino Linotype"/>
          <w:b/>
          <w:spacing w:val="-2"/>
          <w:sz w:val="22"/>
        </w:rPr>
        <w:t>Guide</w:t>
      </w:r>
    </w:p>
    <w:p w14:paraId="10D5D9EC">
      <w:pPr>
        <w:pStyle w:val="11"/>
        <w:rPr>
          <w:rFonts w:ascii="Palatino Linotype"/>
          <w:b/>
          <w:sz w:val="22"/>
        </w:rPr>
      </w:pPr>
    </w:p>
    <w:p w14:paraId="7E310C24">
      <w:pPr>
        <w:pStyle w:val="11"/>
        <w:rPr>
          <w:rFonts w:ascii="Palatino Linotype"/>
          <w:b/>
          <w:sz w:val="22"/>
        </w:rPr>
      </w:pPr>
    </w:p>
    <w:p w14:paraId="15EE32CD">
      <w:pPr>
        <w:pStyle w:val="11"/>
        <w:rPr>
          <w:rFonts w:ascii="Palatino Linotype"/>
          <w:b/>
          <w:sz w:val="22"/>
        </w:rPr>
      </w:pPr>
    </w:p>
    <w:p w14:paraId="25BFA4B9">
      <w:pPr>
        <w:pStyle w:val="11"/>
        <w:rPr>
          <w:rFonts w:ascii="Palatino Linotype"/>
          <w:b/>
          <w:sz w:val="22"/>
        </w:rPr>
      </w:pPr>
    </w:p>
    <w:p w14:paraId="72DB1670">
      <w:pPr>
        <w:pStyle w:val="11"/>
        <w:spacing w:before="234"/>
        <w:rPr>
          <w:rFonts w:ascii="Palatino Linotype"/>
          <w:b/>
          <w:sz w:val="22"/>
        </w:rPr>
      </w:pPr>
    </w:p>
    <w:p w14:paraId="716685DE">
      <w:pPr>
        <w:spacing w:before="0"/>
        <w:ind w:left="5894" w:right="0" w:firstLine="0"/>
        <w:jc w:val="left"/>
        <w:rPr>
          <w:b/>
          <w:sz w:val="28"/>
        </w:rPr>
      </w:pPr>
      <w:r>
        <w:rPr>
          <w:b/>
          <w:sz w:val="28"/>
        </w:rPr>
        <w:t>Certified</w:t>
      </w:r>
      <w:r>
        <w:rPr>
          <w:b/>
          <w:spacing w:val="-17"/>
          <w:sz w:val="28"/>
        </w:rPr>
        <w:t xml:space="preserve"> </w:t>
      </w:r>
      <w:r>
        <w:rPr>
          <w:b/>
          <w:spacing w:val="-5"/>
          <w:sz w:val="28"/>
        </w:rPr>
        <w:t>by</w:t>
      </w:r>
    </w:p>
    <w:p w14:paraId="035A0169">
      <w:pPr>
        <w:pStyle w:val="11"/>
        <w:rPr>
          <w:b/>
        </w:rPr>
      </w:pPr>
    </w:p>
    <w:p w14:paraId="2749DC0A">
      <w:pPr>
        <w:pStyle w:val="11"/>
        <w:spacing w:before="13"/>
        <w:rPr>
          <w:b/>
        </w:rPr>
      </w:pPr>
    </w:p>
    <w:p w14:paraId="5003FC45">
      <w:pPr>
        <w:pStyle w:val="8"/>
        <w:tabs>
          <w:tab w:val="left" w:pos="4155"/>
        </w:tabs>
        <w:ind w:left="544"/>
      </w:pPr>
      <w:r>
        <w:rPr>
          <w:spacing w:val="-2"/>
        </w:rPr>
        <w:t>Date:</w:t>
      </w:r>
      <w:r>
        <w:tab/>
      </w:r>
      <w:r>
        <w:t>Signature</w:t>
      </w:r>
      <w:r>
        <w:rPr>
          <w:spacing w:val="-10"/>
        </w:rPr>
        <w:t xml:space="preserve"> </w:t>
      </w:r>
      <w:r>
        <w:t>of</w:t>
      </w:r>
      <w:r>
        <w:rPr>
          <w:spacing w:val="-15"/>
        </w:rPr>
        <w:t xml:space="preserve"> </w:t>
      </w:r>
      <w:r>
        <w:t>the</w:t>
      </w:r>
      <w:r>
        <w:rPr>
          <w:spacing w:val="-14"/>
        </w:rPr>
        <w:t xml:space="preserve"> </w:t>
      </w:r>
      <w:r>
        <w:t>Head</w:t>
      </w:r>
      <w:r>
        <w:rPr>
          <w:spacing w:val="-7"/>
        </w:rPr>
        <w:t xml:space="preserve"> </w:t>
      </w:r>
      <w:r>
        <w:t>of</w:t>
      </w:r>
      <w:r>
        <w:rPr>
          <w:spacing w:val="-15"/>
        </w:rPr>
        <w:t xml:space="preserve"> </w:t>
      </w:r>
      <w:r>
        <w:t>the</w:t>
      </w:r>
      <w:r>
        <w:rPr>
          <w:spacing w:val="-13"/>
        </w:rPr>
        <w:t xml:space="preserve"> </w:t>
      </w:r>
      <w:r>
        <w:rPr>
          <w:spacing w:val="-2"/>
        </w:rPr>
        <w:t>Department/Principal</w:t>
      </w:r>
    </w:p>
    <w:p w14:paraId="7FC2B1A1">
      <w:pPr>
        <w:pStyle w:val="11"/>
        <w:spacing w:before="9"/>
        <w:rPr>
          <w:b/>
        </w:rPr>
      </w:pPr>
    </w:p>
    <w:p w14:paraId="3EBE3E90">
      <w:pPr>
        <w:spacing w:before="0"/>
        <w:ind w:left="491" w:right="0" w:firstLine="0"/>
        <w:jc w:val="left"/>
        <w:rPr>
          <w:b/>
          <w:sz w:val="22"/>
        </w:rPr>
      </w:pPr>
      <w:r>
        <w:rPr>
          <w:b/>
          <w:spacing w:val="-4"/>
          <w:sz w:val="22"/>
        </w:rPr>
        <w:t>Seal:</w:t>
      </w:r>
    </w:p>
    <w:p w14:paraId="5BA79802">
      <w:pPr>
        <w:spacing w:after="0"/>
        <w:jc w:val="left"/>
        <w:rPr>
          <w:b/>
          <w:sz w:val="22"/>
        </w:rPr>
        <w:sectPr>
          <w:footerReference r:id="rId41" w:type="default"/>
          <w:pgSz w:w="11960" w:h="16880"/>
          <w:pgMar w:top="1740" w:right="992" w:bottom="280" w:left="992" w:header="0" w:footer="0" w:gutter="0"/>
          <w:cols w:space="720" w:num="1"/>
        </w:sectPr>
      </w:pPr>
    </w:p>
    <w:p w14:paraId="52B5C85F">
      <w:pPr>
        <w:pStyle w:val="4"/>
        <w:ind w:left="770"/>
      </w:pPr>
      <w:r>
        <mc:AlternateContent>
          <mc:Choice Requires="wps">
            <w:drawing>
              <wp:anchor distT="0" distB="0" distL="0" distR="0" simplePos="0" relativeHeight="251703296" behindDoc="1" locked="0" layoutInCell="1" allowOverlap="1">
                <wp:simplePos x="0" y="0"/>
                <wp:positionH relativeFrom="page">
                  <wp:posOffset>393065</wp:posOffset>
                </wp:positionH>
                <wp:positionV relativeFrom="page">
                  <wp:posOffset>432435</wp:posOffset>
                </wp:positionV>
                <wp:extent cx="6796405" cy="9969500"/>
                <wp:effectExtent l="0" t="0" r="0" b="0"/>
                <wp:wrapNone/>
                <wp:docPr id="218" name="Graphic 218"/>
                <wp:cNvGraphicFramePr/>
                <a:graphic xmlns:a="http://schemas.openxmlformats.org/drawingml/2006/main">
                  <a:graphicData uri="http://schemas.microsoft.com/office/word/2010/wordprocessingShape">
                    <wps:wsp>
                      <wps:cNvSpPr/>
                      <wps:spPr>
                        <a:xfrm>
                          <a:off x="0" y="0"/>
                          <a:ext cx="6796405" cy="9969500"/>
                        </a:xfrm>
                        <a:custGeom>
                          <a:avLst/>
                          <a:gdLst/>
                          <a:ahLst/>
                          <a:cxnLst/>
                          <a:rect l="l" t="t" r="r" b="b"/>
                          <a:pathLst>
                            <a:path w="6796405" h="9969500">
                              <a:moveTo>
                                <a:pt x="6796405" y="0"/>
                              </a:moveTo>
                              <a:lnTo>
                                <a:pt x="6784340" y="0"/>
                              </a:lnTo>
                              <a:lnTo>
                                <a:pt x="6784340" y="11430"/>
                              </a:lnTo>
                              <a:lnTo>
                                <a:pt x="6784340" y="9956800"/>
                              </a:lnTo>
                              <a:lnTo>
                                <a:pt x="12065" y="9956800"/>
                              </a:lnTo>
                              <a:lnTo>
                                <a:pt x="12065" y="11430"/>
                              </a:lnTo>
                              <a:lnTo>
                                <a:pt x="6784340" y="11430"/>
                              </a:lnTo>
                              <a:lnTo>
                                <a:pt x="6784340" y="0"/>
                              </a:lnTo>
                              <a:lnTo>
                                <a:pt x="0" y="0"/>
                              </a:lnTo>
                              <a:lnTo>
                                <a:pt x="0" y="11430"/>
                              </a:lnTo>
                              <a:lnTo>
                                <a:pt x="0" y="9956800"/>
                              </a:lnTo>
                              <a:lnTo>
                                <a:pt x="0" y="9969500"/>
                              </a:lnTo>
                              <a:lnTo>
                                <a:pt x="6796405" y="9969500"/>
                              </a:lnTo>
                              <a:lnTo>
                                <a:pt x="6796405" y="9956800"/>
                              </a:lnTo>
                              <a:lnTo>
                                <a:pt x="6796405" y="11430"/>
                              </a:lnTo>
                              <a:lnTo>
                                <a:pt x="6796405" y="0"/>
                              </a:lnTo>
                              <a:close/>
                            </a:path>
                          </a:pathLst>
                        </a:custGeom>
                        <a:solidFill>
                          <a:srgbClr val="000000"/>
                        </a:solidFill>
                      </wps:spPr>
                      <wps:bodyPr wrap="square" lIns="0" tIns="0" rIns="0" bIns="0" rtlCol="0">
                        <a:noAutofit/>
                      </wps:bodyPr>
                    </wps:wsp>
                  </a:graphicData>
                </a:graphic>
              </wp:anchor>
            </w:drawing>
          </mc:Choice>
          <mc:Fallback>
            <w:pict>
              <v:shape id="Graphic 218" o:spid="_x0000_s1026" o:spt="100" style="position:absolute;left:0pt;margin-left:30.95pt;margin-top:34.05pt;height:785pt;width:535.15pt;mso-position-horizontal-relative:page;mso-position-vertical-relative:page;z-index:-251613184;mso-width-relative:page;mso-height-relative:page;" fillcolor="#000000" filled="t" stroked="f" coordsize="6796405,9969500" o:gfxdata="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" path="m6796405,0l6784340,0,6784340,11430,6784340,9956800,12065,9956800,12065,11430,6784340,11430,6784340,0,0,0,0,11430,0,9956800,0,9969500,6796405,9969500,6796405,9956800,6796405,11430,6796405,0xe">
                <v:fill on="t" focussize="0,0"/>
                <v:stroke on="f"/>
                <v:imagedata o:title=""/>
                <o:lock v:ext="edit" aspectratio="f"/>
                <v:textbox inset="0mm,0mm,0mm,0mm"/>
              </v:shape>
            </w:pict>
          </mc:Fallback>
        </mc:AlternateContent>
      </w:r>
      <w:bookmarkStart w:id="42" w:name="INTERNAL ASSESSMENT STATEMENT (4)"/>
      <w:bookmarkEnd w:id="42"/>
      <w:r>
        <w:t>INTERNAL</w:t>
      </w:r>
      <w:r>
        <w:rPr>
          <w:spacing w:val="-18"/>
        </w:rPr>
        <w:t xml:space="preserve"> </w:t>
      </w:r>
      <w:r>
        <w:t>ASSESSMENT</w:t>
      </w:r>
      <w:r>
        <w:rPr>
          <w:spacing w:val="-17"/>
        </w:rPr>
        <w:t xml:space="preserve"> </w:t>
      </w:r>
      <w:r>
        <w:rPr>
          <w:spacing w:val="-2"/>
        </w:rPr>
        <w:t>STATEMENT</w:t>
      </w:r>
    </w:p>
    <w:p w14:paraId="23ED18B2">
      <w:pPr>
        <w:spacing w:before="366"/>
        <w:ind w:left="534" w:right="0" w:firstLine="0"/>
        <w:jc w:val="left"/>
        <w:rPr>
          <w:rFonts w:hint="default"/>
          <w:b w:val="0"/>
          <w:bCs/>
          <w:sz w:val="28"/>
          <w:lang w:val="en-IN"/>
        </w:rPr>
      </w:pPr>
      <w:r>
        <w:rPr>
          <w:b/>
          <w:sz w:val="28"/>
        </w:rPr>
        <w:t>Name</w:t>
      </w:r>
      <w:r>
        <w:rPr>
          <w:b/>
          <w:spacing w:val="-11"/>
          <w:sz w:val="28"/>
        </w:rPr>
        <w:t xml:space="preserve"> </w:t>
      </w:r>
      <w:r>
        <w:rPr>
          <w:b/>
          <w:sz w:val="28"/>
        </w:rPr>
        <w:t>of</w:t>
      </w:r>
      <w:r>
        <w:rPr>
          <w:b/>
          <w:spacing w:val="-5"/>
          <w:sz w:val="28"/>
        </w:rPr>
        <w:t xml:space="preserve"> </w:t>
      </w:r>
      <w:r>
        <w:rPr>
          <w:b/>
          <w:sz w:val="28"/>
        </w:rPr>
        <w:t>the</w:t>
      </w:r>
      <w:r>
        <w:rPr>
          <w:b/>
          <w:spacing w:val="-6"/>
          <w:sz w:val="28"/>
        </w:rPr>
        <w:t xml:space="preserve"> </w:t>
      </w:r>
      <w:r>
        <w:rPr>
          <w:b/>
          <w:sz w:val="28"/>
        </w:rPr>
        <w:t>Student:</w:t>
      </w:r>
      <w:r>
        <w:rPr>
          <w:b/>
          <w:spacing w:val="-5"/>
          <w:sz w:val="28"/>
        </w:rPr>
        <w:t xml:space="preserve"> </w:t>
      </w:r>
      <w:r>
        <w:rPr>
          <w:rFonts w:hint="default"/>
          <w:b w:val="0"/>
          <w:bCs/>
          <w:spacing w:val="-5"/>
          <w:sz w:val="28"/>
          <w:lang w:val="en-IN"/>
        </w:rPr>
        <w:t>K Gopichand</w:t>
      </w:r>
    </w:p>
    <w:p w14:paraId="57BD4B91">
      <w:pPr>
        <w:tabs>
          <w:tab w:val="left" w:pos="3416"/>
        </w:tabs>
        <w:spacing w:before="273"/>
        <w:ind w:left="534" w:right="0" w:firstLine="0"/>
        <w:jc w:val="left"/>
        <w:rPr>
          <w:sz w:val="28"/>
        </w:rPr>
      </w:pPr>
      <w:r>
        <w:rPr>
          <w:b/>
          <w:sz w:val="28"/>
        </w:rPr>
        <w:t>Programme</w:t>
      </w:r>
      <w:r>
        <w:rPr>
          <w:b/>
          <w:spacing w:val="-11"/>
          <w:sz w:val="28"/>
        </w:rPr>
        <w:t xml:space="preserve"> </w:t>
      </w:r>
      <w:r>
        <w:rPr>
          <w:b/>
          <w:sz w:val="28"/>
        </w:rPr>
        <w:t>Of</w:t>
      </w:r>
      <w:r>
        <w:rPr>
          <w:b/>
          <w:spacing w:val="-10"/>
          <w:sz w:val="28"/>
        </w:rPr>
        <w:t xml:space="preserve"> </w:t>
      </w:r>
      <w:r>
        <w:rPr>
          <w:b/>
          <w:spacing w:val="-2"/>
          <w:sz w:val="28"/>
        </w:rPr>
        <w:t>Study:</w:t>
      </w:r>
      <w:r>
        <w:rPr>
          <w:b/>
          <w:sz w:val="28"/>
        </w:rPr>
        <w:tab/>
      </w:r>
      <w:r>
        <w:rPr>
          <w:spacing w:val="-2"/>
          <w:sz w:val="28"/>
        </w:rPr>
        <w:t>B.Tech</w:t>
      </w:r>
    </w:p>
    <w:p w14:paraId="59323002">
      <w:pPr>
        <w:tabs>
          <w:tab w:val="left" w:pos="3416"/>
        </w:tabs>
        <w:spacing w:before="278"/>
        <w:ind w:left="534" w:right="0" w:firstLine="0"/>
        <w:jc w:val="left"/>
        <w:rPr>
          <w:sz w:val="28"/>
        </w:rPr>
      </w:pPr>
      <w:r>
        <w:rPr>
          <w:b/>
          <w:sz w:val="28"/>
        </w:rPr>
        <w:t>Year Of</w:t>
      </w:r>
      <w:r>
        <w:rPr>
          <w:b/>
          <w:spacing w:val="-1"/>
          <w:sz w:val="28"/>
        </w:rPr>
        <w:t xml:space="preserve"> </w:t>
      </w:r>
      <w:r>
        <w:rPr>
          <w:b/>
          <w:spacing w:val="-2"/>
          <w:sz w:val="28"/>
        </w:rPr>
        <w:t>Study:</w:t>
      </w:r>
      <w:r>
        <w:rPr>
          <w:b/>
          <w:sz w:val="28"/>
        </w:rPr>
        <w:tab/>
      </w:r>
      <w:r>
        <w:rPr>
          <w:sz w:val="28"/>
        </w:rPr>
        <w:t>2</w:t>
      </w:r>
      <w:r>
        <w:rPr>
          <w:sz w:val="28"/>
          <w:vertAlign w:val="superscript"/>
        </w:rPr>
        <w:t>nd</w:t>
      </w:r>
      <w:r>
        <w:rPr>
          <w:spacing w:val="4"/>
          <w:sz w:val="28"/>
          <w:vertAlign w:val="baseline"/>
        </w:rPr>
        <w:t xml:space="preserve"> </w:t>
      </w:r>
      <w:r>
        <w:rPr>
          <w:spacing w:val="-4"/>
          <w:sz w:val="28"/>
          <w:vertAlign w:val="baseline"/>
        </w:rPr>
        <w:t>year</w:t>
      </w:r>
    </w:p>
    <w:p w14:paraId="751BD9FF">
      <w:pPr>
        <w:pStyle w:val="11"/>
        <w:spacing w:before="149"/>
        <w:rPr>
          <w:sz w:val="28"/>
        </w:rPr>
      </w:pPr>
    </w:p>
    <w:p w14:paraId="51AC4A2F">
      <w:pPr>
        <w:pStyle w:val="7"/>
        <w:tabs>
          <w:tab w:val="left" w:pos="3416"/>
        </w:tabs>
        <w:ind w:left="578"/>
      </w:pPr>
      <w:bookmarkStart w:id="43" w:name="Group: Computer Science And Engineering"/>
      <w:bookmarkEnd w:id="43"/>
      <w:r>
        <w:rPr>
          <w:b/>
          <w:spacing w:val="-2"/>
        </w:rPr>
        <w:t>Group:</w:t>
      </w:r>
      <w:r>
        <w:rPr>
          <w:b/>
        </w:rPr>
        <w:tab/>
      </w:r>
      <w:r>
        <w:t>Computer</w:t>
      </w:r>
      <w:r>
        <w:rPr>
          <w:spacing w:val="-14"/>
        </w:rPr>
        <w:t xml:space="preserve"> </w:t>
      </w:r>
      <w:r>
        <w:t>Science</w:t>
      </w:r>
      <w:r>
        <w:rPr>
          <w:spacing w:val="-15"/>
        </w:rPr>
        <w:t xml:space="preserve"> </w:t>
      </w:r>
      <w:r>
        <w:t>And</w:t>
      </w:r>
      <w:r>
        <w:rPr>
          <w:spacing w:val="-13"/>
        </w:rPr>
        <w:t xml:space="preserve"> </w:t>
      </w:r>
      <w:r>
        <w:rPr>
          <w:spacing w:val="-2"/>
        </w:rPr>
        <w:t>Engineering</w:t>
      </w:r>
    </w:p>
    <w:p w14:paraId="4F3920F6">
      <w:pPr>
        <w:tabs>
          <w:tab w:val="left" w:pos="3421"/>
        </w:tabs>
        <w:spacing w:before="283"/>
        <w:ind w:left="534" w:right="0" w:firstLine="0"/>
        <w:jc w:val="left"/>
        <w:rPr>
          <w:rFonts w:hint="default"/>
          <w:sz w:val="28"/>
          <w:lang w:val="en-IN"/>
        </w:rPr>
      </w:pPr>
      <w:r>
        <w:rPr>
          <w:b/>
          <w:sz w:val="28"/>
        </w:rPr>
        <w:t>Register</w:t>
      </w:r>
      <w:r>
        <w:rPr>
          <w:b/>
          <w:spacing w:val="-4"/>
          <w:sz w:val="28"/>
        </w:rPr>
        <w:t xml:space="preserve"> </w:t>
      </w:r>
      <w:r>
        <w:rPr>
          <w:b/>
          <w:sz w:val="28"/>
        </w:rPr>
        <w:t>No</w:t>
      </w:r>
      <w:r>
        <w:rPr>
          <w:b/>
          <w:spacing w:val="-11"/>
          <w:sz w:val="28"/>
        </w:rPr>
        <w:t xml:space="preserve"> </w:t>
      </w:r>
      <w:r>
        <w:rPr>
          <w:b/>
          <w:sz w:val="28"/>
        </w:rPr>
        <w:t>/</w:t>
      </w:r>
      <w:r>
        <w:rPr>
          <w:b/>
          <w:spacing w:val="-2"/>
          <w:sz w:val="28"/>
        </w:rPr>
        <w:t xml:space="preserve"> </w:t>
      </w:r>
      <w:r>
        <w:rPr>
          <w:b/>
          <w:sz w:val="28"/>
        </w:rPr>
        <w:t>H.T.</w:t>
      </w:r>
      <w:r>
        <w:rPr>
          <w:b/>
          <w:spacing w:val="-3"/>
          <w:sz w:val="28"/>
        </w:rPr>
        <w:t xml:space="preserve"> </w:t>
      </w:r>
      <w:r>
        <w:rPr>
          <w:b/>
          <w:spacing w:val="-5"/>
          <w:sz w:val="28"/>
        </w:rPr>
        <w:t>No:</w:t>
      </w:r>
      <w:r>
        <w:rPr>
          <w:b/>
          <w:sz w:val="28"/>
        </w:rPr>
        <w:tab/>
      </w:r>
      <w:r>
        <w:rPr>
          <w:spacing w:val="-2"/>
          <w:sz w:val="28"/>
        </w:rPr>
        <w:t>2</w:t>
      </w:r>
      <w:r>
        <w:rPr>
          <w:rFonts w:hint="default"/>
          <w:spacing w:val="-2"/>
          <w:sz w:val="28"/>
          <w:lang w:val="en-IN"/>
        </w:rPr>
        <w:t>3</w:t>
      </w:r>
      <w:r>
        <w:rPr>
          <w:spacing w:val="-2"/>
          <w:sz w:val="28"/>
        </w:rPr>
        <w:t>761A05</w:t>
      </w:r>
      <w:r>
        <w:rPr>
          <w:rFonts w:hint="default"/>
          <w:spacing w:val="-2"/>
          <w:sz w:val="28"/>
          <w:lang w:val="en-IN"/>
        </w:rPr>
        <w:t>26</w:t>
      </w:r>
    </w:p>
    <w:p w14:paraId="660BA05F">
      <w:pPr>
        <w:tabs>
          <w:tab w:val="left" w:pos="3387"/>
        </w:tabs>
        <w:spacing w:before="321"/>
        <w:ind w:left="534" w:right="0" w:firstLine="0"/>
        <w:jc w:val="left"/>
        <w:rPr>
          <w:sz w:val="28"/>
        </w:rPr>
      </w:pPr>
      <w:r>
        <w:rPr>
          <w:b/>
          <w:sz w:val="28"/>
        </w:rPr>
        <w:t>Name</w:t>
      </w:r>
      <w:r>
        <w:rPr>
          <w:b/>
          <w:spacing w:val="-10"/>
          <w:sz w:val="28"/>
        </w:rPr>
        <w:t xml:space="preserve"> </w:t>
      </w:r>
      <w:r>
        <w:rPr>
          <w:b/>
          <w:sz w:val="28"/>
        </w:rPr>
        <w:t>Of</w:t>
      </w:r>
      <w:r>
        <w:rPr>
          <w:b/>
          <w:spacing w:val="-5"/>
          <w:sz w:val="28"/>
        </w:rPr>
        <w:t xml:space="preserve"> </w:t>
      </w:r>
      <w:r>
        <w:rPr>
          <w:b/>
          <w:sz w:val="28"/>
        </w:rPr>
        <w:t>the</w:t>
      </w:r>
      <w:r>
        <w:rPr>
          <w:b/>
          <w:spacing w:val="-8"/>
          <w:sz w:val="28"/>
        </w:rPr>
        <w:t xml:space="preserve"> </w:t>
      </w:r>
      <w:r>
        <w:rPr>
          <w:b/>
          <w:spacing w:val="-2"/>
          <w:sz w:val="28"/>
        </w:rPr>
        <w:t>College:</w:t>
      </w:r>
      <w:r>
        <w:rPr>
          <w:b/>
          <w:sz w:val="28"/>
        </w:rPr>
        <w:tab/>
      </w:r>
      <w:r>
        <w:rPr>
          <w:sz w:val="28"/>
        </w:rPr>
        <w:t>Lakireddy</w:t>
      </w:r>
      <w:r>
        <w:rPr>
          <w:spacing w:val="-9"/>
          <w:sz w:val="28"/>
        </w:rPr>
        <w:t xml:space="preserve"> </w:t>
      </w:r>
      <w:r>
        <w:rPr>
          <w:sz w:val="28"/>
        </w:rPr>
        <w:t>Bali</w:t>
      </w:r>
      <w:r>
        <w:rPr>
          <w:spacing w:val="-18"/>
          <w:sz w:val="28"/>
        </w:rPr>
        <w:t xml:space="preserve"> </w:t>
      </w:r>
      <w:r>
        <w:rPr>
          <w:sz w:val="28"/>
        </w:rPr>
        <w:t>Reddy</w:t>
      </w:r>
      <w:r>
        <w:rPr>
          <w:spacing w:val="-17"/>
          <w:sz w:val="28"/>
        </w:rPr>
        <w:t xml:space="preserve"> </w:t>
      </w:r>
      <w:r>
        <w:rPr>
          <w:sz w:val="28"/>
        </w:rPr>
        <w:t>College</w:t>
      </w:r>
      <w:r>
        <w:rPr>
          <w:spacing w:val="-3"/>
          <w:sz w:val="28"/>
        </w:rPr>
        <w:t xml:space="preserve"> </w:t>
      </w:r>
      <w:r>
        <w:rPr>
          <w:sz w:val="28"/>
        </w:rPr>
        <w:t>Of</w:t>
      </w:r>
      <w:r>
        <w:rPr>
          <w:spacing w:val="-16"/>
          <w:sz w:val="28"/>
        </w:rPr>
        <w:t xml:space="preserve"> </w:t>
      </w:r>
      <w:r>
        <w:rPr>
          <w:spacing w:val="-2"/>
          <w:sz w:val="28"/>
        </w:rPr>
        <w:t>Engineering</w:t>
      </w:r>
    </w:p>
    <w:p w14:paraId="1E3F0337">
      <w:pPr>
        <w:pStyle w:val="11"/>
        <w:rPr>
          <w:sz w:val="28"/>
        </w:rPr>
      </w:pPr>
    </w:p>
    <w:p w14:paraId="7607ACB6">
      <w:pPr>
        <w:tabs>
          <w:tab w:val="left" w:pos="3416"/>
        </w:tabs>
        <w:spacing w:before="0"/>
        <w:ind w:left="534" w:right="0" w:firstLine="0"/>
        <w:jc w:val="left"/>
        <w:rPr>
          <w:sz w:val="28"/>
        </w:rPr>
      </w:pPr>
      <w:r>
        <w:rPr>
          <w:b/>
          <w:spacing w:val="-2"/>
          <w:sz w:val="28"/>
        </w:rPr>
        <w:t>University:</w:t>
      </w:r>
      <w:r>
        <w:rPr>
          <w:b/>
          <w:sz w:val="28"/>
        </w:rPr>
        <w:tab/>
      </w:r>
      <w:r>
        <w:rPr>
          <w:spacing w:val="-4"/>
          <w:sz w:val="28"/>
        </w:rPr>
        <w:t>JNTUK</w:t>
      </w:r>
    </w:p>
    <w:p w14:paraId="5E95ED5E">
      <w:pPr>
        <w:pStyle w:val="11"/>
        <w:rPr>
          <w:sz w:val="20"/>
        </w:rPr>
      </w:pPr>
    </w:p>
    <w:p w14:paraId="503493C4">
      <w:pPr>
        <w:pStyle w:val="11"/>
        <w:rPr>
          <w:sz w:val="20"/>
        </w:rPr>
      </w:pPr>
    </w:p>
    <w:p w14:paraId="3905E91F">
      <w:pPr>
        <w:pStyle w:val="11"/>
        <w:rPr>
          <w:sz w:val="20"/>
        </w:rPr>
      </w:pPr>
    </w:p>
    <w:p w14:paraId="270820AF">
      <w:pPr>
        <w:pStyle w:val="11"/>
        <w:spacing w:before="71"/>
        <w:rPr>
          <w:sz w:val="20"/>
        </w:rPr>
      </w:pPr>
    </w:p>
    <w:tbl>
      <w:tblPr>
        <w:tblStyle w:val="10"/>
        <w:tblW w:w="0" w:type="auto"/>
        <w:tblInd w:w="25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018"/>
        <w:gridCol w:w="5316"/>
        <w:gridCol w:w="1450"/>
        <w:gridCol w:w="1479"/>
      </w:tblGrid>
      <w:tr w14:paraId="1079622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66" w:hRule="atLeast"/>
        </w:trPr>
        <w:tc>
          <w:tcPr>
            <w:tcW w:w="1018" w:type="dxa"/>
          </w:tcPr>
          <w:p w14:paraId="282877F5">
            <w:pPr>
              <w:pStyle w:val="14"/>
              <w:spacing w:before="213"/>
              <w:ind w:left="162"/>
              <w:jc w:val="left"/>
              <w:rPr>
                <w:rFonts w:ascii="Palatino Linotype"/>
                <w:b/>
                <w:i/>
                <w:sz w:val="24"/>
              </w:rPr>
            </w:pPr>
            <w:r>
              <w:rPr>
                <w:rFonts w:ascii="Palatino Linotype"/>
                <w:b/>
                <w:i/>
                <w:spacing w:val="-2"/>
                <w:sz w:val="24"/>
              </w:rPr>
              <w:t>Sl.No</w:t>
            </w:r>
          </w:p>
        </w:tc>
        <w:tc>
          <w:tcPr>
            <w:tcW w:w="5316" w:type="dxa"/>
          </w:tcPr>
          <w:p w14:paraId="6E564F6B">
            <w:pPr>
              <w:pStyle w:val="14"/>
              <w:spacing w:before="213"/>
              <w:ind w:left="1483"/>
              <w:jc w:val="left"/>
              <w:rPr>
                <w:rFonts w:ascii="Palatino Linotype"/>
                <w:b/>
                <w:i/>
                <w:sz w:val="24"/>
              </w:rPr>
            </w:pPr>
            <w:r>
              <w:rPr>
                <w:rFonts w:ascii="Palatino Linotype"/>
                <w:b/>
                <w:i/>
                <w:sz w:val="24"/>
              </w:rPr>
              <w:t>Evaluation</w:t>
            </w:r>
            <w:r>
              <w:rPr>
                <w:rFonts w:ascii="Palatino Linotype"/>
                <w:b/>
                <w:i/>
                <w:spacing w:val="-8"/>
                <w:sz w:val="24"/>
              </w:rPr>
              <w:t xml:space="preserve"> </w:t>
            </w:r>
            <w:r>
              <w:rPr>
                <w:rFonts w:ascii="Palatino Linotype"/>
                <w:b/>
                <w:i/>
                <w:spacing w:val="-2"/>
                <w:sz w:val="24"/>
              </w:rPr>
              <w:t>Criterion</w:t>
            </w:r>
          </w:p>
        </w:tc>
        <w:tc>
          <w:tcPr>
            <w:tcW w:w="1450" w:type="dxa"/>
          </w:tcPr>
          <w:p w14:paraId="79ADAC6B">
            <w:pPr>
              <w:pStyle w:val="14"/>
              <w:spacing w:before="67" w:line="288" w:lineRule="exact"/>
              <w:ind w:left="331" w:hanging="202"/>
              <w:jc w:val="left"/>
              <w:rPr>
                <w:rFonts w:ascii="Palatino Linotype"/>
                <w:b/>
                <w:i/>
                <w:sz w:val="24"/>
              </w:rPr>
            </w:pPr>
            <w:r>
              <w:rPr>
                <w:rFonts w:ascii="Palatino Linotype"/>
                <w:b/>
                <w:i/>
                <w:spacing w:val="-2"/>
                <w:sz w:val="24"/>
              </w:rPr>
              <w:t>Maximum Marks</w:t>
            </w:r>
          </w:p>
        </w:tc>
        <w:tc>
          <w:tcPr>
            <w:tcW w:w="1479" w:type="dxa"/>
          </w:tcPr>
          <w:p w14:paraId="3716FD4F">
            <w:pPr>
              <w:pStyle w:val="14"/>
              <w:spacing w:before="67" w:line="288" w:lineRule="exact"/>
              <w:ind w:left="201" w:right="288" w:firstLine="139"/>
              <w:jc w:val="left"/>
              <w:rPr>
                <w:rFonts w:ascii="Palatino Linotype"/>
                <w:b/>
                <w:i/>
                <w:sz w:val="24"/>
              </w:rPr>
            </w:pPr>
            <w:r>
              <w:rPr>
                <w:rFonts w:ascii="Palatino Linotype"/>
                <w:b/>
                <w:i/>
                <w:spacing w:val="-2"/>
                <w:sz w:val="24"/>
              </w:rPr>
              <w:t>Marks Awarded</w:t>
            </w:r>
          </w:p>
        </w:tc>
      </w:tr>
      <w:tr w14:paraId="1732A81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3" w:hRule="atLeast"/>
        </w:trPr>
        <w:tc>
          <w:tcPr>
            <w:tcW w:w="1018" w:type="dxa"/>
          </w:tcPr>
          <w:p w14:paraId="5036EF20">
            <w:pPr>
              <w:pStyle w:val="14"/>
              <w:spacing w:before="79"/>
              <w:ind w:left="124"/>
              <w:jc w:val="left"/>
              <w:rPr>
                <w:rFonts w:ascii="Cambria"/>
                <w:sz w:val="24"/>
              </w:rPr>
            </w:pPr>
            <w:r>
              <w:rPr>
                <w:rFonts w:ascii="Cambria"/>
                <w:spacing w:val="-5"/>
                <w:sz w:val="24"/>
              </w:rPr>
              <w:t>1.</w:t>
            </w:r>
          </w:p>
        </w:tc>
        <w:tc>
          <w:tcPr>
            <w:tcW w:w="5316" w:type="dxa"/>
          </w:tcPr>
          <w:p w14:paraId="0186BBCC">
            <w:pPr>
              <w:pStyle w:val="14"/>
              <w:spacing w:before="79"/>
              <w:ind w:left="119"/>
              <w:jc w:val="left"/>
              <w:rPr>
                <w:rFonts w:ascii="Cambria"/>
                <w:sz w:val="24"/>
              </w:rPr>
            </w:pPr>
            <w:r>
              <w:rPr>
                <w:rFonts w:ascii="Cambria"/>
                <w:w w:val="110"/>
                <w:sz w:val="24"/>
              </w:rPr>
              <w:t>Activity</w:t>
            </w:r>
            <w:r>
              <w:rPr>
                <w:rFonts w:ascii="Cambria"/>
                <w:spacing w:val="-13"/>
                <w:w w:val="110"/>
                <w:sz w:val="24"/>
              </w:rPr>
              <w:t xml:space="preserve"> </w:t>
            </w:r>
            <w:r>
              <w:rPr>
                <w:rFonts w:ascii="Cambria"/>
                <w:spacing w:val="-5"/>
                <w:w w:val="110"/>
                <w:sz w:val="24"/>
              </w:rPr>
              <w:t>Log</w:t>
            </w:r>
          </w:p>
        </w:tc>
        <w:tc>
          <w:tcPr>
            <w:tcW w:w="1450" w:type="dxa"/>
          </w:tcPr>
          <w:p w14:paraId="19851B88">
            <w:pPr>
              <w:pStyle w:val="14"/>
              <w:spacing w:before="79"/>
              <w:ind w:right="46"/>
              <w:rPr>
                <w:rFonts w:ascii="Cambria"/>
                <w:sz w:val="24"/>
              </w:rPr>
            </w:pPr>
            <w:r>
              <w:rPr>
                <w:rFonts w:ascii="Cambria"/>
                <w:spacing w:val="-5"/>
                <w:sz w:val="24"/>
              </w:rPr>
              <w:t>20</w:t>
            </w:r>
          </w:p>
        </w:tc>
        <w:tc>
          <w:tcPr>
            <w:tcW w:w="1479" w:type="dxa"/>
          </w:tcPr>
          <w:p w14:paraId="0E707450">
            <w:pPr>
              <w:pStyle w:val="14"/>
              <w:spacing w:before="0"/>
              <w:jc w:val="left"/>
              <w:rPr>
                <w:sz w:val="26"/>
              </w:rPr>
            </w:pPr>
          </w:p>
        </w:tc>
      </w:tr>
      <w:tr w14:paraId="2D34EBD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3" w:hRule="atLeast"/>
        </w:trPr>
        <w:tc>
          <w:tcPr>
            <w:tcW w:w="1018" w:type="dxa"/>
          </w:tcPr>
          <w:p w14:paraId="2D202903">
            <w:pPr>
              <w:pStyle w:val="14"/>
              <w:spacing w:before="79"/>
              <w:ind w:left="124"/>
              <w:jc w:val="left"/>
              <w:rPr>
                <w:rFonts w:ascii="Cambria"/>
                <w:sz w:val="24"/>
              </w:rPr>
            </w:pPr>
            <w:r>
              <w:rPr>
                <w:rFonts w:ascii="Cambria"/>
                <w:spacing w:val="-5"/>
                <w:sz w:val="24"/>
              </w:rPr>
              <w:t>2.</w:t>
            </w:r>
          </w:p>
        </w:tc>
        <w:tc>
          <w:tcPr>
            <w:tcW w:w="5316" w:type="dxa"/>
          </w:tcPr>
          <w:p w14:paraId="06C434B6">
            <w:pPr>
              <w:pStyle w:val="14"/>
              <w:spacing w:before="79"/>
              <w:ind w:left="119"/>
              <w:jc w:val="left"/>
              <w:rPr>
                <w:rFonts w:ascii="Cambria"/>
                <w:sz w:val="24"/>
              </w:rPr>
            </w:pPr>
            <w:r>
              <w:rPr>
                <w:rFonts w:ascii="Cambria"/>
                <w:sz w:val="24"/>
              </w:rPr>
              <w:t>Community</w:t>
            </w:r>
            <w:r>
              <w:rPr>
                <w:rFonts w:ascii="Cambria"/>
                <w:spacing w:val="30"/>
                <w:sz w:val="24"/>
              </w:rPr>
              <w:t xml:space="preserve"> </w:t>
            </w:r>
            <w:r>
              <w:rPr>
                <w:rFonts w:ascii="Cambria"/>
                <w:sz w:val="24"/>
              </w:rPr>
              <w:t>Service</w:t>
            </w:r>
            <w:r>
              <w:rPr>
                <w:rFonts w:ascii="Cambria"/>
                <w:spacing w:val="38"/>
                <w:sz w:val="24"/>
              </w:rPr>
              <w:t xml:space="preserve"> </w:t>
            </w:r>
            <w:r>
              <w:rPr>
                <w:rFonts w:ascii="Cambria"/>
                <w:sz w:val="24"/>
              </w:rPr>
              <w:t>Project</w:t>
            </w:r>
            <w:r>
              <w:rPr>
                <w:rFonts w:ascii="Cambria"/>
                <w:spacing w:val="46"/>
                <w:sz w:val="24"/>
              </w:rPr>
              <w:t xml:space="preserve"> </w:t>
            </w:r>
            <w:r>
              <w:rPr>
                <w:rFonts w:ascii="Cambria"/>
                <w:spacing w:val="-2"/>
                <w:sz w:val="24"/>
              </w:rPr>
              <w:t>Implementation</w:t>
            </w:r>
          </w:p>
        </w:tc>
        <w:tc>
          <w:tcPr>
            <w:tcW w:w="1450" w:type="dxa"/>
          </w:tcPr>
          <w:p w14:paraId="63980274">
            <w:pPr>
              <w:pStyle w:val="14"/>
              <w:spacing w:before="79"/>
              <w:ind w:right="46"/>
              <w:rPr>
                <w:rFonts w:ascii="Cambria"/>
                <w:sz w:val="24"/>
              </w:rPr>
            </w:pPr>
            <w:r>
              <w:rPr>
                <w:rFonts w:ascii="Cambria"/>
                <w:spacing w:val="-5"/>
                <w:sz w:val="24"/>
              </w:rPr>
              <w:t>30</w:t>
            </w:r>
          </w:p>
        </w:tc>
        <w:tc>
          <w:tcPr>
            <w:tcW w:w="1479" w:type="dxa"/>
          </w:tcPr>
          <w:p w14:paraId="0C8E3E58">
            <w:pPr>
              <w:pStyle w:val="14"/>
              <w:spacing w:before="0"/>
              <w:jc w:val="left"/>
              <w:rPr>
                <w:sz w:val="26"/>
              </w:rPr>
            </w:pPr>
          </w:p>
        </w:tc>
      </w:tr>
      <w:tr w14:paraId="21B793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8" w:hRule="atLeast"/>
        </w:trPr>
        <w:tc>
          <w:tcPr>
            <w:tcW w:w="1018" w:type="dxa"/>
          </w:tcPr>
          <w:p w14:paraId="38390A4E">
            <w:pPr>
              <w:pStyle w:val="14"/>
              <w:spacing w:before="79" w:line="280" w:lineRule="exact"/>
              <w:ind w:left="124"/>
              <w:jc w:val="left"/>
              <w:rPr>
                <w:rFonts w:ascii="Cambria"/>
                <w:sz w:val="24"/>
              </w:rPr>
            </w:pPr>
            <w:r>
              <w:rPr>
                <w:rFonts w:ascii="Cambria"/>
                <w:spacing w:val="-5"/>
                <w:sz w:val="24"/>
              </w:rPr>
              <w:t>3.</w:t>
            </w:r>
          </w:p>
        </w:tc>
        <w:tc>
          <w:tcPr>
            <w:tcW w:w="5316" w:type="dxa"/>
          </w:tcPr>
          <w:p w14:paraId="22FF0D5F">
            <w:pPr>
              <w:pStyle w:val="14"/>
              <w:spacing w:before="79" w:line="280" w:lineRule="exact"/>
              <w:ind w:left="119"/>
              <w:jc w:val="left"/>
              <w:rPr>
                <w:rFonts w:ascii="Cambria"/>
                <w:sz w:val="24"/>
              </w:rPr>
            </w:pPr>
            <w:r>
              <w:rPr>
                <w:rFonts w:ascii="Cambria"/>
                <w:sz w:val="24"/>
              </w:rPr>
              <w:t>Mini</w:t>
            </w:r>
            <w:r>
              <w:rPr>
                <w:rFonts w:ascii="Cambria"/>
                <w:spacing w:val="-5"/>
                <w:sz w:val="24"/>
              </w:rPr>
              <w:t xml:space="preserve"> </w:t>
            </w:r>
            <w:r>
              <w:rPr>
                <w:rFonts w:ascii="Cambria"/>
                <w:sz w:val="24"/>
              </w:rPr>
              <w:t>Project</w:t>
            </w:r>
            <w:r>
              <w:rPr>
                <w:rFonts w:ascii="Cambria"/>
                <w:spacing w:val="-2"/>
                <w:sz w:val="24"/>
              </w:rPr>
              <w:t xml:space="preserve"> </w:t>
            </w:r>
            <w:r>
              <w:rPr>
                <w:rFonts w:ascii="Cambria"/>
                <w:spacing w:val="-4"/>
                <w:sz w:val="24"/>
              </w:rPr>
              <w:t>Work</w:t>
            </w:r>
          </w:p>
        </w:tc>
        <w:tc>
          <w:tcPr>
            <w:tcW w:w="1450" w:type="dxa"/>
          </w:tcPr>
          <w:p w14:paraId="520B22DA">
            <w:pPr>
              <w:pStyle w:val="14"/>
              <w:spacing w:before="79" w:line="280" w:lineRule="exact"/>
              <w:ind w:right="46"/>
              <w:rPr>
                <w:rFonts w:ascii="Cambria"/>
                <w:sz w:val="24"/>
              </w:rPr>
            </w:pPr>
            <w:r>
              <w:rPr>
                <w:rFonts w:ascii="Cambria"/>
                <w:spacing w:val="-5"/>
                <w:sz w:val="24"/>
              </w:rPr>
              <w:t>25</w:t>
            </w:r>
          </w:p>
        </w:tc>
        <w:tc>
          <w:tcPr>
            <w:tcW w:w="1479" w:type="dxa"/>
          </w:tcPr>
          <w:p w14:paraId="4E2B824C">
            <w:pPr>
              <w:pStyle w:val="14"/>
              <w:spacing w:before="0"/>
              <w:jc w:val="left"/>
              <w:rPr>
                <w:sz w:val="26"/>
              </w:rPr>
            </w:pPr>
          </w:p>
        </w:tc>
      </w:tr>
      <w:tr w14:paraId="5DA945D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3" w:hRule="atLeast"/>
        </w:trPr>
        <w:tc>
          <w:tcPr>
            <w:tcW w:w="1018" w:type="dxa"/>
          </w:tcPr>
          <w:p w14:paraId="44BBE9D4">
            <w:pPr>
              <w:pStyle w:val="14"/>
              <w:spacing w:before="83" w:line="280" w:lineRule="exact"/>
              <w:ind w:left="124"/>
              <w:jc w:val="left"/>
              <w:rPr>
                <w:rFonts w:ascii="Cambria"/>
                <w:sz w:val="24"/>
              </w:rPr>
            </w:pPr>
            <w:r>
              <w:rPr>
                <w:rFonts w:ascii="Cambria"/>
                <w:spacing w:val="-5"/>
                <w:sz w:val="24"/>
              </w:rPr>
              <w:t>4.</w:t>
            </w:r>
          </w:p>
        </w:tc>
        <w:tc>
          <w:tcPr>
            <w:tcW w:w="5316" w:type="dxa"/>
          </w:tcPr>
          <w:p w14:paraId="4EBF9BBA">
            <w:pPr>
              <w:pStyle w:val="14"/>
              <w:spacing w:before="83" w:line="280" w:lineRule="exact"/>
              <w:ind w:left="119"/>
              <w:jc w:val="left"/>
              <w:rPr>
                <w:rFonts w:ascii="Cambria"/>
                <w:sz w:val="24"/>
              </w:rPr>
            </w:pPr>
            <w:r>
              <w:rPr>
                <w:rFonts w:ascii="Cambria"/>
                <w:sz w:val="24"/>
              </w:rPr>
              <w:t>Oral</w:t>
            </w:r>
            <w:r>
              <w:rPr>
                <w:rFonts w:ascii="Cambria"/>
                <w:spacing w:val="30"/>
                <w:sz w:val="24"/>
              </w:rPr>
              <w:t xml:space="preserve"> </w:t>
            </w:r>
            <w:r>
              <w:rPr>
                <w:rFonts w:ascii="Cambria"/>
                <w:spacing w:val="-2"/>
                <w:sz w:val="24"/>
              </w:rPr>
              <w:t>Presentation</w:t>
            </w:r>
          </w:p>
        </w:tc>
        <w:tc>
          <w:tcPr>
            <w:tcW w:w="1450" w:type="dxa"/>
          </w:tcPr>
          <w:p w14:paraId="43B3F508">
            <w:pPr>
              <w:pStyle w:val="14"/>
              <w:spacing w:before="83" w:line="280" w:lineRule="exact"/>
              <w:ind w:right="46"/>
              <w:rPr>
                <w:rFonts w:ascii="Cambria"/>
                <w:sz w:val="24"/>
              </w:rPr>
            </w:pPr>
            <w:r>
              <w:rPr>
                <w:rFonts w:ascii="Cambria"/>
                <w:spacing w:val="-5"/>
                <w:sz w:val="24"/>
              </w:rPr>
              <w:t>25</w:t>
            </w:r>
          </w:p>
        </w:tc>
        <w:tc>
          <w:tcPr>
            <w:tcW w:w="1479" w:type="dxa"/>
          </w:tcPr>
          <w:p w14:paraId="419310FF">
            <w:pPr>
              <w:pStyle w:val="14"/>
              <w:spacing w:before="0"/>
              <w:jc w:val="left"/>
              <w:rPr>
                <w:sz w:val="26"/>
              </w:rPr>
            </w:pPr>
          </w:p>
        </w:tc>
      </w:tr>
      <w:tr w14:paraId="049F03B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3" w:hRule="atLeast"/>
        </w:trPr>
        <w:tc>
          <w:tcPr>
            <w:tcW w:w="1018" w:type="dxa"/>
          </w:tcPr>
          <w:p w14:paraId="6313DC08">
            <w:pPr>
              <w:pStyle w:val="14"/>
              <w:spacing w:before="0"/>
              <w:jc w:val="left"/>
              <w:rPr>
                <w:sz w:val="26"/>
              </w:rPr>
            </w:pPr>
          </w:p>
        </w:tc>
        <w:tc>
          <w:tcPr>
            <w:tcW w:w="5316" w:type="dxa"/>
          </w:tcPr>
          <w:p w14:paraId="5178804C">
            <w:pPr>
              <w:pStyle w:val="14"/>
              <w:spacing w:before="79"/>
              <w:ind w:left="119"/>
              <w:jc w:val="left"/>
              <w:rPr>
                <w:rFonts w:ascii="Cambria"/>
                <w:sz w:val="24"/>
              </w:rPr>
            </w:pPr>
            <w:r>
              <w:rPr>
                <w:rFonts w:ascii="Cambria"/>
                <w:spacing w:val="-2"/>
                <w:w w:val="110"/>
                <w:sz w:val="24"/>
              </w:rPr>
              <w:t>GRANDTOTAL</w:t>
            </w:r>
          </w:p>
        </w:tc>
        <w:tc>
          <w:tcPr>
            <w:tcW w:w="1450" w:type="dxa"/>
          </w:tcPr>
          <w:p w14:paraId="364821BD">
            <w:pPr>
              <w:pStyle w:val="14"/>
              <w:spacing w:before="79"/>
              <w:ind w:left="20" w:right="46"/>
              <w:rPr>
                <w:rFonts w:ascii="Cambria"/>
                <w:sz w:val="24"/>
              </w:rPr>
            </w:pPr>
            <w:r>
              <w:rPr>
                <w:rFonts w:ascii="Cambria"/>
                <w:spacing w:val="-5"/>
                <w:sz w:val="24"/>
              </w:rPr>
              <w:t>100</w:t>
            </w:r>
          </w:p>
        </w:tc>
        <w:tc>
          <w:tcPr>
            <w:tcW w:w="1479" w:type="dxa"/>
          </w:tcPr>
          <w:p w14:paraId="4325B51A">
            <w:pPr>
              <w:pStyle w:val="14"/>
              <w:spacing w:before="0"/>
              <w:jc w:val="left"/>
              <w:rPr>
                <w:sz w:val="26"/>
              </w:rPr>
            </w:pPr>
          </w:p>
        </w:tc>
      </w:tr>
    </w:tbl>
    <w:p w14:paraId="35CE54A4">
      <w:pPr>
        <w:pStyle w:val="11"/>
        <w:rPr>
          <w:sz w:val="22"/>
        </w:rPr>
      </w:pPr>
    </w:p>
    <w:p w14:paraId="346E4ECA">
      <w:pPr>
        <w:pStyle w:val="11"/>
        <w:rPr>
          <w:sz w:val="22"/>
        </w:rPr>
      </w:pPr>
    </w:p>
    <w:p w14:paraId="5631E294">
      <w:pPr>
        <w:pStyle w:val="11"/>
        <w:rPr>
          <w:sz w:val="22"/>
        </w:rPr>
      </w:pPr>
    </w:p>
    <w:p w14:paraId="23238435">
      <w:pPr>
        <w:pStyle w:val="11"/>
        <w:spacing w:before="110"/>
        <w:rPr>
          <w:sz w:val="22"/>
        </w:rPr>
      </w:pPr>
    </w:p>
    <w:p w14:paraId="659CA29E">
      <w:pPr>
        <w:tabs>
          <w:tab w:val="left" w:pos="5773"/>
        </w:tabs>
        <w:spacing w:before="0"/>
        <w:ind w:left="122" w:right="0" w:firstLine="0"/>
        <w:jc w:val="left"/>
        <w:rPr>
          <w:rFonts w:ascii="Palatino Linotype"/>
          <w:b/>
          <w:sz w:val="22"/>
        </w:rPr>
      </w:pPr>
      <w:r>
        <w:rPr>
          <w:rFonts w:ascii="Palatino Linotype"/>
          <w:b/>
          <w:spacing w:val="-2"/>
          <w:sz w:val="22"/>
        </w:rPr>
        <w:t>Date</w:t>
      </w:r>
      <w:r>
        <w:rPr>
          <w:rFonts w:ascii="Palatino Linotype"/>
          <w:spacing w:val="-2"/>
          <w:sz w:val="22"/>
        </w:rPr>
        <w:t>:</w:t>
      </w:r>
      <w:r>
        <w:rPr>
          <w:rFonts w:ascii="Palatino Linotype"/>
          <w:sz w:val="22"/>
        </w:rPr>
        <w:tab/>
      </w:r>
      <w:r>
        <w:rPr>
          <w:rFonts w:ascii="Palatino Linotype"/>
          <w:b/>
          <w:sz w:val="22"/>
        </w:rPr>
        <w:t>Signature</w:t>
      </w:r>
      <w:r>
        <w:rPr>
          <w:rFonts w:ascii="Palatino Linotype"/>
          <w:b/>
          <w:spacing w:val="-8"/>
          <w:sz w:val="22"/>
        </w:rPr>
        <w:t xml:space="preserve"> </w:t>
      </w:r>
      <w:r>
        <w:rPr>
          <w:rFonts w:ascii="Palatino Linotype"/>
          <w:b/>
          <w:sz w:val="22"/>
        </w:rPr>
        <w:t>of</w:t>
      </w:r>
      <w:r>
        <w:rPr>
          <w:rFonts w:ascii="Palatino Linotype"/>
          <w:b/>
          <w:spacing w:val="-5"/>
          <w:sz w:val="22"/>
        </w:rPr>
        <w:t xml:space="preserve"> </w:t>
      </w:r>
      <w:r>
        <w:rPr>
          <w:rFonts w:ascii="Palatino Linotype"/>
          <w:b/>
          <w:sz w:val="22"/>
        </w:rPr>
        <w:t>the</w:t>
      </w:r>
      <w:r>
        <w:rPr>
          <w:rFonts w:ascii="Palatino Linotype"/>
          <w:b/>
          <w:spacing w:val="-11"/>
          <w:sz w:val="22"/>
        </w:rPr>
        <w:t xml:space="preserve"> </w:t>
      </w:r>
      <w:r>
        <w:rPr>
          <w:rFonts w:ascii="Palatino Linotype"/>
          <w:b/>
          <w:sz w:val="22"/>
        </w:rPr>
        <w:t>Faculty</w:t>
      </w:r>
      <w:r>
        <w:rPr>
          <w:rFonts w:ascii="Palatino Linotype"/>
          <w:b/>
          <w:spacing w:val="2"/>
          <w:sz w:val="22"/>
        </w:rPr>
        <w:t xml:space="preserve"> </w:t>
      </w:r>
      <w:r>
        <w:rPr>
          <w:rFonts w:ascii="Palatino Linotype"/>
          <w:b/>
          <w:spacing w:val="-2"/>
          <w:sz w:val="22"/>
        </w:rPr>
        <w:t>Guide</w:t>
      </w:r>
    </w:p>
    <w:p w14:paraId="2BBC3E63">
      <w:pPr>
        <w:pStyle w:val="11"/>
        <w:rPr>
          <w:rFonts w:ascii="Palatino Linotype"/>
          <w:b/>
          <w:sz w:val="22"/>
        </w:rPr>
      </w:pPr>
    </w:p>
    <w:p w14:paraId="0385FAA4">
      <w:pPr>
        <w:pStyle w:val="11"/>
        <w:rPr>
          <w:rFonts w:ascii="Palatino Linotype"/>
          <w:b/>
          <w:sz w:val="22"/>
        </w:rPr>
      </w:pPr>
    </w:p>
    <w:p w14:paraId="7169E152">
      <w:pPr>
        <w:pStyle w:val="11"/>
        <w:rPr>
          <w:rFonts w:ascii="Palatino Linotype"/>
          <w:b/>
          <w:sz w:val="22"/>
        </w:rPr>
      </w:pPr>
    </w:p>
    <w:p w14:paraId="00783CF6">
      <w:pPr>
        <w:pStyle w:val="11"/>
        <w:rPr>
          <w:rFonts w:ascii="Palatino Linotype"/>
          <w:b/>
          <w:sz w:val="22"/>
        </w:rPr>
      </w:pPr>
    </w:p>
    <w:p w14:paraId="66C21631">
      <w:pPr>
        <w:pStyle w:val="11"/>
        <w:rPr>
          <w:rFonts w:ascii="Palatino Linotype"/>
          <w:b/>
          <w:sz w:val="22"/>
        </w:rPr>
      </w:pPr>
    </w:p>
    <w:p w14:paraId="0C8F8012">
      <w:pPr>
        <w:pStyle w:val="11"/>
        <w:spacing w:before="10"/>
        <w:rPr>
          <w:rFonts w:ascii="Palatino Linotype"/>
          <w:b/>
          <w:sz w:val="22"/>
        </w:rPr>
      </w:pPr>
    </w:p>
    <w:p w14:paraId="464445E3">
      <w:pPr>
        <w:spacing w:before="0"/>
        <w:ind w:left="5831" w:right="0" w:firstLine="0"/>
        <w:jc w:val="left"/>
        <w:rPr>
          <w:b/>
          <w:sz w:val="28"/>
        </w:rPr>
      </w:pPr>
      <w:r>
        <w:rPr>
          <w:b/>
          <w:sz w:val="28"/>
        </w:rPr>
        <w:t>Certified</w:t>
      </w:r>
      <w:r>
        <w:rPr>
          <w:b/>
          <w:spacing w:val="-17"/>
          <w:sz w:val="28"/>
        </w:rPr>
        <w:t xml:space="preserve"> </w:t>
      </w:r>
      <w:r>
        <w:rPr>
          <w:b/>
          <w:spacing w:val="-5"/>
          <w:sz w:val="28"/>
        </w:rPr>
        <w:t>by</w:t>
      </w:r>
    </w:p>
    <w:p w14:paraId="5E193440">
      <w:pPr>
        <w:pStyle w:val="11"/>
        <w:rPr>
          <w:b/>
        </w:rPr>
      </w:pPr>
    </w:p>
    <w:p w14:paraId="6107F648">
      <w:pPr>
        <w:pStyle w:val="11"/>
        <w:spacing w:before="42"/>
        <w:rPr>
          <w:b/>
        </w:rPr>
      </w:pPr>
    </w:p>
    <w:p w14:paraId="3347DA7C">
      <w:pPr>
        <w:pStyle w:val="8"/>
        <w:tabs>
          <w:tab w:val="left" w:pos="4155"/>
        </w:tabs>
        <w:ind w:left="544"/>
      </w:pPr>
      <w:r>
        <w:rPr>
          <w:spacing w:val="-2"/>
        </w:rPr>
        <w:t>Date:</w:t>
      </w:r>
      <w:r>
        <w:tab/>
      </w:r>
      <w:r>
        <w:t>Signature</w:t>
      </w:r>
      <w:r>
        <w:rPr>
          <w:spacing w:val="-10"/>
        </w:rPr>
        <w:t xml:space="preserve"> </w:t>
      </w:r>
      <w:r>
        <w:t>of</w:t>
      </w:r>
      <w:r>
        <w:rPr>
          <w:spacing w:val="-15"/>
        </w:rPr>
        <w:t xml:space="preserve"> </w:t>
      </w:r>
      <w:r>
        <w:t>the</w:t>
      </w:r>
      <w:r>
        <w:rPr>
          <w:spacing w:val="-14"/>
        </w:rPr>
        <w:t xml:space="preserve"> </w:t>
      </w:r>
      <w:r>
        <w:t>Head</w:t>
      </w:r>
      <w:r>
        <w:rPr>
          <w:spacing w:val="-7"/>
        </w:rPr>
        <w:t xml:space="preserve"> </w:t>
      </w:r>
      <w:r>
        <w:t>of</w:t>
      </w:r>
      <w:r>
        <w:rPr>
          <w:spacing w:val="-15"/>
        </w:rPr>
        <w:t xml:space="preserve"> </w:t>
      </w:r>
      <w:r>
        <w:t>the</w:t>
      </w:r>
      <w:r>
        <w:rPr>
          <w:spacing w:val="-13"/>
        </w:rPr>
        <w:t xml:space="preserve"> </w:t>
      </w:r>
      <w:r>
        <w:rPr>
          <w:spacing w:val="-2"/>
        </w:rPr>
        <w:t>Department/Principal</w:t>
      </w:r>
    </w:p>
    <w:p w14:paraId="61D36FBC">
      <w:pPr>
        <w:pStyle w:val="11"/>
        <w:spacing w:before="9"/>
        <w:rPr>
          <w:b/>
        </w:rPr>
      </w:pPr>
    </w:p>
    <w:p w14:paraId="5434436B">
      <w:pPr>
        <w:spacing w:before="0"/>
        <w:ind w:left="491" w:right="0" w:firstLine="0"/>
        <w:jc w:val="left"/>
        <w:rPr>
          <w:b/>
          <w:sz w:val="22"/>
        </w:rPr>
      </w:pPr>
      <w:r>
        <w:rPr>
          <w:b/>
          <w:spacing w:val="-4"/>
          <w:sz w:val="22"/>
        </w:rPr>
        <w:t>Seal:</w:t>
      </w:r>
    </w:p>
    <w:p w14:paraId="25173C4B">
      <w:pPr>
        <w:spacing w:after="0"/>
        <w:jc w:val="left"/>
        <w:rPr>
          <w:b/>
          <w:sz w:val="22"/>
        </w:rPr>
        <w:sectPr>
          <w:footerReference r:id="rId42" w:type="even"/>
          <w:pgSz w:w="11960" w:h="16880"/>
          <w:pgMar w:top="1740" w:right="992" w:bottom="280" w:left="992" w:header="0" w:footer="0" w:gutter="0"/>
          <w:cols w:space="720" w:num="1"/>
        </w:sectPr>
      </w:pPr>
    </w:p>
    <w:p w14:paraId="1CB94041">
      <w:pPr>
        <w:pStyle w:val="11"/>
        <w:spacing w:before="4"/>
        <w:rPr>
          <w:b/>
          <w:sz w:val="17"/>
        </w:rPr>
      </w:pPr>
      <w:r>
        <w:rPr>
          <w:b/>
          <w:sz w:val="17"/>
        </w:rPr>
        <w:drawing>
          <wp:anchor distT="0" distB="0" distL="0" distR="0" simplePos="0" relativeHeight="251664384" behindDoc="0" locked="0" layoutInCell="1" allowOverlap="1">
            <wp:simplePos x="0" y="0"/>
            <wp:positionH relativeFrom="page">
              <wp:posOffset>0</wp:posOffset>
            </wp:positionH>
            <wp:positionV relativeFrom="page">
              <wp:posOffset>6350</wp:posOffset>
            </wp:positionV>
            <wp:extent cx="7556500" cy="10679430"/>
            <wp:effectExtent l="0" t="0" r="0" b="0"/>
            <wp:wrapNone/>
            <wp:docPr id="219" name="Image 219"/>
            <wp:cNvGraphicFramePr/>
            <a:graphic xmlns:a="http://schemas.openxmlformats.org/drawingml/2006/main">
              <a:graphicData uri="http://schemas.openxmlformats.org/drawingml/2006/picture">
                <pic:pic xmlns:pic="http://schemas.openxmlformats.org/drawingml/2006/picture">
                  <pic:nvPicPr>
                    <pic:cNvPr id="219" name="Image 219"/>
                    <pic:cNvPicPr/>
                  </pic:nvPicPr>
                  <pic:blipFill>
                    <a:blip r:embed="rId114" cstate="print"/>
                    <a:stretch>
                      <a:fillRect/>
                    </a:stretch>
                  </pic:blipFill>
                  <pic:spPr>
                    <a:xfrm>
                      <a:off x="0" y="0"/>
                      <a:ext cx="7556500" cy="10679684"/>
                    </a:xfrm>
                    <a:prstGeom prst="rect">
                      <a:avLst/>
                    </a:prstGeom>
                  </pic:spPr>
                </pic:pic>
              </a:graphicData>
            </a:graphic>
          </wp:anchor>
        </w:drawing>
      </w:r>
    </w:p>
    <w:sectPr>
      <w:footerReference r:id="rId43" w:type="default"/>
      <w:pgSz w:w="11900" w:h="16840"/>
      <w:pgMar w:top="1940" w:right="1700" w:bottom="280" w:left="1700" w:header="0" w:footer="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1"/>
    <w:family w:val="roman"/>
    <w:pitch w:val="default"/>
    <w:sig w:usb0="E00006FF" w:usb1="420024FF" w:usb2="02000000" w:usb3="00000000" w:csb0="2000019F" w:csb1="00000000"/>
  </w:font>
  <w:font w:name="Palatino Linotype">
    <w:panose1 w:val="02040502050505030304"/>
    <w:charset w:val="01"/>
    <w:family w:val="roman"/>
    <w:pitch w:val="default"/>
    <w:sig w:usb0="E0000287" w:usb1="40000013" w:usb2="00000000" w:usb3="00000000" w:csb0="2000019F" w:csb1="00000000"/>
  </w:font>
  <w:font w:name="Symbol">
    <w:panose1 w:val="05050102010706020507"/>
    <w:charset w:val="02"/>
    <w:family w:val="decorative"/>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Palatino Linotype">
    <w:panose1 w:val="02040502050505030304"/>
    <w:charset w:val="00"/>
    <w:family w:val="roman"/>
    <w:pitch w:val="default"/>
    <w:sig w:usb0="E0000287" w:usb1="40000013" w:usb2="00000000" w:usb3="00000000" w:csb0="2000019F"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46CFEB">
    <w:pPr>
      <w:pStyle w:val="11"/>
      <w:spacing w:line="14" w:lineRule="auto"/>
      <w:rPr>
        <w:sz w:val="2"/>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64D07C">
    <w:pPr>
      <w:pStyle w:val="11"/>
      <w:spacing w:line="14" w:lineRule="auto"/>
      <w:rPr>
        <w:sz w:val="20"/>
      </w:rPr>
    </w:pPr>
    <w:r>
      <w:rPr>
        <w:sz w:val="20"/>
      </w:rPr>
      <mc:AlternateContent>
        <mc:Choice Requires="wps">
          <w:drawing>
            <wp:anchor distT="0" distB="0" distL="0" distR="0" simplePos="0" relativeHeight="251665408" behindDoc="1" locked="0" layoutInCell="1" allowOverlap="1">
              <wp:simplePos x="0" y="0"/>
              <wp:positionH relativeFrom="page">
                <wp:posOffset>3728720</wp:posOffset>
              </wp:positionH>
              <wp:positionV relativeFrom="page">
                <wp:posOffset>10017760</wp:posOffset>
              </wp:positionV>
              <wp:extent cx="95885" cy="180975"/>
              <wp:effectExtent l="0" t="0" r="0" b="0"/>
              <wp:wrapNone/>
              <wp:docPr id="17" name="Textbox 17"/>
              <wp:cNvGraphicFramePr/>
              <a:graphic xmlns:a="http://schemas.openxmlformats.org/drawingml/2006/main">
                <a:graphicData uri="http://schemas.microsoft.com/office/word/2010/wordprocessingShape">
                  <wps:wsp>
                    <wps:cNvSpPr txBox="1"/>
                    <wps:spPr>
                      <a:xfrm>
                        <a:off x="0" y="0"/>
                        <a:ext cx="95885" cy="180975"/>
                      </a:xfrm>
                      <a:prstGeom prst="rect">
                        <a:avLst/>
                      </a:prstGeom>
                    </wps:spPr>
                    <wps:txbx>
                      <w:txbxContent>
                        <w:p w14:paraId="26D7930F">
                          <w:pPr>
                            <w:spacing w:before="11"/>
                            <w:ind w:left="20" w:right="0" w:firstLine="0"/>
                            <w:jc w:val="left"/>
                            <w:rPr>
                              <w:sz w:val="22"/>
                            </w:rPr>
                          </w:pPr>
                          <w:r>
                            <w:rPr>
                              <w:spacing w:val="-10"/>
                              <w:sz w:val="22"/>
                            </w:rPr>
                            <w:t>1</w:t>
                          </w:r>
                        </w:p>
                      </w:txbxContent>
                    </wps:txbx>
                    <wps:bodyPr wrap="square" lIns="0" tIns="0" rIns="0" bIns="0" rtlCol="0">
                      <a:noAutofit/>
                    </wps:bodyPr>
                  </wps:wsp>
                </a:graphicData>
              </a:graphic>
            </wp:anchor>
          </w:drawing>
        </mc:Choice>
        <mc:Fallback>
          <w:pict>
            <v:shape id="Textbox 17" o:spid="_x0000_s1026" o:spt="202" type="#_x0000_t202" style="position:absolute;left:0pt;margin-left:293.6pt;margin-top:788.8pt;height:14.25pt;width:7.55pt;mso-position-horizontal-relative:page;mso-position-vertical-relative:page;z-index:-251651072;mso-width-relative:page;mso-height-relative:page;" filled="f" stroked="f" coordsize="21600,21600" o:gfxdata="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CPqS8jbAAAADQEAAA8AAAAAAAAAAQAgAAAAIgAAAGRycy9kb3ducmV2LnhtbFBLAQIUABQAAAAI&#10;AIdO4kApfQh1sQEAAHQDAAAOAAAAAAAAAAEAIAAAACoBAABkcnMvZTJvRG9jLnhtbFBLBQYAAAAA&#10;BgAGAFkBAABNBQAAAAA=&#10;">
              <v:fill on="f" focussize="0,0"/>
              <v:stroke on="f"/>
              <v:imagedata o:title=""/>
              <o:lock v:ext="edit" aspectratio="f"/>
              <v:textbox inset="0mm,0mm,0mm,0mm">
                <w:txbxContent>
                  <w:p w14:paraId="26D7930F">
                    <w:pPr>
                      <w:spacing w:before="11"/>
                      <w:ind w:left="20" w:right="0" w:firstLine="0"/>
                      <w:jc w:val="left"/>
                      <w:rPr>
                        <w:sz w:val="22"/>
                      </w:rPr>
                    </w:pPr>
                    <w:r>
                      <w:rPr>
                        <w:spacing w:val="-10"/>
                        <w:sz w:val="22"/>
                      </w:rPr>
                      <w:t>1</w:t>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A81FA2">
    <w:pPr>
      <w:pStyle w:val="11"/>
      <w:spacing w:line="14" w:lineRule="auto"/>
      <w:rPr>
        <w:sz w:val="20"/>
      </w:rPr>
    </w:pPr>
    <w:r>
      <w:rPr>
        <w:sz w:val="20"/>
      </w:rPr>
      <mc:AlternateContent>
        <mc:Choice Requires="wps">
          <w:drawing>
            <wp:anchor distT="0" distB="0" distL="0" distR="0" simplePos="0" relativeHeight="251666432" behindDoc="1" locked="0" layoutInCell="1" allowOverlap="1">
              <wp:simplePos x="0" y="0"/>
              <wp:positionH relativeFrom="page">
                <wp:posOffset>3728720</wp:posOffset>
              </wp:positionH>
              <wp:positionV relativeFrom="page">
                <wp:posOffset>10017760</wp:posOffset>
              </wp:positionV>
              <wp:extent cx="95885" cy="180975"/>
              <wp:effectExtent l="0" t="0" r="0" b="0"/>
              <wp:wrapNone/>
              <wp:docPr id="18" name="Textbox 18"/>
              <wp:cNvGraphicFramePr/>
              <a:graphic xmlns:a="http://schemas.openxmlformats.org/drawingml/2006/main">
                <a:graphicData uri="http://schemas.microsoft.com/office/word/2010/wordprocessingShape">
                  <wps:wsp>
                    <wps:cNvSpPr txBox="1"/>
                    <wps:spPr>
                      <a:xfrm>
                        <a:off x="0" y="0"/>
                        <a:ext cx="95885" cy="180975"/>
                      </a:xfrm>
                      <a:prstGeom prst="rect">
                        <a:avLst/>
                      </a:prstGeom>
                    </wps:spPr>
                    <wps:txbx>
                      <w:txbxContent>
                        <w:p w14:paraId="48A3C0C4">
                          <w:pPr>
                            <w:spacing w:before="11"/>
                            <w:ind w:left="20" w:right="0" w:firstLine="0"/>
                            <w:jc w:val="left"/>
                            <w:rPr>
                              <w:sz w:val="22"/>
                            </w:rPr>
                          </w:pPr>
                          <w:r>
                            <w:rPr>
                              <w:spacing w:val="-10"/>
                              <w:sz w:val="22"/>
                            </w:rPr>
                            <w:t>2</w:t>
                          </w:r>
                        </w:p>
                      </w:txbxContent>
                    </wps:txbx>
                    <wps:bodyPr wrap="square" lIns="0" tIns="0" rIns="0" bIns="0" rtlCol="0">
                      <a:noAutofit/>
                    </wps:bodyPr>
                  </wps:wsp>
                </a:graphicData>
              </a:graphic>
            </wp:anchor>
          </w:drawing>
        </mc:Choice>
        <mc:Fallback>
          <w:pict>
            <v:shape id="Textbox 18" o:spid="_x0000_s1026" o:spt="202" type="#_x0000_t202" style="position:absolute;left:0pt;margin-left:293.6pt;margin-top:788.8pt;height:14.25pt;width:7.55pt;mso-position-horizontal-relative:page;mso-position-vertical-relative:page;z-index:-251650048;mso-width-relative:page;mso-height-relative:page;" filled="f" stroked="f" coordsize="21600,21600" o:gfxdata="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CPqS8jbAAAADQEAAA8AAAAAAAAAAQAgAAAAIgAAAGRycy9kb3ducmV2LnhtbFBLAQIUABQAAAAI&#10;AIdO4kCzyb1QsQEAAHQDAAAOAAAAAAAAAAEAIAAAACoBAABkcnMvZTJvRG9jLnhtbFBLBQYAAAAA&#10;BgAGAFkBAABNBQAAAAA=&#10;">
              <v:fill on="f" focussize="0,0"/>
              <v:stroke on="f"/>
              <v:imagedata o:title=""/>
              <o:lock v:ext="edit" aspectratio="f"/>
              <v:textbox inset="0mm,0mm,0mm,0mm">
                <w:txbxContent>
                  <w:p w14:paraId="48A3C0C4">
                    <w:pPr>
                      <w:spacing w:before="11"/>
                      <w:ind w:left="20" w:right="0" w:firstLine="0"/>
                      <w:jc w:val="left"/>
                      <w:rPr>
                        <w:sz w:val="22"/>
                      </w:rPr>
                    </w:pPr>
                    <w:r>
                      <w:rPr>
                        <w:spacing w:val="-10"/>
                        <w:sz w:val="22"/>
                      </w:rPr>
                      <w:t>2</w:t>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B2F38D">
    <w:pPr>
      <w:pStyle w:val="11"/>
      <w:spacing w:line="14" w:lineRule="auto"/>
      <w:rPr>
        <w:sz w:val="20"/>
      </w:rPr>
    </w:pPr>
    <w:r>
      <w:rPr>
        <w:sz w:val="20"/>
      </w:rPr>
      <mc:AlternateContent>
        <mc:Choice Requires="wps">
          <w:drawing>
            <wp:anchor distT="0" distB="0" distL="0" distR="0" simplePos="0" relativeHeight="251666432" behindDoc="1" locked="0" layoutInCell="1" allowOverlap="1">
              <wp:simplePos x="0" y="0"/>
              <wp:positionH relativeFrom="page">
                <wp:posOffset>3962400</wp:posOffset>
              </wp:positionH>
              <wp:positionV relativeFrom="page">
                <wp:posOffset>10024110</wp:posOffset>
              </wp:positionV>
              <wp:extent cx="159385" cy="180975"/>
              <wp:effectExtent l="0" t="0" r="0" b="0"/>
              <wp:wrapNone/>
              <wp:docPr id="21" name="Textbox 21"/>
              <wp:cNvGraphicFramePr/>
              <a:graphic xmlns:a="http://schemas.openxmlformats.org/drawingml/2006/main">
                <a:graphicData uri="http://schemas.microsoft.com/office/word/2010/wordprocessingShape">
                  <wps:wsp>
                    <wps:cNvSpPr txBox="1"/>
                    <wps:spPr>
                      <a:xfrm>
                        <a:off x="0" y="0"/>
                        <a:ext cx="159385" cy="180975"/>
                      </a:xfrm>
                      <a:prstGeom prst="rect">
                        <a:avLst/>
                      </a:prstGeom>
                    </wps:spPr>
                    <wps:txbx>
                      <w:txbxContent>
                        <w:p w14:paraId="41DC2CFA">
                          <w:pPr>
                            <w:spacing w:before="11"/>
                            <w:ind w:left="60" w:right="0" w:firstLine="0"/>
                            <w:jc w:val="left"/>
                            <w:rPr>
                              <w:sz w:val="22"/>
                            </w:rPr>
                          </w:pPr>
                          <w:r>
                            <w:rPr>
                              <w:spacing w:val="-10"/>
                              <w:sz w:val="22"/>
                            </w:rPr>
                            <w:fldChar w:fldCharType="begin"/>
                          </w:r>
                          <w:r>
                            <w:rPr>
                              <w:spacing w:val="-10"/>
                              <w:sz w:val="22"/>
                            </w:rPr>
                            <w:instrText xml:space="preserve"> PAGE </w:instrText>
                          </w:r>
                          <w:r>
                            <w:rPr>
                              <w:spacing w:val="-10"/>
                              <w:sz w:val="22"/>
                            </w:rPr>
                            <w:fldChar w:fldCharType="separate"/>
                          </w:r>
                          <w:r>
                            <w:rPr>
                              <w:spacing w:val="-10"/>
                              <w:sz w:val="22"/>
                            </w:rPr>
                            <w:t>3</w:t>
                          </w:r>
                          <w:r>
                            <w:rPr>
                              <w:spacing w:val="-10"/>
                              <w:sz w:val="22"/>
                            </w:rPr>
                            <w:fldChar w:fldCharType="end"/>
                          </w:r>
                        </w:p>
                      </w:txbxContent>
                    </wps:txbx>
                    <wps:bodyPr wrap="square" lIns="0" tIns="0" rIns="0" bIns="0" rtlCol="0">
                      <a:noAutofit/>
                    </wps:bodyPr>
                  </wps:wsp>
                </a:graphicData>
              </a:graphic>
            </wp:anchor>
          </w:drawing>
        </mc:Choice>
        <mc:Fallback>
          <w:pict>
            <v:shape id="Textbox 21" o:spid="_x0000_s1026" o:spt="202" type="#_x0000_t202" style="position:absolute;left:0pt;margin-left:312pt;margin-top:789.3pt;height:14.25pt;width:12.55pt;mso-position-horizontal-relative:page;mso-position-vertical-relative:page;z-index:-251650048;mso-width-relative:page;mso-height-relative:page;" filled="f" stroked="f" coordsize="21600,21600" o:gfxdata="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Bwywua2wAAAA0BAAAPAAAAAAAAAAEAIAAAACIAAABkcnMvZG93bnJldi54bWxQSwECFAAUAAAA&#10;CACHTuJAR9zOGbIBAAB1AwAADgAAAAAAAAABACAAAAAqAQAAZHJzL2Uyb0RvYy54bWxQSwUGAAAA&#10;AAYABgBZAQAATgUAAAAA&#10;">
              <v:fill on="f" focussize="0,0"/>
              <v:stroke on="f"/>
              <v:imagedata o:title=""/>
              <o:lock v:ext="edit" aspectratio="f"/>
              <v:textbox inset="0mm,0mm,0mm,0mm">
                <w:txbxContent>
                  <w:p w14:paraId="41DC2CFA">
                    <w:pPr>
                      <w:spacing w:before="11"/>
                      <w:ind w:left="60" w:right="0" w:firstLine="0"/>
                      <w:jc w:val="left"/>
                      <w:rPr>
                        <w:sz w:val="22"/>
                      </w:rPr>
                    </w:pPr>
                    <w:r>
                      <w:rPr>
                        <w:spacing w:val="-10"/>
                        <w:sz w:val="22"/>
                      </w:rPr>
                      <w:fldChar w:fldCharType="begin"/>
                    </w:r>
                    <w:r>
                      <w:rPr>
                        <w:spacing w:val="-10"/>
                        <w:sz w:val="22"/>
                      </w:rPr>
                      <w:instrText xml:space="preserve"> PAGE </w:instrText>
                    </w:r>
                    <w:r>
                      <w:rPr>
                        <w:spacing w:val="-10"/>
                        <w:sz w:val="22"/>
                      </w:rPr>
                      <w:fldChar w:fldCharType="separate"/>
                    </w:r>
                    <w:r>
                      <w:rPr>
                        <w:spacing w:val="-10"/>
                        <w:sz w:val="22"/>
                      </w:rPr>
                      <w:t>3</w:t>
                    </w:r>
                    <w:r>
                      <w:rPr>
                        <w:spacing w:val="-10"/>
                        <w:sz w:val="22"/>
                      </w:rP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770A9B">
    <w:pPr>
      <w:pStyle w:val="11"/>
      <w:spacing w:line="14" w:lineRule="auto"/>
      <w:rPr>
        <w:sz w:val="20"/>
      </w:rPr>
    </w:pPr>
    <w:r>
      <w:rPr>
        <w:sz w:val="20"/>
      </w:rPr>
      <mc:AlternateContent>
        <mc:Choice Requires="wps">
          <w:drawing>
            <wp:anchor distT="0" distB="0" distL="0" distR="0" simplePos="0" relativeHeight="251667456" behindDoc="1" locked="0" layoutInCell="1" allowOverlap="1">
              <wp:simplePos x="0" y="0"/>
              <wp:positionH relativeFrom="page">
                <wp:posOffset>3962400</wp:posOffset>
              </wp:positionH>
              <wp:positionV relativeFrom="page">
                <wp:posOffset>10024110</wp:posOffset>
              </wp:positionV>
              <wp:extent cx="159385" cy="180975"/>
              <wp:effectExtent l="0" t="0" r="0" b="0"/>
              <wp:wrapNone/>
              <wp:docPr id="22" name="Textbox 22"/>
              <wp:cNvGraphicFramePr/>
              <a:graphic xmlns:a="http://schemas.openxmlformats.org/drawingml/2006/main">
                <a:graphicData uri="http://schemas.microsoft.com/office/word/2010/wordprocessingShape">
                  <wps:wsp>
                    <wps:cNvSpPr txBox="1"/>
                    <wps:spPr>
                      <a:xfrm>
                        <a:off x="0" y="0"/>
                        <a:ext cx="159385" cy="180975"/>
                      </a:xfrm>
                      <a:prstGeom prst="rect">
                        <a:avLst/>
                      </a:prstGeom>
                    </wps:spPr>
                    <wps:txbx>
                      <w:txbxContent>
                        <w:p w14:paraId="6480495C">
                          <w:pPr>
                            <w:spacing w:before="11"/>
                            <w:ind w:left="60" w:right="0" w:firstLine="0"/>
                            <w:jc w:val="left"/>
                            <w:rPr>
                              <w:sz w:val="22"/>
                            </w:rPr>
                          </w:pPr>
                          <w:r>
                            <w:rPr>
                              <w:spacing w:val="-10"/>
                              <w:sz w:val="22"/>
                            </w:rPr>
                            <w:fldChar w:fldCharType="begin"/>
                          </w:r>
                          <w:r>
                            <w:rPr>
                              <w:spacing w:val="-10"/>
                              <w:sz w:val="22"/>
                            </w:rPr>
                            <w:instrText xml:space="preserve"> PAGE </w:instrText>
                          </w:r>
                          <w:r>
                            <w:rPr>
                              <w:spacing w:val="-10"/>
                              <w:sz w:val="22"/>
                            </w:rPr>
                            <w:fldChar w:fldCharType="separate"/>
                          </w:r>
                          <w:r>
                            <w:rPr>
                              <w:spacing w:val="-10"/>
                              <w:sz w:val="22"/>
                            </w:rPr>
                            <w:t>4</w:t>
                          </w:r>
                          <w:r>
                            <w:rPr>
                              <w:spacing w:val="-10"/>
                              <w:sz w:val="22"/>
                            </w:rPr>
                            <w:fldChar w:fldCharType="end"/>
                          </w:r>
                        </w:p>
                      </w:txbxContent>
                    </wps:txbx>
                    <wps:bodyPr wrap="square" lIns="0" tIns="0" rIns="0" bIns="0" rtlCol="0">
                      <a:noAutofit/>
                    </wps:bodyPr>
                  </wps:wsp>
                </a:graphicData>
              </a:graphic>
            </wp:anchor>
          </w:drawing>
        </mc:Choice>
        <mc:Fallback>
          <w:pict>
            <v:shape id="Textbox 22" o:spid="_x0000_s1026" o:spt="202" type="#_x0000_t202" style="position:absolute;left:0pt;margin-left:312pt;margin-top:789.3pt;height:14.25pt;width:12.55pt;mso-position-horizontal-relative:page;mso-position-vertical-relative:page;z-index:-251649024;mso-width-relative:page;mso-height-relative:page;" filled="f" stroked="f" coordsize="21600,21600" o:gfxdata="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Bwywua2wAAAA0BAAAPAAAAAAAAAAEAIAAAACIAAABkcnMvZG93bnJldi54bWxQSwECFAAUAAAA&#10;CACHTuJAZOEYcbIBAAB1AwAADgAAAAAAAAABACAAAAAqAQAAZHJzL2Uyb0RvYy54bWxQSwUGAAAA&#10;AAYABgBZAQAATgUAAAAA&#10;">
              <v:fill on="f" focussize="0,0"/>
              <v:stroke on="f"/>
              <v:imagedata o:title=""/>
              <o:lock v:ext="edit" aspectratio="f"/>
              <v:textbox inset="0mm,0mm,0mm,0mm">
                <w:txbxContent>
                  <w:p w14:paraId="6480495C">
                    <w:pPr>
                      <w:spacing w:before="11"/>
                      <w:ind w:left="60" w:right="0" w:firstLine="0"/>
                      <w:jc w:val="left"/>
                      <w:rPr>
                        <w:sz w:val="22"/>
                      </w:rPr>
                    </w:pPr>
                    <w:r>
                      <w:rPr>
                        <w:spacing w:val="-10"/>
                        <w:sz w:val="22"/>
                      </w:rPr>
                      <w:fldChar w:fldCharType="begin"/>
                    </w:r>
                    <w:r>
                      <w:rPr>
                        <w:spacing w:val="-10"/>
                        <w:sz w:val="22"/>
                      </w:rPr>
                      <w:instrText xml:space="preserve"> PAGE </w:instrText>
                    </w:r>
                    <w:r>
                      <w:rPr>
                        <w:spacing w:val="-10"/>
                        <w:sz w:val="22"/>
                      </w:rPr>
                      <w:fldChar w:fldCharType="separate"/>
                    </w:r>
                    <w:r>
                      <w:rPr>
                        <w:spacing w:val="-10"/>
                        <w:sz w:val="22"/>
                      </w:rPr>
                      <w:t>4</w:t>
                    </w:r>
                    <w:r>
                      <w:rPr>
                        <w:spacing w:val="-10"/>
                        <w:sz w:val="22"/>
                      </w:rPr>
                      <w:fldChar w:fldCharType="end"/>
                    </w: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02CE3B">
    <w:pPr>
      <w:pStyle w:val="11"/>
      <w:spacing w:line="14" w:lineRule="auto"/>
      <w:rPr>
        <w:sz w:val="20"/>
      </w:rPr>
    </w:pPr>
    <w:r>
      <w:rPr>
        <w:sz w:val="20"/>
      </w:rPr>
      <mc:AlternateContent>
        <mc:Choice Requires="wps">
          <w:drawing>
            <wp:anchor distT="0" distB="0" distL="0" distR="0" simplePos="0" relativeHeight="251667456" behindDoc="1" locked="0" layoutInCell="1" allowOverlap="1">
              <wp:simplePos x="0" y="0"/>
              <wp:positionH relativeFrom="page">
                <wp:posOffset>3987800</wp:posOffset>
              </wp:positionH>
              <wp:positionV relativeFrom="page">
                <wp:posOffset>10228580</wp:posOffset>
              </wp:positionV>
              <wp:extent cx="95885" cy="180975"/>
              <wp:effectExtent l="0" t="0" r="0" b="0"/>
              <wp:wrapNone/>
              <wp:docPr id="33" name="Textbox 33"/>
              <wp:cNvGraphicFramePr/>
              <a:graphic xmlns:a="http://schemas.openxmlformats.org/drawingml/2006/main">
                <a:graphicData uri="http://schemas.microsoft.com/office/word/2010/wordprocessingShape">
                  <wps:wsp>
                    <wps:cNvSpPr txBox="1"/>
                    <wps:spPr>
                      <a:xfrm>
                        <a:off x="0" y="0"/>
                        <a:ext cx="95885" cy="180975"/>
                      </a:xfrm>
                      <a:prstGeom prst="rect">
                        <a:avLst/>
                      </a:prstGeom>
                    </wps:spPr>
                    <wps:txbx>
                      <w:txbxContent>
                        <w:p w14:paraId="38F9D441">
                          <w:pPr>
                            <w:spacing w:before="11"/>
                            <w:ind w:left="20" w:right="0" w:firstLine="0"/>
                            <w:jc w:val="left"/>
                            <w:rPr>
                              <w:sz w:val="22"/>
                            </w:rPr>
                          </w:pPr>
                          <w:r>
                            <w:rPr>
                              <w:spacing w:val="-10"/>
                              <w:sz w:val="22"/>
                            </w:rPr>
                            <w:t>7</w:t>
                          </w:r>
                        </w:p>
                      </w:txbxContent>
                    </wps:txbx>
                    <wps:bodyPr wrap="square" lIns="0" tIns="0" rIns="0" bIns="0" rtlCol="0">
                      <a:noAutofit/>
                    </wps:bodyPr>
                  </wps:wsp>
                </a:graphicData>
              </a:graphic>
            </wp:anchor>
          </w:drawing>
        </mc:Choice>
        <mc:Fallback>
          <w:pict>
            <v:shape id="Textbox 33" o:spid="_x0000_s1026" o:spt="202" type="#_x0000_t202" style="position:absolute;left:0pt;margin-left:314pt;margin-top:805.4pt;height:14.25pt;width:7.55pt;mso-position-horizontal-relative:page;mso-position-vertical-relative:page;z-index:-251649024;mso-width-relative:page;mso-height-relative:page;" filled="f" stroked="f" coordsize="21600,21600" o:gfxdata="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OR8oL7aAAAADQEAAA8AAAAAAAAAAQAgAAAAIgAAAGRycy9kb3ducmV2LnhtbFBLAQIUABQAAAAI&#10;AIdO4kDsc6qWsgEAAHQDAAAOAAAAAAAAAAEAIAAAACkBAABkcnMvZTJvRG9jLnhtbFBLBQYAAAAA&#10;BgAGAFkBAABNBQAAAAA=&#10;">
              <v:fill on="f" focussize="0,0"/>
              <v:stroke on="f"/>
              <v:imagedata o:title=""/>
              <o:lock v:ext="edit" aspectratio="f"/>
              <v:textbox inset="0mm,0mm,0mm,0mm">
                <w:txbxContent>
                  <w:p w14:paraId="38F9D441">
                    <w:pPr>
                      <w:spacing w:before="11"/>
                      <w:ind w:left="20" w:right="0" w:firstLine="0"/>
                      <w:jc w:val="left"/>
                      <w:rPr>
                        <w:sz w:val="22"/>
                      </w:rPr>
                    </w:pPr>
                    <w:r>
                      <w:rPr>
                        <w:spacing w:val="-10"/>
                        <w:sz w:val="22"/>
                      </w:rPr>
                      <w:t>7</w:t>
                    </w:r>
                  </w:p>
                </w:txbxContent>
              </v:textbox>
            </v:shape>
          </w:pict>
        </mc:Fallback>
      </mc:AlternateConten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BA77B5">
    <w:pPr>
      <w:pStyle w:val="11"/>
      <w:spacing w:line="14" w:lineRule="auto"/>
      <w:rPr>
        <w:sz w:val="20"/>
      </w:rPr>
    </w:pPr>
    <w:r>
      <w:rPr>
        <w:sz w:val="20"/>
      </w:rPr>
      <mc:AlternateContent>
        <mc:Choice Requires="wps">
          <w:drawing>
            <wp:anchor distT="0" distB="0" distL="0" distR="0" simplePos="0" relativeHeight="251668480" behindDoc="1" locked="0" layoutInCell="1" allowOverlap="1">
              <wp:simplePos x="0" y="0"/>
              <wp:positionH relativeFrom="page">
                <wp:posOffset>3987800</wp:posOffset>
              </wp:positionH>
              <wp:positionV relativeFrom="page">
                <wp:posOffset>10228580</wp:posOffset>
              </wp:positionV>
              <wp:extent cx="95885" cy="180975"/>
              <wp:effectExtent l="0" t="0" r="0" b="0"/>
              <wp:wrapNone/>
              <wp:docPr id="34" name="Textbox 34"/>
              <wp:cNvGraphicFramePr/>
              <a:graphic xmlns:a="http://schemas.openxmlformats.org/drawingml/2006/main">
                <a:graphicData uri="http://schemas.microsoft.com/office/word/2010/wordprocessingShape">
                  <wps:wsp>
                    <wps:cNvSpPr txBox="1"/>
                    <wps:spPr>
                      <a:xfrm>
                        <a:off x="0" y="0"/>
                        <a:ext cx="95885" cy="180975"/>
                      </a:xfrm>
                      <a:prstGeom prst="rect">
                        <a:avLst/>
                      </a:prstGeom>
                    </wps:spPr>
                    <wps:txbx>
                      <w:txbxContent>
                        <w:p w14:paraId="550FB2C7">
                          <w:pPr>
                            <w:spacing w:before="11"/>
                            <w:ind w:left="20" w:right="0" w:firstLine="0"/>
                            <w:jc w:val="left"/>
                            <w:rPr>
                              <w:sz w:val="22"/>
                            </w:rPr>
                          </w:pPr>
                          <w:r>
                            <w:rPr>
                              <w:spacing w:val="-10"/>
                              <w:sz w:val="22"/>
                            </w:rPr>
                            <w:t>8</w:t>
                          </w:r>
                        </w:p>
                      </w:txbxContent>
                    </wps:txbx>
                    <wps:bodyPr wrap="square" lIns="0" tIns="0" rIns="0" bIns="0" rtlCol="0">
                      <a:noAutofit/>
                    </wps:bodyPr>
                  </wps:wsp>
                </a:graphicData>
              </a:graphic>
            </wp:anchor>
          </w:drawing>
        </mc:Choice>
        <mc:Fallback>
          <w:pict>
            <v:shape id="Textbox 34" o:spid="_x0000_s1026" o:spt="202" type="#_x0000_t202" style="position:absolute;left:0pt;margin-left:314pt;margin-top:805.4pt;height:14.25pt;width:7.55pt;mso-position-horizontal-relative:page;mso-position-vertical-relative:page;z-index:-251648000;mso-width-relative:page;mso-height-relative:page;" filled="f" stroked="f" coordsize="21600,21600" o:gfxdata="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OR8oL7aAAAADQEAAA8AAAAAAAAAAQAgAAAAIgAAAGRycy9kb3ducmV2LnhtbFBLAQIUABQAAAAI&#10;AIdO4kA5j+IxsgEAAHQDAAAOAAAAAAAAAAEAIAAAACkBAABkcnMvZTJvRG9jLnhtbFBLBQYAAAAA&#10;BgAGAFkBAABNBQAAAAA=&#10;">
              <v:fill on="f" focussize="0,0"/>
              <v:stroke on="f"/>
              <v:imagedata o:title=""/>
              <o:lock v:ext="edit" aspectratio="f"/>
              <v:textbox inset="0mm,0mm,0mm,0mm">
                <w:txbxContent>
                  <w:p w14:paraId="550FB2C7">
                    <w:pPr>
                      <w:spacing w:before="11"/>
                      <w:ind w:left="20" w:right="0" w:firstLine="0"/>
                      <w:jc w:val="left"/>
                      <w:rPr>
                        <w:sz w:val="22"/>
                      </w:rPr>
                    </w:pPr>
                    <w:r>
                      <w:rPr>
                        <w:spacing w:val="-10"/>
                        <w:sz w:val="22"/>
                      </w:rPr>
                      <w:t>8</w:t>
                    </w:r>
                  </w:p>
                </w:txbxContent>
              </v:textbox>
            </v:shape>
          </w:pict>
        </mc:Fallback>
      </mc:AlternateConten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4E13A1">
    <w:pPr>
      <w:pStyle w:val="11"/>
      <w:spacing w:line="14" w:lineRule="auto"/>
      <w:rPr>
        <w:sz w:val="20"/>
      </w:rPr>
    </w:pPr>
    <w:r>
      <w:rPr>
        <w:sz w:val="20"/>
      </w:rPr>
      <mc:AlternateContent>
        <mc:Choice Requires="wps">
          <w:drawing>
            <wp:anchor distT="0" distB="0" distL="0" distR="0" simplePos="0" relativeHeight="251668480" behindDoc="1" locked="0" layoutInCell="1" allowOverlap="1">
              <wp:simplePos x="0" y="0"/>
              <wp:positionH relativeFrom="page">
                <wp:posOffset>3922395</wp:posOffset>
              </wp:positionH>
              <wp:positionV relativeFrom="page">
                <wp:posOffset>10118725</wp:posOffset>
              </wp:positionV>
              <wp:extent cx="191135" cy="180975"/>
              <wp:effectExtent l="0" t="0" r="0" b="0"/>
              <wp:wrapNone/>
              <wp:docPr id="37" name="Textbox 37"/>
              <wp:cNvGraphicFramePr/>
              <a:graphic xmlns:a="http://schemas.openxmlformats.org/drawingml/2006/main">
                <a:graphicData uri="http://schemas.microsoft.com/office/word/2010/wordprocessingShape">
                  <wps:wsp>
                    <wps:cNvSpPr txBox="1"/>
                    <wps:spPr>
                      <a:xfrm>
                        <a:off x="0" y="0"/>
                        <a:ext cx="191135" cy="180975"/>
                      </a:xfrm>
                      <a:prstGeom prst="rect">
                        <a:avLst/>
                      </a:prstGeom>
                    </wps:spPr>
                    <wps:txbx>
                      <w:txbxContent>
                        <w:p w14:paraId="70413CF8">
                          <w:pPr>
                            <w:spacing w:before="11"/>
                            <w:ind w:left="60" w:right="0" w:firstLine="0"/>
                            <w:jc w:val="left"/>
                            <w:rPr>
                              <w:sz w:val="22"/>
                            </w:rPr>
                          </w:pPr>
                          <w:r>
                            <w:rPr>
                              <w:spacing w:val="-5"/>
                              <w:sz w:val="22"/>
                            </w:rPr>
                            <w:fldChar w:fldCharType="begin"/>
                          </w:r>
                          <w:r>
                            <w:rPr>
                              <w:spacing w:val="-5"/>
                              <w:sz w:val="22"/>
                            </w:rPr>
                            <w:instrText xml:space="preserve"> PAGE </w:instrText>
                          </w:r>
                          <w:r>
                            <w:rPr>
                              <w:spacing w:val="-5"/>
                              <w:sz w:val="22"/>
                            </w:rPr>
                            <w:fldChar w:fldCharType="separate"/>
                          </w:r>
                          <w:r>
                            <w:rPr>
                              <w:spacing w:val="-5"/>
                              <w:sz w:val="22"/>
                            </w:rPr>
                            <w:t>11</w:t>
                          </w:r>
                          <w:r>
                            <w:rPr>
                              <w:spacing w:val="-5"/>
                              <w:sz w:val="22"/>
                            </w:rPr>
                            <w:fldChar w:fldCharType="end"/>
                          </w:r>
                        </w:p>
                      </w:txbxContent>
                    </wps:txbx>
                    <wps:bodyPr wrap="square" lIns="0" tIns="0" rIns="0" bIns="0" rtlCol="0">
                      <a:noAutofit/>
                    </wps:bodyPr>
                  </wps:wsp>
                </a:graphicData>
              </a:graphic>
            </wp:anchor>
          </w:drawing>
        </mc:Choice>
        <mc:Fallback>
          <w:pict>
            <v:shape id="Textbox 37" o:spid="_x0000_s1026" o:spt="202" type="#_x0000_t202" style="position:absolute;left:0pt;margin-left:308.85pt;margin-top:796.75pt;height:14.25pt;width:15.05pt;mso-position-horizontal-relative:page;mso-position-vertical-relative:page;z-index:-251648000;mso-width-relative:page;mso-height-relative:page;" filled="f" stroked="f" coordsize="21600,21600" o:gfxdata="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N6RE+9sAAAANAQAADwAAAAAAAAABACAAAAAiAAAAZHJzL2Rvd25yZXYueG1sUEsBAhQAFAAA&#10;AAgAh07iQBITLP+zAQAAdQMAAA4AAAAAAAAAAQAgAAAAKgEAAGRycy9lMm9Eb2MueG1sUEsFBgAA&#10;AAAGAAYAWQEAAE8FAAAAAA==&#10;">
              <v:fill on="f" focussize="0,0"/>
              <v:stroke on="f"/>
              <v:imagedata o:title=""/>
              <o:lock v:ext="edit" aspectratio="f"/>
              <v:textbox inset="0mm,0mm,0mm,0mm">
                <w:txbxContent>
                  <w:p w14:paraId="70413CF8">
                    <w:pPr>
                      <w:spacing w:before="11"/>
                      <w:ind w:left="60" w:right="0" w:firstLine="0"/>
                      <w:jc w:val="left"/>
                      <w:rPr>
                        <w:sz w:val="22"/>
                      </w:rPr>
                    </w:pPr>
                    <w:r>
                      <w:rPr>
                        <w:spacing w:val="-5"/>
                        <w:sz w:val="22"/>
                      </w:rPr>
                      <w:fldChar w:fldCharType="begin"/>
                    </w:r>
                    <w:r>
                      <w:rPr>
                        <w:spacing w:val="-5"/>
                        <w:sz w:val="22"/>
                      </w:rPr>
                      <w:instrText xml:space="preserve"> PAGE </w:instrText>
                    </w:r>
                    <w:r>
                      <w:rPr>
                        <w:spacing w:val="-5"/>
                        <w:sz w:val="22"/>
                      </w:rPr>
                      <w:fldChar w:fldCharType="separate"/>
                    </w:r>
                    <w:r>
                      <w:rPr>
                        <w:spacing w:val="-5"/>
                        <w:sz w:val="22"/>
                      </w:rPr>
                      <w:t>11</w:t>
                    </w:r>
                    <w:r>
                      <w:rPr>
                        <w:spacing w:val="-5"/>
                        <w:sz w:val="22"/>
                      </w:rPr>
                      <w:fldChar w:fldCharType="end"/>
                    </w:r>
                  </w:p>
                </w:txbxContent>
              </v:textbox>
            </v:shape>
          </w:pict>
        </mc:Fallback>
      </mc:AlternateConten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EBA1EF">
    <w:pPr>
      <w:pStyle w:val="11"/>
      <w:spacing w:line="14" w:lineRule="auto"/>
      <w:rPr>
        <w:sz w:val="20"/>
      </w:rPr>
    </w:pPr>
    <w:r>
      <w:rPr>
        <w:sz w:val="20"/>
      </w:rPr>
      <mc:AlternateContent>
        <mc:Choice Requires="wps">
          <w:drawing>
            <wp:anchor distT="0" distB="0" distL="0" distR="0" simplePos="0" relativeHeight="251669504" behindDoc="1" locked="0" layoutInCell="1" allowOverlap="1">
              <wp:simplePos x="0" y="0"/>
              <wp:positionH relativeFrom="page">
                <wp:posOffset>3947795</wp:posOffset>
              </wp:positionH>
              <wp:positionV relativeFrom="page">
                <wp:posOffset>10118725</wp:posOffset>
              </wp:positionV>
              <wp:extent cx="165735" cy="180975"/>
              <wp:effectExtent l="0" t="0" r="0" b="0"/>
              <wp:wrapNone/>
              <wp:docPr id="38" name="Textbox 38"/>
              <wp:cNvGraphicFramePr/>
              <a:graphic xmlns:a="http://schemas.openxmlformats.org/drawingml/2006/main">
                <a:graphicData uri="http://schemas.microsoft.com/office/word/2010/wordprocessingShape">
                  <wps:wsp>
                    <wps:cNvSpPr txBox="1"/>
                    <wps:spPr>
                      <a:xfrm>
                        <a:off x="0" y="0"/>
                        <a:ext cx="165735" cy="180975"/>
                      </a:xfrm>
                      <a:prstGeom prst="rect">
                        <a:avLst/>
                      </a:prstGeom>
                    </wps:spPr>
                    <wps:txbx>
                      <w:txbxContent>
                        <w:p w14:paraId="505EE9DB">
                          <w:pPr>
                            <w:spacing w:before="11"/>
                            <w:ind w:left="20" w:right="0" w:firstLine="0"/>
                            <w:jc w:val="left"/>
                            <w:rPr>
                              <w:sz w:val="22"/>
                            </w:rPr>
                          </w:pPr>
                          <w:r>
                            <w:rPr>
                              <w:spacing w:val="-5"/>
                              <w:sz w:val="22"/>
                            </w:rPr>
                            <w:t>10</w:t>
                          </w:r>
                        </w:p>
                      </w:txbxContent>
                    </wps:txbx>
                    <wps:bodyPr wrap="square" lIns="0" tIns="0" rIns="0" bIns="0" rtlCol="0">
                      <a:noAutofit/>
                    </wps:bodyPr>
                  </wps:wsp>
                </a:graphicData>
              </a:graphic>
            </wp:anchor>
          </w:drawing>
        </mc:Choice>
        <mc:Fallback>
          <w:pict>
            <v:shape id="Textbox 38" o:spid="_x0000_s1026" o:spt="202" type="#_x0000_t202" style="position:absolute;left:0pt;margin-left:310.85pt;margin-top:796.75pt;height:14.25pt;width:13.05pt;mso-position-horizontal-relative:page;mso-position-vertical-relative:page;z-index:-251646976;mso-width-relative:page;mso-height-relative:page;" filled="f" stroked="f" coordsize="21600,21600" o:gfxdata="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jWZUOdsAAAANAQAADwAAAAAAAAABACAAAAAiAAAAZHJzL2Rvd25yZXYueG1sUEsBAhQAFAAA&#10;AAgAh07iQH6hSryzAQAAdQMAAA4AAAAAAAAAAQAgAAAAKgEAAGRycy9lMm9Eb2MueG1sUEsFBgAA&#10;AAAGAAYAWQEAAE8FAAAAAA==&#10;">
              <v:fill on="f" focussize="0,0"/>
              <v:stroke on="f"/>
              <v:imagedata o:title=""/>
              <o:lock v:ext="edit" aspectratio="f"/>
              <v:textbox inset="0mm,0mm,0mm,0mm">
                <w:txbxContent>
                  <w:p w14:paraId="505EE9DB">
                    <w:pPr>
                      <w:spacing w:before="11"/>
                      <w:ind w:left="20" w:right="0" w:firstLine="0"/>
                      <w:jc w:val="left"/>
                      <w:rPr>
                        <w:sz w:val="22"/>
                      </w:rPr>
                    </w:pPr>
                    <w:r>
                      <w:rPr>
                        <w:spacing w:val="-5"/>
                        <w:sz w:val="22"/>
                      </w:rPr>
                      <w:t>10</w:t>
                    </w:r>
                  </w:p>
                </w:txbxContent>
              </v:textbox>
            </v:shape>
          </w:pict>
        </mc:Fallback>
      </mc:AlternateConten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3887C7">
    <w:pPr>
      <w:pStyle w:val="11"/>
      <w:spacing w:line="14" w:lineRule="auto"/>
      <w:rPr>
        <w:sz w:val="20"/>
      </w:rPr>
    </w:pPr>
    <w:r>
      <w:rPr>
        <w:sz w:val="20"/>
      </w:rPr>
      <mc:AlternateContent>
        <mc:Choice Requires="wps">
          <w:drawing>
            <wp:anchor distT="0" distB="0" distL="0" distR="0" simplePos="0" relativeHeight="251670528" behindDoc="1" locked="0" layoutInCell="1" allowOverlap="1">
              <wp:simplePos x="0" y="0"/>
              <wp:positionH relativeFrom="page">
                <wp:posOffset>3922395</wp:posOffset>
              </wp:positionH>
              <wp:positionV relativeFrom="page">
                <wp:posOffset>10182860</wp:posOffset>
              </wp:positionV>
              <wp:extent cx="229235" cy="180975"/>
              <wp:effectExtent l="0" t="0" r="0" b="0"/>
              <wp:wrapNone/>
              <wp:docPr id="43" name="Textbox 43"/>
              <wp:cNvGraphicFramePr/>
              <a:graphic xmlns:a="http://schemas.openxmlformats.org/drawingml/2006/main">
                <a:graphicData uri="http://schemas.microsoft.com/office/word/2010/wordprocessingShape">
                  <wps:wsp>
                    <wps:cNvSpPr txBox="1"/>
                    <wps:spPr>
                      <a:xfrm>
                        <a:off x="0" y="0"/>
                        <a:ext cx="229235" cy="180975"/>
                      </a:xfrm>
                      <a:prstGeom prst="rect">
                        <a:avLst/>
                      </a:prstGeom>
                    </wps:spPr>
                    <wps:txbx>
                      <w:txbxContent>
                        <w:p w14:paraId="28017B82">
                          <w:pPr>
                            <w:spacing w:before="11"/>
                            <w:ind w:left="60" w:right="0" w:firstLine="0"/>
                            <w:jc w:val="left"/>
                            <w:rPr>
                              <w:sz w:val="22"/>
                            </w:rPr>
                          </w:pPr>
                          <w:r>
                            <w:rPr>
                              <w:spacing w:val="-5"/>
                              <w:sz w:val="22"/>
                            </w:rPr>
                            <w:fldChar w:fldCharType="begin"/>
                          </w:r>
                          <w:r>
                            <w:rPr>
                              <w:spacing w:val="-5"/>
                              <w:sz w:val="22"/>
                            </w:rPr>
                            <w:instrText xml:space="preserve"> PAGE </w:instrText>
                          </w:r>
                          <w:r>
                            <w:rPr>
                              <w:spacing w:val="-5"/>
                              <w:sz w:val="22"/>
                            </w:rPr>
                            <w:fldChar w:fldCharType="separate"/>
                          </w:r>
                          <w:r>
                            <w:rPr>
                              <w:spacing w:val="-5"/>
                              <w:sz w:val="22"/>
                            </w:rPr>
                            <w:t>13</w:t>
                          </w:r>
                          <w:r>
                            <w:rPr>
                              <w:spacing w:val="-5"/>
                              <w:sz w:val="22"/>
                            </w:rPr>
                            <w:fldChar w:fldCharType="end"/>
                          </w:r>
                        </w:p>
                      </w:txbxContent>
                    </wps:txbx>
                    <wps:bodyPr wrap="square" lIns="0" tIns="0" rIns="0" bIns="0" rtlCol="0">
                      <a:noAutofit/>
                    </wps:bodyPr>
                  </wps:wsp>
                </a:graphicData>
              </a:graphic>
            </wp:anchor>
          </w:drawing>
        </mc:Choice>
        <mc:Fallback>
          <w:pict>
            <v:shape id="Textbox 43" o:spid="_x0000_s1026" o:spt="202" type="#_x0000_t202" style="position:absolute;left:0pt;margin-left:308.85pt;margin-top:801.8pt;height:14.25pt;width:18.05pt;mso-position-horizontal-relative:page;mso-position-vertical-relative:page;z-index:-251645952;mso-width-relative:page;mso-height-relative:page;" filled="f" stroked="f" coordsize="21600,21600" o:gfxdata="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fWeON9oAAAANAQAADwAAAAAAAAABACAAAAAiAAAAZHJzL2Rvd25yZXYueG1sUEsBAhQAFAAA&#10;AAgAh07iQNYaohu0AQAAdQMAAA4AAAAAAAAAAQAgAAAAKQEAAGRycy9lMm9Eb2MueG1sUEsFBgAA&#10;AAAGAAYAWQEAAE8FAAAAAA==&#10;">
              <v:fill on="f" focussize="0,0"/>
              <v:stroke on="f"/>
              <v:imagedata o:title=""/>
              <o:lock v:ext="edit" aspectratio="f"/>
              <v:textbox inset="0mm,0mm,0mm,0mm">
                <w:txbxContent>
                  <w:p w14:paraId="28017B82">
                    <w:pPr>
                      <w:spacing w:before="11"/>
                      <w:ind w:left="60" w:right="0" w:firstLine="0"/>
                      <w:jc w:val="left"/>
                      <w:rPr>
                        <w:sz w:val="22"/>
                      </w:rPr>
                    </w:pPr>
                    <w:r>
                      <w:rPr>
                        <w:spacing w:val="-5"/>
                        <w:sz w:val="22"/>
                      </w:rPr>
                      <w:fldChar w:fldCharType="begin"/>
                    </w:r>
                    <w:r>
                      <w:rPr>
                        <w:spacing w:val="-5"/>
                        <w:sz w:val="22"/>
                      </w:rPr>
                      <w:instrText xml:space="preserve"> PAGE </w:instrText>
                    </w:r>
                    <w:r>
                      <w:rPr>
                        <w:spacing w:val="-5"/>
                        <w:sz w:val="22"/>
                      </w:rPr>
                      <w:fldChar w:fldCharType="separate"/>
                    </w:r>
                    <w:r>
                      <w:rPr>
                        <w:spacing w:val="-5"/>
                        <w:sz w:val="22"/>
                      </w:rPr>
                      <w:t>13</w:t>
                    </w:r>
                    <w:r>
                      <w:rPr>
                        <w:spacing w:val="-5"/>
                        <w:sz w:val="22"/>
                      </w:rPr>
                      <w:fldChar w:fldCharType="end"/>
                    </w:r>
                  </w:p>
                </w:txbxContent>
              </v:textbox>
            </v:shape>
          </w:pict>
        </mc:Fallback>
      </mc:AlternateConten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ED9360">
    <w:pPr>
      <w:pStyle w:val="11"/>
      <w:spacing w:line="14" w:lineRule="auto"/>
      <w:rPr>
        <w:sz w:val="20"/>
      </w:rPr>
    </w:pPr>
    <w:r>
      <w:rPr>
        <w:sz w:val="20"/>
      </w:rPr>
      <mc:AlternateContent>
        <mc:Choice Requires="wps">
          <w:drawing>
            <wp:anchor distT="0" distB="0" distL="0" distR="0" simplePos="0" relativeHeight="251669504" behindDoc="1" locked="0" layoutInCell="1" allowOverlap="1">
              <wp:simplePos x="0" y="0"/>
              <wp:positionH relativeFrom="page">
                <wp:posOffset>3941445</wp:posOffset>
              </wp:positionH>
              <wp:positionV relativeFrom="page">
                <wp:posOffset>10020935</wp:posOffset>
              </wp:positionV>
              <wp:extent cx="165735" cy="180975"/>
              <wp:effectExtent l="0" t="0" r="0" b="0"/>
              <wp:wrapNone/>
              <wp:docPr id="42" name="Textbox 42"/>
              <wp:cNvGraphicFramePr/>
              <a:graphic xmlns:a="http://schemas.openxmlformats.org/drawingml/2006/main">
                <a:graphicData uri="http://schemas.microsoft.com/office/word/2010/wordprocessingShape">
                  <wps:wsp>
                    <wps:cNvSpPr txBox="1"/>
                    <wps:spPr>
                      <a:xfrm>
                        <a:off x="0" y="0"/>
                        <a:ext cx="165735" cy="180975"/>
                      </a:xfrm>
                      <a:prstGeom prst="rect">
                        <a:avLst/>
                      </a:prstGeom>
                    </wps:spPr>
                    <wps:txbx>
                      <w:txbxContent>
                        <w:p w14:paraId="3DD2BD47">
                          <w:pPr>
                            <w:spacing w:before="11"/>
                            <w:ind w:left="20" w:right="0" w:firstLine="0"/>
                            <w:jc w:val="left"/>
                            <w:rPr>
                              <w:sz w:val="22"/>
                            </w:rPr>
                          </w:pPr>
                          <w:r>
                            <w:rPr>
                              <w:spacing w:val="-5"/>
                              <w:sz w:val="22"/>
                            </w:rPr>
                            <w:t>12</w:t>
                          </w:r>
                        </w:p>
                      </w:txbxContent>
                    </wps:txbx>
                    <wps:bodyPr wrap="square" lIns="0" tIns="0" rIns="0" bIns="0" rtlCol="0">
                      <a:noAutofit/>
                    </wps:bodyPr>
                  </wps:wsp>
                </a:graphicData>
              </a:graphic>
            </wp:anchor>
          </w:drawing>
        </mc:Choice>
        <mc:Fallback>
          <w:pict>
            <v:shape id="Textbox 42" o:spid="_x0000_s1026" o:spt="202" type="#_x0000_t202" style="position:absolute;left:0pt;margin-left:310.35pt;margin-top:789.05pt;height:14.25pt;width:13.05pt;mso-position-horizontal-relative:page;mso-position-vertical-relative:page;z-index:-251646976;mso-width-relative:page;mso-height-relative:page;" filled="f" stroked="f" coordsize="21600,21600" o:gfxdata="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B1HWMD2gAAAA0BAAAPAAAAAAAAAAEAIAAAACIAAABkcnMvZG93bnJldi54bWxQSwECFAAUAAAA&#10;CACHTuJA0AGLXbMBAAB1AwAADgAAAAAAAAABACAAAAApAQAAZHJzL2Uyb0RvYy54bWxQSwUGAAAA&#10;AAYABgBZAQAATgUAAAAA&#10;">
              <v:fill on="f" focussize="0,0"/>
              <v:stroke on="f"/>
              <v:imagedata o:title=""/>
              <o:lock v:ext="edit" aspectratio="f"/>
              <v:textbox inset="0mm,0mm,0mm,0mm">
                <w:txbxContent>
                  <w:p w14:paraId="3DD2BD47">
                    <w:pPr>
                      <w:spacing w:before="11"/>
                      <w:ind w:left="20" w:right="0" w:firstLine="0"/>
                      <w:jc w:val="left"/>
                      <w:rPr>
                        <w:sz w:val="22"/>
                      </w:rPr>
                    </w:pPr>
                    <w:r>
                      <w:rPr>
                        <w:spacing w:val="-5"/>
                        <w:sz w:val="22"/>
                      </w:rPr>
                      <w:t>12</w:t>
                    </w:r>
                  </w:p>
                </w:txbxContent>
              </v:textbox>
            </v:shape>
          </w:pict>
        </mc:Fallback>
      </mc:AlternateConten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458B11">
    <w:pPr>
      <w:pStyle w:val="11"/>
      <w:spacing w:line="14" w:lineRule="auto"/>
      <w:rPr>
        <w:sz w:val="20"/>
      </w:rPr>
    </w:pPr>
    <w:r>
      <w:rPr>
        <w:sz w:val="20"/>
      </w:rPr>
      <mc:AlternateContent>
        <mc:Choice Requires="wps">
          <w:drawing>
            <wp:anchor distT="0" distB="0" distL="0" distR="0" simplePos="0" relativeHeight="251671552" behindDoc="1" locked="0" layoutInCell="1" allowOverlap="1">
              <wp:simplePos x="0" y="0"/>
              <wp:positionH relativeFrom="page">
                <wp:posOffset>3922395</wp:posOffset>
              </wp:positionH>
              <wp:positionV relativeFrom="page">
                <wp:posOffset>10182860</wp:posOffset>
              </wp:positionV>
              <wp:extent cx="229235" cy="180975"/>
              <wp:effectExtent l="0" t="0" r="0" b="0"/>
              <wp:wrapNone/>
              <wp:docPr id="47" name="Textbox 47"/>
              <wp:cNvGraphicFramePr/>
              <a:graphic xmlns:a="http://schemas.openxmlformats.org/drawingml/2006/main">
                <a:graphicData uri="http://schemas.microsoft.com/office/word/2010/wordprocessingShape">
                  <wps:wsp>
                    <wps:cNvSpPr txBox="1"/>
                    <wps:spPr>
                      <a:xfrm>
                        <a:off x="0" y="0"/>
                        <a:ext cx="229235" cy="180975"/>
                      </a:xfrm>
                      <a:prstGeom prst="rect">
                        <a:avLst/>
                      </a:prstGeom>
                    </wps:spPr>
                    <wps:txbx>
                      <w:txbxContent>
                        <w:p w14:paraId="70BB41B9">
                          <w:pPr>
                            <w:spacing w:before="11"/>
                            <w:ind w:left="60" w:right="0" w:firstLine="0"/>
                            <w:jc w:val="left"/>
                            <w:rPr>
                              <w:sz w:val="22"/>
                            </w:rPr>
                          </w:pPr>
                          <w:r>
                            <w:rPr>
                              <w:spacing w:val="-5"/>
                              <w:sz w:val="22"/>
                            </w:rPr>
                            <w:fldChar w:fldCharType="begin"/>
                          </w:r>
                          <w:r>
                            <w:rPr>
                              <w:spacing w:val="-5"/>
                              <w:sz w:val="22"/>
                            </w:rPr>
                            <w:instrText xml:space="preserve"> PAGE </w:instrText>
                          </w:r>
                          <w:r>
                            <w:rPr>
                              <w:spacing w:val="-5"/>
                              <w:sz w:val="22"/>
                            </w:rPr>
                            <w:fldChar w:fldCharType="separate"/>
                          </w:r>
                          <w:r>
                            <w:rPr>
                              <w:spacing w:val="-5"/>
                              <w:sz w:val="22"/>
                            </w:rPr>
                            <w:t>15</w:t>
                          </w:r>
                          <w:r>
                            <w:rPr>
                              <w:spacing w:val="-5"/>
                              <w:sz w:val="22"/>
                            </w:rPr>
                            <w:fldChar w:fldCharType="end"/>
                          </w:r>
                        </w:p>
                      </w:txbxContent>
                    </wps:txbx>
                    <wps:bodyPr wrap="square" lIns="0" tIns="0" rIns="0" bIns="0" rtlCol="0">
                      <a:noAutofit/>
                    </wps:bodyPr>
                  </wps:wsp>
                </a:graphicData>
              </a:graphic>
            </wp:anchor>
          </w:drawing>
        </mc:Choice>
        <mc:Fallback>
          <w:pict>
            <v:shape id="Textbox 47" o:spid="_x0000_s1026" o:spt="202" type="#_x0000_t202" style="position:absolute;left:0pt;margin-left:308.85pt;margin-top:801.8pt;height:14.25pt;width:18.05pt;mso-position-horizontal-relative:page;mso-position-vertical-relative:page;z-index:-251644928;mso-width-relative:page;mso-height-relative:page;" filled="f" stroked="f" coordsize="21600,21600" o:gfxdata="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fWeON9oAAAANAQAADwAAAAAAAAABACAAAAAiAAAAZHJzL2Rvd25yZXYueG1sUEsBAhQAFAAA&#10;AAgAh07iQFJJaoW0AQAAdQMAAA4AAAAAAAAAAQAgAAAAKQEAAGRycy9lMm9Eb2MueG1sUEsFBgAA&#10;AAAGAAYAWQEAAE8FAAAAAA==&#10;">
              <v:fill on="f" focussize="0,0"/>
              <v:stroke on="f"/>
              <v:imagedata o:title=""/>
              <o:lock v:ext="edit" aspectratio="f"/>
              <v:textbox inset="0mm,0mm,0mm,0mm">
                <w:txbxContent>
                  <w:p w14:paraId="70BB41B9">
                    <w:pPr>
                      <w:spacing w:before="11"/>
                      <w:ind w:left="60" w:right="0" w:firstLine="0"/>
                      <w:jc w:val="left"/>
                      <w:rPr>
                        <w:sz w:val="22"/>
                      </w:rPr>
                    </w:pPr>
                    <w:r>
                      <w:rPr>
                        <w:spacing w:val="-5"/>
                        <w:sz w:val="22"/>
                      </w:rPr>
                      <w:fldChar w:fldCharType="begin"/>
                    </w:r>
                    <w:r>
                      <w:rPr>
                        <w:spacing w:val="-5"/>
                        <w:sz w:val="22"/>
                      </w:rPr>
                      <w:instrText xml:space="preserve"> PAGE </w:instrText>
                    </w:r>
                    <w:r>
                      <w:rPr>
                        <w:spacing w:val="-5"/>
                        <w:sz w:val="22"/>
                      </w:rPr>
                      <w:fldChar w:fldCharType="separate"/>
                    </w:r>
                    <w:r>
                      <w:rPr>
                        <w:spacing w:val="-5"/>
                        <w:sz w:val="22"/>
                      </w:rPr>
                      <w:t>15</w:t>
                    </w:r>
                    <w:r>
                      <w:rPr>
                        <w:spacing w:val="-5"/>
                        <w:sz w:val="22"/>
                      </w:rPr>
                      <w:fldChar w:fldCharType="end"/>
                    </w:r>
                  </w:p>
                </w:txbxContent>
              </v:textbox>
            </v:shape>
          </w:pict>
        </mc:Fallback>
      </mc:AlternateConten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E627FA">
    <w:pPr>
      <w:pStyle w:val="11"/>
      <w:spacing w:line="14" w:lineRule="auto"/>
      <w:rPr>
        <w:sz w:val="20"/>
      </w:rPr>
    </w:pPr>
    <w:r>
      <w:rPr>
        <w:sz w:val="20"/>
      </w:rPr>
      <mc:AlternateContent>
        <mc:Choice Requires="wps">
          <w:drawing>
            <wp:anchor distT="0" distB="0" distL="0" distR="0" simplePos="0" relativeHeight="251670528" behindDoc="1" locked="0" layoutInCell="1" allowOverlap="1">
              <wp:simplePos x="0" y="0"/>
              <wp:positionH relativeFrom="page">
                <wp:posOffset>3947795</wp:posOffset>
              </wp:positionH>
              <wp:positionV relativeFrom="page">
                <wp:posOffset>10182860</wp:posOffset>
              </wp:positionV>
              <wp:extent cx="165735" cy="180975"/>
              <wp:effectExtent l="0" t="0" r="0" b="0"/>
              <wp:wrapNone/>
              <wp:docPr id="46" name="Textbox 46"/>
              <wp:cNvGraphicFramePr/>
              <a:graphic xmlns:a="http://schemas.openxmlformats.org/drawingml/2006/main">
                <a:graphicData uri="http://schemas.microsoft.com/office/word/2010/wordprocessingShape">
                  <wps:wsp>
                    <wps:cNvSpPr txBox="1"/>
                    <wps:spPr>
                      <a:xfrm>
                        <a:off x="0" y="0"/>
                        <a:ext cx="165735" cy="180975"/>
                      </a:xfrm>
                      <a:prstGeom prst="rect">
                        <a:avLst/>
                      </a:prstGeom>
                    </wps:spPr>
                    <wps:txbx>
                      <w:txbxContent>
                        <w:p w14:paraId="2CBDC9AB">
                          <w:pPr>
                            <w:spacing w:before="11"/>
                            <w:ind w:left="20" w:right="0" w:firstLine="0"/>
                            <w:jc w:val="left"/>
                            <w:rPr>
                              <w:sz w:val="22"/>
                            </w:rPr>
                          </w:pPr>
                          <w:r>
                            <w:rPr>
                              <w:spacing w:val="-5"/>
                              <w:sz w:val="22"/>
                            </w:rPr>
                            <w:t>14</w:t>
                          </w:r>
                        </w:p>
                      </w:txbxContent>
                    </wps:txbx>
                    <wps:bodyPr wrap="square" lIns="0" tIns="0" rIns="0" bIns="0" rtlCol="0">
                      <a:noAutofit/>
                    </wps:bodyPr>
                  </wps:wsp>
                </a:graphicData>
              </a:graphic>
            </wp:anchor>
          </w:drawing>
        </mc:Choice>
        <mc:Fallback>
          <w:pict>
            <v:shape id="Textbox 46" o:spid="_x0000_s1026" o:spt="202" type="#_x0000_t202" style="position:absolute;left:0pt;margin-left:310.85pt;margin-top:801.8pt;height:14.25pt;width:13.05pt;mso-position-horizontal-relative:page;mso-position-vertical-relative:page;z-index:-251645952;mso-width-relative:page;mso-height-relative:page;" filled="f" stroked="f" coordsize="21600,21600" o:gfxdata="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A2wfoK2gAAAA0BAAAPAAAAAAAAAAEAIAAAACIAAABkcnMvZG93bnJldi54bWxQSwECFAAUAAAA&#10;CACHTuJAVFJDw7MBAAB1AwAADgAAAAAAAAABACAAAAApAQAAZHJzL2Uyb0RvYy54bWxQSwUGAAAA&#10;AAYABgBZAQAATgUAAAAA&#10;">
              <v:fill on="f" focussize="0,0"/>
              <v:stroke on="f"/>
              <v:imagedata o:title=""/>
              <o:lock v:ext="edit" aspectratio="f"/>
              <v:textbox inset="0mm,0mm,0mm,0mm">
                <w:txbxContent>
                  <w:p w14:paraId="2CBDC9AB">
                    <w:pPr>
                      <w:spacing w:before="11"/>
                      <w:ind w:left="20" w:right="0" w:firstLine="0"/>
                      <w:jc w:val="left"/>
                      <w:rPr>
                        <w:sz w:val="22"/>
                      </w:rPr>
                    </w:pPr>
                    <w:r>
                      <w:rPr>
                        <w:spacing w:val="-5"/>
                        <w:sz w:val="22"/>
                      </w:rPr>
                      <w:t>14</w:t>
                    </w:r>
                  </w:p>
                </w:txbxContent>
              </v:textbox>
            </v:shape>
          </w:pict>
        </mc:Fallback>
      </mc:AlternateConten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775B19">
    <w:pPr>
      <w:pStyle w:val="11"/>
      <w:spacing w:line="14" w:lineRule="auto"/>
      <w:rPr>
        <w:sz w:val="20"/>
      </w:rPr>
    </w:pPr>
    <w:r>
      <w:rPr>
        <w:sz w:val="20"/>
      </w:rPr>
      <mc:AlternateContent>
        <mc:Choice Requires="wps">
          <w:drawing>
            <wp:anchor distT="0" distB="0" distL="0" distR="0" simplePos="0" relativeHeight="251672576" behindDoc="1" locked="0" layoutInCell="1" allowOverlap="1">
              <wp:simplePos x="0" y="0"/>
              <wp:positionH relativeFrom="page">
                <wp:posOffset>3819525</wp:posOffset>
              </wp:positionH>
              <wp:positionV relativeFrom="page">
                <wp:posOffset>10213340</wp:posOffset>
              </wp:positionV>
              <wp:extent cx="165735" cy="180975"/>
              <wp:effectExtent l="0" t="0" r="0" b="0"/>
              <wp:wrapNone/>
              <wp:docPr id="51" name="Textbox 51"/>
              <wp:cNvGraphicFramePr/>
              <a:graphic xmlns:a="http://schemas.openxmlformats.org/drawingml/2006/main">
                <a:graphicData uri="http://schemas.microsoft.com/office/word/2010/wordprocessingShape">
                  <wps:wsp>
                    <wps:cNvSpPr txBox="1"/>
                    <wps:spPr>
                      <a:xfrm>
                        <a:off x="0" y="0"/>
                        <a:ext cx="165735" cy="180975"/>
                      </a:xfrm>
                      <a:prstGeom prst="rect">
                        <a:avLst/>
                      </a:prstGeom>
                    </wps:spPr>
                    <wps:txbx>
                      <w:txbxContent>
                        <w:p w14:paraId="00E58406">
                          <w:pPr>
                            <w:spacing w:before="11"/>
                            <w:ind w:left="20" w:right="0" w:firstLine="0"/>
                            <w:jc w:val="left"/>
                            <w:rPr>
                              <w:sz w:val="22"/>
                            </w:rPr>
                          </w:pPr>
                          <w:r>
                            <w:rPr>
                              <w:spacing w:val="-5"/>
                              <w:sz w:val="22"/>
                            </w:rPr>
                            <w:t>17</w:t>
                          </w:r>
                        </w:p>
                      </w:txbxContent>
                    </wps:txbx>
                    <wps:bodyPr wrap="square" lIns="0" tIns="0" rIns="0" bIns="0" rtlCol="0">
                      <a:noAutofit/>
                    </wps:bodyPr>
                  </wps:wsp>
                </a:graphicData>
              </a:graphic>
            </wp:anchor>
          </w:drawing>
        </mc:Choice>
        <mc:Fallback>
          <w:pict>
            <v:shape id="Textbox 51" o:spid="_x0000_s1026" o:spt="202" type="#_x0000_t202" style="position:absolute;left:0pt;margin-left:300.75pt;margin-top:804.2pt;height:14.25pt;width:13.05pt;mso-position-horizontal-relative:page;mso-position-vertical-relative:page;z-index:-251643904;mso-width-relative:page;mso-height-relative:page;" filled="f" stroked="f" coordsize="21600,21600" o:gfxdata="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DZCgv22gAAAA0BAAAPAAAAAAAAAAEAIAAAACIAAABkcnMvZG93bnJldi54bWxQSwECFAAUAAAA&#10;CACHTuJACVx34rMBAAB1AwAADgAAAAAAAAABACAAAAApAQAAZHJzL2Uyb0RvYy54bWxQSwUGAAAA&#10;AAYABgBZAQAATgUAAAAA&#10;">
              <v:fill on="f" focussize="0,0"/>
              <v:stroke on="f"/>
              <v:imagedata o:title=""/>
              <o:lock v:ext="edit" aspectratio="f"/>
              <v:textbox inset="0mm,0mm,0mm,0mm">
                <w:txbxContent>
                  <w:p w14:paraId="00E58406">
                    <w:pPr>
                      <w:spacing w:before="11"/>
                      <w:ind w:left="20" w:right="0" w:firstLine="0"/>
                      <w:jc w:val="left"/>
                      <w:rPr>
                        <w:sz w:val="22"/>
                      </w:rPr>
                    </w:pPr>
                    <w:r>
                      <w:rPr>
                        <w:spacing w:val="-5"/>
                        <w:sz w:val="22"/>
                      </w:rPr>
                      <w:t>17</w:t>
                    </w:r>
                  </w:p>
                </w:txbxContent>
              </v:textbox>
            </v:shape>
          </w:pict>
        </mc:Fallback>
      </mc:AlternateContent>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63D8DD">
    <w:pPr>
      <w:pStyle w:val="11"/>
      <w:spacing w:line="14" w:lineRule="auto"/>
      <w:rPr>
        <w:sz w:val="20"/>
      </w:rPr>
    </w:pPr>
    <w:r>
      <w:rPr>
        <w:sz w:val="20"/>
      </w:rPr>
      <mc:AlternateContent>
        <mc:Choice Requires="wps">
          <w:drawing>
            <wp:anchor distT="0" distB="0" distL="0" distR="0" simplePos="0" relativeHeight="251671552" behindDoc="1" locked="0" layoutInCell="1" allowOverlap="1">
              <wp:simplePos x="0" y="0"/>
              <wp:positionH relativeFrom="page">
                <wp:posOffset>3819525</wp:posOffset>
              </wp:positionH>
              <wp:positionV relativeFrom="page">
                <wp:posOffset>10213340</wp:posOffset>
              </wp:positionV>
              <wp:extent cx="165735" cy="180975"/>
              <wp:effectExtent l="0" t="0" r="0" b="0"/>
              <wp:wrapNone/>
              <wp:docPr id="50" name="Textbox 50"/>
              <wp:cNvGraphicFramePr/>
              <a:graphic xmlns:a="http://schemas.openxmlformats.org/drawingml/2006/main">
                <a:graphicData uri="http://schemas.microsoft.com/office/word/2010/wordprocessingShape">
                  <wps:wsp>
                    <wps:cNvSpPr txBox="1"/>
                    <wps:spPr>
                      <a:xfrm>
                        <a:off x="0" y="0"/>
                        <a:ext cx="165735" cy="180975"/>
                      </a:xfrm>
                      <a:prstGeom prst="rect">
                        <a:avLst/>
                      </a:prstGeom>
                    </wps:spPr>
                    <wps:txbx>
                      <w:txbxContent>
                        <w:p w14:paraId="3A46B6BA">
                          <w:pPr>
                            <w:spacing w:before="11"/>
                            <w:ind w:left="20" w:right="0" w:firstLine="0"/>
                            <w:jc w:val="left"/>
                            <w:rPr>
                              <w:sz w:val="22"/>
                            </w:rPr>
                          </w:pPr>
                          <w:r>
                            <w:rPr>
                              <w:spacing w:val="-5"/>
                              <w:sz w:val="22"/>
                            </w:rPr>
                            <w:t>16</w:t>
                          </w:r>
                        </w:p>
                      </w:txbxContent>
                    </wps:txbx>
                    <wps:bodyPr wrap="square" lIns="0" tIns="0" rIns="0" bIns="0" rtlCol="0">
                      <a:noAutofit/>
                    </wps:bodyPr>
                  </wps:wsp>
                </a:graphicData>
              </a:graphic>
            </wp:anchor>
          </w:drawing>
        </mc:Choice>
        <mc:Fallback>
          <w:pict>
            <v:shape id="Textbox 50" o:spid="_x0000_s1026" o:spt="202" type="#_x0000_t202" style="position:absolute;left:0pt;margin-left:300.75pt;margin-top:804.2pt;height:14.25pt;width:13.05pt;mso-position-horizontal-relative:page;mso-position-vertical-relative:page;z-index:-251644928;mso-width-relative:page;mso-height-relative:page;" filled="f" stroked="f" coordsize="21600,21600" o:gfxdata="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NkKC/baAAAADQEAAA8AAAAAAAAAAQAgAAAAIgAAAGRycy9kb3ducmV2LnhtbFBLAQIUABQAAAAI&#10;AIdO4kDoSMXFsgEAAHUDAAAOAAAAAAAAAAEAIAAAACkBAABkcnMvZTJvRG9jLnhtbFBLBQYAAAAA&#10;BgAGAFkBAABNBQAAAAA=&#10;">
              <v:fill on="f" focussize="0,0"/>
              <v:stroke on="f"/>
              <v:imagedata o:title=""/>
              <o:lock v:ext="edit" aspectratio="f"/>
              <v:textbox inset="0mm,0mm,0mm,0mm">
                <w:txbxContent>
                  <w:p w14:paraId="3A46B6BA">
                    <w:pPr>
                      <w:spacing w:before="11"/>
                      <w:ind w:left="20" w:right="0" w:firstLine="0"/>
                      <w:jc w:val="left"/>
                      <w:rPr>
                        <w:sz w:val="22"/>
                      </w:rPr>
                    </w:pPr>
                    <w:r>
                      <w:rPr>
                        <w:spacing w:val="-5"/>
                        <w:sz w:val="22"/>
                      </w:rPr>
                      <w:t>16</w:t>
                    </w:r>
                  </w:p>
                </w:txbxContent>
              </v:textbox>
            </v:shape>
          </w:pict>
        </mc:Fallback>
      </mc:AlternateContent>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FB009D">
    <w:pPr>
      <w:pStyle w:val="11"/>
      <w:spacing w:line="14" w:lineRule="auto"/>
      <w:rPr>
        <w:sz w:val="20"/>
      </w:rPr>
    </w:pPr>
    <w:r>
      <w:rPr>
        <w:sz w:val="20"/>
      </w:rPr>
      <mc:AlternateContent>
        <mc:Choice Requires="wps">
          <w:drawing>
            <wp:anchor distT="0" distB="0" distL="0" distR="0" simplePos="0" relativeHeight="251673600" behindDoc="1" locked="0" layoutInCell="1" allowOverlap="1">
              <wp:simplePos x="0" y="0"/>
              <wp:positionH relativeFrom="page">
                <wp:posOffset>3819525</wp:posOffset>
              </wp:positionH>
              <wp:positionV relativeFrom="page">
                <wp:posOffset>10121900</wp:posOffset>
              </wp:positionV>
              <wp:extent cx="165735" cy="180975"/>
              <wp:effectExtent l="0" t="0" r="0" b="0"/>
              <wp:wrapNone/>
              <wp:docPr id="57" name="Textbox 57"/>
              <wp:cNvGraphicFramePr/>
              <a:graphic xmlns:a="http://schemas.openxmlformats.org/drawingml/2006/main">
                <a:graphicData uri="http://schemas.microsoft.com/office/word/2010/wordprocessingShape">
                  <wps:wsp>
                    <wps:cNvSpPr txBox="1"/>
                    <wps:spPr>
                      <a:xfrm>
                        <a:off x="0" y="0"/>
                        <a:ext cx="165735" cy="180975"/>
                      </a:xfrm>
                      <a:prstGeom prst="rect">
                        <a:avLst/>
                      </a:prstGeom>
                    </wps:spPr>
                    <wps:txbx>
                      <w:txbxContent>
                        <w:p w14:paraId="2F26B5C8">
                          <w:pPr>
                            <w:spacing w:before="11"/>
                            <w:ind w:left="20" w:right="0" w:firstLine="0"/>
                            <w:jc w:val="left"/>
                            <w:rPr>
                              <w:sz w:val="22"/>
                            </w:rPr>
                          </w:pPr>
                          <w:r>
                            <w:rPr>
                              <w:spacing w:val="-5"/>
                              <w:sz w:val="22"/>
                            </w:rPr>
                            <w:t>19</w:t>
                          </w:r>
                        </w:p>
                      </w:txbxContent>
                    </wps:txbx>
                    <wps:bodyPr wrap="square" lIns="0" tIns="0" rIns="0" bIns="0" rtlCol="0">
                      <a:noAutofit/>
                    </wps:bodyPr>
                  </wps:wsp>
                </a:graphicData>
              </a:graphic>
            </wp:anchor>
          </w:drawing>
        </mc:Choice>
        <mc:Fallback>
          <w:pict>
            <v:shape id="Textbox 57" o:spid="_x0000_s1026" o:spt="202" type="#_x0000_t202" style="position:absolute;left:0pt;margin-left:300.75pt;margin-top:797pt;height:14.25pt;width:13.05pt;mso-position-horizontal-relative:page;mso-position-vertical-relative:page;z-index:-251642880;mso-width-relative:page;mso-height-relative:page;" filled="f" stroked="f" coordsize="21600,21600" o:gfxdata="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BGVLVS2gAAAA0BAAAPAAAAAAAAAAEAIAAAACIAAABkcnMvZG93bnJldi54bWxQSwECFAAUAAAA&#10;CACHTuJATybbM7MBAAB1AwAADgAAAAAAAAABACAAAAApAQAAZHJzL2Uyb0RvYy54bWxQSwUGAAAA&#10;AAYABgBZAQAATgUAAAAA&#10;">
              <v:fill on="f" focussize="0,0"/>
              <v:stroke on="f"/>
              <v:imagedata o:title=""/>
              <o:lock v:ext="edit" aspectratio="f"/>
              <v:textbox inset="0mm,0mm,0mm,0mm">
                <w:txbxContent>
                  <w:p w14:paraId="2F26B5C8">
                    <w:pPr>
                      <w:spacing w:before="11"/>
                      <w:ind w:left="20" w:right="0" w:firstLine="0"/>
                      <w:jc w:val="left"/>
                      <w:rPr>
                        <w:sz w:val="22"/>
                      </w:rPr>
                    </w:pPr>
                    <w:r>
                      <w:rPr>
                        <w:spacing w:val="-5"/>
                        <w:sz w:val="22"/>
                      </w:rPr>
                      <w:t>19</w:t>
                    </w:r>
                  </w:p>
                </w:txbxContent>
              </v:textbox>
            </v:shape>
          </w:pict>
        </mc:Fallback>
      </mc:AlternateContent>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C386E5">
    <w:pPr>
      <w:pStyle w:val="11"/>
      <w:spacing w:line="14" w:lineRule="auto"/>
      <w:rPr>
        <w:sz w:val="20"/>
      </w:rPr>
    </w:pPr>
    <w:r>
      <w:rPr>
        <w:sz w:val="20"/>
      </w:rPr>
      <mc:AlternateContent>
        <mc:Choice Requires="wps">
          <w:drawing>
            <wp:anchor distT="0" distB="0" distL="0" distR="0" simplePos="0" relativeHeight="251672576" behindDoc="1" locked="0" layoutInCell="1" allowOverlap="1">
              <wp:simplePos x="0" y="0"/>
              <wp:positionH relativeFrom="page">
                <wp:posOffset>3819525</wp:posOffset>
              </wp:positionH>
              <wp:positionV relativeFrom="page">
                <wp:posOffset>10121900</wp:posOffset>
              </wp:positionV>
              <wp:extent cx="165735" cy="180975"/>
              <wp:effectExtent l="0" t="0" r="0" b="0"/>
              <wp:wrapNone/>
              <wp:docPr id="56" name="Textbox 56"/>
              <wp:cNvGraphicFramePr/>
              <a:graphic xmlns:a="http://schemas.openxmlformats.org/drawingml/2006/main">
                <a:graphicData uri="http://schemas.microsoft.com/office/word/2010/wordprocessingShape">
                  <wps:wsp>
                    <wps:cNvSpPr txBox="1"/>
                    <wps:spPr>
                      <a:xfrm>
                        <a:off x="0" y="0"/>
                        <a:ext cx="165735" cy="180975"/>
                      </a:xfrm>
                      <a:prstGeom prst="rect">
                        <a:avLst/>
                      </a:prstGeom>
                    </wps:spPr>
                    <wps:txbx>
                      <w:txbxContent>
                        <w:p w14:paraId="0CED180A">
                          <w:pPr>
                            <w:spacing w:before="11"/>
                            <w:ind w:left="20" w:right="0" w:firstLine="0"/>
                            <w:jc w:val="left"/>
                            <w:rPr>
                              <w:sz w:val="22"/>
                            </w:rPr>
                          </w:pPr>
                          <w:r>
                            <w:rPr>
                              <w:spacing w:val="-5"/>
                              <w:sz w:val="22"/>
                            </w:rPr>
                            <w:t>18</w:t>
                          </w:r>
                        </w:p>
                      </w:txbxContent>
                    </wps:txbx>
                    <wps:bodyPr wrap="square" lIns="0" tIns="0" rIns="0" bIns="0" rtlCol="0">
                      <a:noAutofit/>
                    </wps:bodyPr>
                  </wps:wsp>
                </a:graphicData>
              </a:graphic>
            </wp:anchor>
          </w:drawing>
        </mc:Choice>
        <mc:Fallback>
          <w:pict>
            <v:shape id="Textbox 56" o:spid="_x0000_s1026" o:spt="202" type="#_x0000_t202" style="position:absolute;left:0pt;margin-left:300.75pt;margin-top:797pt;height:14.25pt;width:13.05pt;mso-position-horizontal-relative:page;mso-position-vertical-relative:page;z-index:-251643904;mso-width-relative:page;mso-height-relative:page;" filled="f" stroked="f" coordsize="21600,21600" o:gfxdata="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BGVLVS2gAAAA0BAAAPAAAAAAAAAAEAIAAAACIAAABkcnMvZG93bnJldi54bWxQSwECFAAUAAAA&#10;CACHTuJArjJpFLMBAAB1AwAADgAAAAAAAAABACAAAAApAQAAZHJzL2Uyb0RvYy54bWxQSwUGAAAA&#10;AAYABgBZAQAATgUAAAAA&#10;">
              <v:fill on="f" focussize="0,0"/>
              <v:stroke on="f"/>
              <v:imagedata o:title=""/>
              <o:lock v:ext="edit" aspectratio="f"/>
              <v:textbox inset="0mm,0mm,0mm,0mm">
                <w:txbxContent>
                  <w:p w14:paraId="0CED180A">
                    <w:pPr>
                      <w:spacing w:before="11"/>
                      <w:ind w:left="20" w:right="0" w:firstLine="0"/>
                      <w:jc w:val="left"/>
                      <w:rPr>
                        <w:sz w:val="22"/>
                      </w:rPr>
                    </w:pPr>
                    <w:r>
                      <w:rPr>
                        <w:spacing w:val="-5"/>
                        <w:sz w:val="22"/>
                      </w:rPr>
                      <w:t>18</w:t>
                    </w:r>
                  </w:p>
                </w:txbxContent>
              </v:textbox>
            </v:shape>
          </w:pict>
        </mc:Fallback>
      </mc:AlternateContent>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282A29">
    <w:pPr>
      <w:pStyle w:val="11"/>
      <w:spacing w:line="14" w:lineRule="auto"/>
      <w:rPr>
        <w:sz w:val="20"/>
      </w:rPr>
    </w:pPr>
    <w:r>
      <w:rPr>
        <w:sz w:val="20"/>
      </w:rPr>
      <mc:AlternateContent>
        <mc:Choice Requires="wps">
          <w:drawing>
            <wp:anchor distT="0" distB="0" distL="0" distR="0" simplePos="0" relativeHeight="251674624" behindDoc="1" locked="0" layoutInCell="1" allowOverlap="1">
              <wp:simplePos x="0" y="0"/>
              <wp:positionH relativeFrom="page">
                <wp:posOffset>3819525</wp:posOffset>
              </wp:positionH>
              <wp:positionV relativeFrom="page">
                <wp:posOffset>10076180</wp:posOffset>
              </wp:positionV>
              <wp:extent cx="165735" cy="180975"/>
              <wp:effectExtent l="0" t="0" r="0" b="0"/>
              <wp:wrapNone/>
              <wp:docPr id="68" name="Textbox 68"/>
              <wp:cNvGraphicFramePr/>
              <a:graphic xmlns:a="http://schemas.openxmlformats.org/drawingml/2006/main">
                <a:graphicData uri="http://schemas.microsoft.com/office/word/2010/wordprocessingShape">
                  <wps:wsp>
                    <wps:cNvSpPr txBox="1"/>
                    <wps:spPr>
                      <a:xfrm>
                        <a:off x="0" y="0"/>
                        <a:ext cx="165735" cy="180975"/>
                      </a:xfrm>
                      <a:prstGeom prst="rect">
                        <a:avLst/>
                      </a:prstGeom>
                    </wps:spPr>
                    <wps:txbx>
                      <w:txbxContent>
                        <w:p w14:paraId="5216FB27">
                          <w:pPr>
                            <w:spacing w:before="11"/>
                            <w:ind w:left="20" w:right="0" w:firstLine="0"/>
                            <w:jc w:val="left"/>
                            <w:rPr>
                              <w:sz w:val="22"/>
                            </w:rPr>
                          </w:pPr>
                          <w:r>
                            <w:rPr>
                              <w:spacing w:val="-5"/>
                              <w:sz w:val="22"/>
                            </w:rPr>
                            <w:t>23</w:t>
                          </w:r>
                        </w:p>
                      </w:txbxContent>
                    </wps:txbx>
                    <wps:bodyPr wrap="square" lIns="0" tIns="0" rIns="0" bIns="0" rtlCol="0">
                      <a:noAutofit/>
                    </wps:bodyPr>
                  </wps:wsp>
                </a:graphicData>
              </a:graphic>
            </wp:anchor>
          </w:drawing>
        </mc:Choice>
        <mc:Fallback>
          <w:pict>
            <v:shape id="Textbox 68" o:spid="_x0000_s1026" o:spt="202" type="#_x0000_t202" style="position:absolute;left:0pt;margin-left:300.75pt;margin-top:793.4pt;height:14.25pt;width:13.05pt;mso-position-horizontal-relative:page;mso-position-vertical-relative:page;z-index:-251641856;mso-width-relative:page;mso-height-relative:page;" filled="f" stroked="f" coordsize="21600,21600" o:gfxdata="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CmBATQ2gAAAA0BAAAPAAAAAAAAAAEAIAAAACIAAABkcnMvZG93bnJldi54bWxQSwECFAAUAAAA&#10;CACHTuJA7k4rgbMBAAB1AwAADgAAAAAAAAABACAAAAApAQAAZHJzL2Uyb0RvYy54bWxQSwUGAAAA&#10;AAYABgBZAQAATgUAAAAA&#10;">
              <v:fill on="f" focussize="0,0"/>
              <v:stroke on="f"/>
              <v:imagedata o:title=""/>
              <o:lock v:ext="edit" aspectratio="f"/>
              <v:textbox inset="0mm,0mm,0mm,0mm">
                <w:txbxContent>
                  <w:p w14:paraId="5216FB27">
                    <w:pPr>
                      <w:spacing w:before="11"/>
                      <w:ind w:left="20" w:right="0" w:firstLine="0"/>
                      <w:jc w:val="left"/>
                      <w:rPr>
                        <w:sz w:val="22"/>
                      </w:rPr>
                    </w:pPr>
                    <w:r>
                      <w:rPr>
                        <w:spacing w:val="-5"/>
                        <w:sz w:val="22"/>
                      </w:rPr>
                      <w:t>23</w:t>
                    </w:r>
                  </w:p>
                </w:txbxContent>
              </v:textbox>
            </v:shape>
          </w:pict>
        </mc:Fallback>
      </mc:AlternateContent>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4AE864">
    <w:pPr>
      <w:pStyle w:val="11"/>
      <w:spacing w:line="14" w:lineRule="auto"/>
      <w:rPr>
        <w:sz w:val="20"/>
      </w:rPr>
    </w:pPr>
    <w:r>
      <w:rPr>
        <w:sz w:val="20"/>
      </w:rPr>
      <mc:AlternateContent>
        <mc:Choice Requires="wps">
          <w:drawing>
            <wp:anchor distT="0" distB="0" distL="0" distR="0" simplePos="0" relativeHeight="251673600" behindDoc="1" locked="0" layoutInCell="1" allowOverlap="1">
              <wp:simplePos x="0" y="0"/>
              <wp:positionH relativeFrom="page">
                <wp:posOffset>3794125</wp:posOffset>
              </wp:positionH>
              <wp:positionV relativeFrom="page">
                <wp:posOffset>10076180</wp:posOffset>
              </wp:positionV>
              <wp:extent cx="229235" cy="180975"/>
              <wp:effectExtent l="0" t="0" r="0" b="0"/>
              <wp:wrapNone/>
              <wp:docPr id="67" name="Textbox 67"/>
              <wp:cNvGraphicFramePr/>
              <a:graphic xmlns:a="http://schemas.openxmlformats.org/drawingml/2006/main">
                <a:graphicData uri="http://schemas.microsoft.com/office/word/2010/wordprocessingShape">
                  <wps:wsp>
                    <wps:cNvSpPr txBox="1"/>
                    <wps:spPr>
                      <a:xfrm>
                        <a:off x="0" y="0"/>
                        <a:ext cx="229235" cy="180975"/>
                      </a:xfrm>
                      <a:prstGeom prst="rect">
                        <a:avLst/>
                      </a:prstGeom>
                    </wps:spPr>
                    <wps:txbx>
                      <w:txbxContent>
                        <w:p w14:paraId="4151FF3B">
                          <w:pPr>
                            <w:spacing w:before="11"/>
                            <w:ind w:left="60" w:right="0" w:firstLine="0"/>
                            <w:jc w:val="left"/>
                            <w:rPr>
                              <w:sz w:val="22"/>
                            </w:rPr>
                          </w:pPr>
                          <w:r>
                            <w:rPr>
                              <w:spacing w:val="-5"/>
                              <w:sz w:val="22"/>
                            </w:rPr>
                            <w:fldChar w:fldCharType="begin"/>
                          </w:r>
                          <w:r>
                            <w:rPr>
                              <w:spacing w:val="-5"/>
                              <w:sz w:val="22"/>
                            </w:rPr>
                            <w:instrText xml:space="preserve"> PAGE </w:instrText>
                          </w:r>
                          <w:r>
                            <w:rPr>
                              <w:spacing w:val="-5"/>
                              <w:sz w:val="22"/>
                            </w:rPr>
                            <w:fldChar w:fldCharType="separate"/>
                          </w:r>
                          <w:r>
                            <w:rPr>
                              <w:spacing w:val="-5"/>
                              <w:sz w:val="22"/>
                            </w:rPr>
                            <w:t>22</w:t>
                          </w:r>
                          <w:r>
                            <w:rPr>
                              <w:spacing w:val="-5"/>
                              <w:sz w:val="22"/>
                            </w:rPr>
                            <w:fldChar w:fldCharType="end"/>
                          </w:r>
                        </w:p>
                      </w:txbxContent>
                    </wps:txbx>
                    <wps:bodyPr wrap="square" lIns="0" tIns="0" rIns="0" bIns="0" rtlCol="0">
                      <a:noAutofit/>
                    </wps:bodyPr>
                  </wps:wsp>
                </a:graphicData>
              </a:graphic>
            </wp:anchor>
          </w:drawing>
        </mc:Choice>
        <mc:Fallback>
          <w:pict>
            <v:shape id="Textbox 67" o:spid="_x0000_s1026" o:spt="202" type="#_x0000_t202" style="position:absolute;left:0pt;margin-left:298.75pt;margin-top:793.4pt;height:14.25pt;width:18.05pt;mso-position-horizontal-relative:page;mso-position-vertical-relative:page;z-index:-251642880;mso-width-relative:page;mso-height-relative:page;" filled="f" stroked="f" coordsize="21600,21600" o:gfxdata="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tF//QdsAAAANAQAADwAAAAAAAAABACAAAAAiAAAAZHJzL2Rvd25yZXYueG1sUEsBAhQAFAAA&#10;AAgAh07iQOeOT/CzAQAAdQMAAA4AAAAAAAAAAQAgAAAAKgEAAGRycy9lMm9Eb2MueG1sUEsFBgAA&#10;AAAGAAYAWQEAAE8FAAAAAA==&#10;">
              <v:fill on="f" focussize="0,0"/>
              <v:stroke on="f"/>
              <v:imagedata o:title=""/>
              <o:lock v:ext="edit" aspectratio="f"/>
              <v:textbox inset="0mm,0mm,0mm,0mm">
                <w:txbxContent>
                  <w:p w14:paraId="4151FF3B">
                    <w:pPr>
                      <w:spacing w:before="11"/>
                      <w:ind w:left="60" w:right="0" w:firstLine="0"/>
                      <w:jc w:val="left"/>
                      <w:rPr>
                        <w:sz w:val="22"/>
                      </w:rPr>
                    </w:pPr>
                    <w:r>
                      <w:rPr>
                        <w:spacing w:val="-5"/>
                        <w:sz w:val="22"/>
                      </w:rPr>
                      <w:fldChar w:fldCharType="begin"/>
                    </w:r>
                    <w:r>
                      <w:rPr>
                        <w:spacing w:val="-5"/>
                        <w:sz w:val="22"/>
                      </w:rPr>
                      <w:instrText xml:space="preserve"> PAGE </w:instrText>
                    </w:r>
                    <w:r>
                      <w:rPr>
                        <w:spacing w:val="-5"/>
                        <w:sz w:val="22"/>
                      </w:rPr>
                      <w:fldChar w:fldCharType="separate"/>
                    </w:r>
                    <w:r>
                      <w:rPr>
                        <w:spacing w:val="-5"/>
                        <w:sz w:val="22"/>
                      </w:rPr>
                      <w:t>22</w:t>
                    </w:r>
                    <w:r>
                      <w:rPr>
                        <w:spacing w:val="-5"/>
                        <w:sz w:val="22"/>
                      </w:rPr>
                      <w:fldChar w:fldCharType="end"/>
                    </w:r>
                  </w:p>
                </w:txbxContent>
              </v:textbox>
            </v:shape>
          </w:pict>
        </mc:Fallback>
      </mc:AlternateContent>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C0DFF5">
    <w:pPr>
      <w:pStyle w:val="11"/>
      <w:spacing w:line="14" w:lineRule="auto"/>
      <w:rPr>
        <w:sz w:val="20"/>
      </w:rPr>
    </w:pPr>
    <w:r>
      <w:rPr>
        <w:sz w:val="20"/>
      </w:rPr>
      <mc:AlternateContent>
        <mc:Choice Requires="wps">
          <w:drawing>
            <wp:anchor distT="0" distB="0" distL="0" distR="0" simplePos="0" relativeHeight="251674624" behindDoc="1" locked="0" layoutInCell="1" allowOverlap="1">
              <wp:simplePos x="0" y="0"/>
              <wp:positionH relativeFrom="page">
                <wp:posOffset>3678555</wp:posOffset>
              </wp:positionH>
              <wp:positionV relativeFrom="page">
                <wp:posOffset>10200640</wp:posOffset>
              </wp:positionV>
              <wp:extent cx="229235" cy="180975"/>
              <wp:effectExtent l="0" t="0" r="0" b="0"/>
              <wp:wrapNone/>
              <wp:docPr id="81" name="Textbox 81"/>
              <wp:cNvGraphicFramePr/>
              <a:graphic xmlns:a="http://schemas.openxmlformats.org/drawingml/2006/main">
                <a:graphicData uri="http://schemas.microsoft.com/office/word/2010/wordprocessingShape">
                  <wps:wsp>
                    <wps:cNvSpPr txBox="1"/>
                    <wps:spPr>
                      <a:xfrm>
                        <a:off x="0" y="0"/>
                        <a:ext cx="229235" cy="180975"/>
                      </a:xfrm>
                      <a:prstGeom prst="rect">
                        <a:avLst/>
                      </a:prstGeom>
                    </wps:spPr>
                    <wps:txbx>
                      <w:txbxContent>
                        <w:p w14:paraId="27A9012E">
                          <w:pPr>
                            <w:spacing w:before="11"/>
                            <w:ind w:left="60" w:right="0" w:firstLine="0"/>
                            <w:jc w:val="left"/>
                            <w:rPr>
                              <w:sz w:val="22"/>
                            </w:rPr>
                          </w:pPr>
                          <w:r>
                            <w:rPr>
                              <w:spacing w:val="-5"/>
                              <w:sz w:val="22"/>
                            </w:rPr>
                            <w:fldChar w:fldCharType="begin"/>
                          </w:r>
                          <w:r>
                            <w:rPr>
                              <w:spacing w:val="-5"/>
                              <w:sz w:val="22"/>
                            </w:rPr>
                            <w:instrText xml:space="preserve"> PAGE </w:instrText>
                          </w:r>
                          <w:r>
                            <w:rPr>
                              <w:spacing w:val="-5"/>
                              <w:sz w:val="22"/>
                            </w:rPr>
                            <w:fldChar w:fldCharType="separate"/>
                          </w:r>
                          <w:r>
                            <w:rPr>
                              <w:spacing w:val="-5"/>
                              <w:sz w:val="22"/>
                            </w:rPr>
                            <w:t>25</w:t>
                          </w:r>
                          <w:r>
                            <w:rPr>
                              <w:spacing w:val="-5"/>
                              <w:sz w:val="22"/>
                            </w:rPr>
                            <w:fldChar w:fldCharType="end"/>
                          </w:r>
                        </w:p>
                      </w:txbxContent>
                    </wps:txbx>
                    <wps:bodyPr wrap="square" lIns="0" tIns="0" rIns="0" bIns="0" rtlCol="0">
                      <a:noAutofit/>
                    </wps:bodyPr>
                  </wps:wsp>
                </a:graphicData>
              </a:graphic>
            </wp:anchor>
          </w:drawing>
        </mc:Choice>
        <mc:Fallback>
          <w:pict>
            <v:shape id="Textbox 81" o:spid="_x0000_s1026" o:spt="202" type="#_x0000_t202" style="position:absolute;left:0pt;margin-left:289.65pt;margin-top:803.2pt;height:14.25pt;width:18.05pt;mso-position-horizontal-relative:page;mso-position-vertical-relative:page;z-index:-251641856;mso-width-relative:page;mso-height-relative:page;" filled="f" stroked="f" coordsize="21600,21600" o:gfxdata="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DUNu3fbAAAADQEAAA8AAAAAAAAAAQAgAAAAIgAAAGRycy9kb3ducmV2LnhtbFBLAQIUABQA&#10;AAAIAIdO4kDrpGuxtAEAAHUDAAAOAAAAAAAAAAEAIAAAACoBAABkcnMvZTJvRG9jLnhtbFBLBQYA&#10;AAAABgAGAFkBAABQBQAAAAA=&#10;">
              <v:fill on="f" focussize="0,0"/>
              <v:stroke on="f"/>
              <v:imagedata o:title=""/>
              <o:lock v:ext="edit" aspectratio="f"/>
              <v:textbox inset="0mm,0mm,0mm,0mm">
                <w:txbxContent>
                  <w:p w14:paraId="27A9012E">
                    <w:pPr>
                      <w:spacing w:before="11"/>
                      <w:ind w:left="60" w:right="0" w:firstLine="0"/>
                      <w:jc w:val="left"/>
                      <w:rPr>
                        <w:sz w:val="22"/>
                      </w:rPr>
                    </w:pPr>
                    <w:r>
                      <w:rPr>
                        <w:spacing w:val="-5"/>
                        <w:sz w:val="22"/>
                      </w:rPr>
                      <w:fldChar w:fldCharType="begin"/>
                    </w:r>
                    <w:r>
                      <w:rPr>
                        <w:spacing w:val="-5"/>
                        <w:sz w:val="22"/>
                      </w:rPr>
                      <w:instrText xml:space="preserve"> PAGE </w:instrText>
                    </w:r>
                    <w:r>
                      <w:rPr>
                        <w:spacing w:val="-5"/>
                        <w:sz w:val="22"/>
                      </w:rPr>
                      <w:fldChar w:fldCharType="separate"/>
                    </w:r>
                    <w:r>
                      <w:rPr>
                        <w:spacing w:val="-5"/>
                        <w:sz w:val="22"/>
                      </w:rPr>
                      <w:t>25</w:t>
                    </w:r>
                    <w:r>
                      <w:rPr>
                        <w:spacing w:val="-5"/>
                        <w:sz w:val="22"/>
                      </w:rPr>
                      <w:fldChar w:fldCharType="end"/>
                    </w:r>
                  </w:p>
                </w:txbxContent>
              </v:textbox>
            </v:shape>
          </w:pict>
        </mc:Fallback>
      </mc:AlternateContent>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8909FD">
    <w:pPr>
      <w:pStyle w:val="11"/>
      <w:spacing w:line="14" w:lineRule="auto"/>
      <w:rPr>
        <w:sz w:val="20"/>
      </w:rPr>
    </w:pPr>
    <w:r>
      <w:rPr>
        <w:sz w:val="20"/>
      </w:rPr>
      <mc:AlternateContent>
        <mc:Choice Requires="wps">
          <w:drawing>
            <wp:anchor distT="0" distB="0" distL="0" distR="0" simplePos="0" relativeHeight="251675648" behindDoc="1" locked="0" layoutInCell="1" allowOverlap="1">
              <wp:simplePos x="0" y="0"/>
              <wp:positionH relativeFrom="page">
                <wp:posOffset>3678555</wp:posOffset>
              </wp:positionH>
              <wp:positionV relativeFrom="page">
                <wp:posOffset>10200640</wp:posOffset>
              </wp:positionV>
              <wp:extent cx="229235" cy="180975"/>
              <wp:effectExtent l="0" t="0" r="0" b="0"/>
              <wp:wrapNone/>
              <wp:docPr id="82" name="Textbox 82"/>
              <wp:cNvGraphicFramePr/>
              <a:graphic xmlns:a="http://schemas.openxmlformats.org/drawingml/2006/main">
                <a:graphicData uri="http://schemas.microsoft.com/office/word/2010/wordprocessingShape">
                  <wps:wsp>
                    <wps:cNvSpPr txBox="1"/>
                    <wps:spPr>
                      <a:xfrm>
                        <a:off x="0" y="0"/>
                        <a:ext cx="229235" cy="180975"/>
                      </a:xfrm>
                      <a:prstGeom prst="rect">
                        <a:avLst/>
                      </a:prstGeom>
                    </wps:spPr>
                    <wps:txbx>
                      <w:txbxContent>
                        <w:p w14:paraId="3A894B05">
                          <w:pPr>
                            <w:spacing w:before="11"/>
                            <w:ind w:left="60" w:right="0" w:firstLine="0"/>
                            <w:jc w:val="left"/>
                            <w:rPr>
                              <w:sz w:val="22"/>
                            </w:rPr>
                          </w:pPr>
                          <w:r>
                            <w:rPr>
                              <w:spacing w:val="-5"/>
                              <w:sz w:val="22"/>
                            </w:rPr>
                            <w:fldChar w:fldCharType="begin"/>
                          </w:r>
                          <w:r>
                            <w:rPr>
                              <w:spacing w:val="-5"/>
                              <w:sz w:val="22"/>
                            </w:rPr>
                            <w:instrText xml:space="preserve"> PAGE </w:instrText>
                          </w:r>
                          <w:r>
                            <w:rPr>
                              <w:spacing w:val="-5"/>
                              <w:sz w:val="22"/>
                            </w:rPr>
                            <w:fldChar w:fldCharType="separate"/>
                          </w:r>
                          <w:r>
                            <w:rPr>
                              <w:spacing w:val="-5"/>
                              <w:sz w:val="22"/>
                            </w:rPr>
                            <w:t>26</w:t>
                          </w:r>
                          <w:r>
                            <w:rPr>
                              <w:spacing w:val="-5"/>
                              <w:sz w:val="22"/>
                            </w:rPr>
                            <w:fldChar w:fldCharType="end"/>
                          </w:r>
                        </w:p>
                      </w:txbxContent>
                    </wps:txbx>
                    <wps:bodyPr wrap="square" lIns="0" tIns="0" rIns="0" bIns="0" rtlCol="0">
                      <a:noAutofit/>
                    </wps:bodyPr>
                  </wps:wsp>
                </a:graphicData>
              </a:graphic>
            </wp:anchor>
          </w:drawing>
        </mc:Choice>
        <mc:Fallback>
          <w:pict>
            <v:shape id="Textbox 82" o:spid="_x0000_s1026" o:spt="202" type="#_x0000_t202" style="position:absolute;left:0pt;margin-left:289.65pt;margin-top:803.2pt;height:14.25pt;width:18.05pt;mso-position-horizontal-relative:page;mso-position-vertical-relative:page;z-index:-251640832;mso-width-relative:page;mso-height-relative:page;" filled="f" stroked="f" coordsize="21600,21600" o:gfxdata="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NQ27d9sAAAANAQAADwAAAAAAAAABACAAAAAiAAAAZHJzL2Rvd25yZXYueG1sUEsBAhQAFAAA&#10;AAgAh07iQMiZvdmzAQAAdQMAAA4AAAAAAAAAAQAgAAAAKgEAAGRycy9lMm9Eb2MueG1sUEsFBgAA&#10;AAAGAAYAWQEAAE8FAAAAAA==&#10;">
              <v:fill on="f" focussize="0,0"/>
              <v:stroke on="f"/>
              <v:imagedata o:title=""/>
              <o:lock v:ext="edit" aspectratio="f"/>
              <v:textbox inset="0mm,0mm,0mm,0mm">
                <w:txbxContent>
                  <w:p w14:paraId="3A894B05">
                    <w:pPr>
                      <w:spacing w:before="11"/>
                      <w:ind w:left="60" w:right="0" w:firstLine="0"/>
                      <w:jc w:val="left"/>
                      <w:rPr>
                        <w:sz w:val="22"/>
                      </w:rPr>
                    </w:pPr>
                    <w:r>
                      <w:rPr>
                        <w:spacing w:val="-5"/>
                        <w:sz w:val="22"/>
                      </w:rPr>
                      <w:fldChar w:fldCharType="begin"/>
                    </w:r>
                    <w:r>
                      <w:rPr>
                        <w:spacing w:val="-5"/>
                        <w:sz w:val="22"/>
                      </w:rPr>
                      <w:instrText xml:space="preserve"> PAGE </w:instrText>
                    </w:r>
                    <w:r>
                      <w:rPr>
                        <w:spacing w:val="-5"/>
                        <w:sz w:val="22"/>
                      </w:rPr>
                      <w:fldChar w:fldCharType="separate"/>
                    </w:r>
                    <w:r>
                      <w:rPr>
                        <w:spacing w:val="-5"/>
                        <w:sz w:val="22"/>
                      </w:rPr>
                      <w:t>26</w:t>
                    </w:r>
                    <w:r>
                      <w:rPr>
                        <w:spacing w:val="-5"/>
                        <w:sz w:val="22"/>
                      </w:rPr>
                      <w:fldChar w:fldCharType="end"/>
                    </w:r>
                  </w:p>
                </w:txbxContent>
              </v:textbox>
            </v:shape>
          </w:pict>
        </mc:Fallback>
      </mc:AlternateContent>
    </w: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BE0C70">
    <w:pPr>
      <w:pStyle w:val="11"/>
      <w:spacing w:line="14" w:lineRule="auto"/>
      <w:rPr>
        <w:sz w:val="20"/>
      </w:rPr>
    </w:pPr>
    <w:r>
      <w:rPr>
        <w:sz w:val="20"/>
      </w:rPr>
      <mc:AlternateContent>
        <mc:Choice Requires="wps">
          <w:drawing>
            <wp:anchor distT="0" distB="0" distL="0" distR="0" simplePos="0" relativeHeight="251676672" behindDoc="1" locked="0" layoutInCell="1" allowOverlap="1">
              <wp:simplePos x="0" y="0"/>
              <wp:positionH relativeFrom="page">
                <wp:posOffset>3678555</wp:posOffset>
              </wp:positionH>
              <wp:positionV relativeFrom="page">
                <wp:posOffset>10200640</wp:posOffset>
              </wp:positionV>
              <wp:extent cx="229235" cy="180975"/>
              <wp:effectExtent l="0" t="0" r="0" b="0"/>
              <wp:wrapNone/>
              <wp:docPr id="141" name="Textbox 141"/>
              <wp:cNvGraphicFramePr/>
              <a:graphic xmlns:a="http://schemas.openxmlformats.org/drawingml/2006/main">
                <a:graphicData uri="http://schemas.microsoft.com/office/word/2010/wordprocessingShape">
                  <wps:wsp>
                    <wps:cNvSpPr txBox="1"/>
                    <wps:spPr>
                      <a:xfrm>
                        <a:off x="0" y="0"/>
                        <a:ext cx="229235" cy="180975"/>
                      </a:xfrm>
                      <a:prstGeom prst="rect">
                        <a:avLst/>
                      </a:prstGeom>
                    </wps:spPr>
                    <wps:txbx>
                      <w:txbxContent>
                        <w:p w14:paraId="77A976F4">
                          <w:pPr>
                            <w:spacing w:before="11"/>
                            <w:ind w:left="60" w:right="0" w:firstLine="0"/>
                            <w:jc w:val="left"/>
                            <w:rPr>
                              <w:sz w:val="22"/>
                            </w:rPr>
                          </w:pPr>
                          <w:r>
                            <w:rPr>
                              <w:spacing w:val="-5"/>
                              <w:sz w:val="22"/>
                            </w:rPr>
                            <w:fldChar w:fldCharType="begin"/>
                          </w:r>
                          <w:r>
                            <w:rPr>
                              <w:spacing w:val="-5"/>
                              <w:sz w:val="22"/>
                            </w:rPr>
                            <w:instrText xml:space="preserve"> PAGE </w:instrText>
                          </w:r>
                          <w:r>
                            <w:rPr>
                              <w:spacing w:val="-5"/>
                              <w:sz w:val="22"/>
                            </w:rPr>
                            <w:fldChar w:fldCharType="separate"/>
                          </w:r>
                          <w:r>
                            <w:rPr>
                              <w:spacing w:val="-5"/>
                              <w:sz w:val="22"/>
                            </w:rPr>
                            <w:t>35</w:t>
                          </w:r>
                          <w:r>
                            <w:rPr>
                              <w:spacing w:val="-5"/>
                              <w:sz w:val="22"/>
                            </w:rPr>
                            <w:fldChar w:fldCharType="end"/>
                          </w:r>
                        </w:p>
                      </w:txbxContent>
                    </wps:txbx>
                    <wps:bodyPr wrap="square" lIns="0" tIns="0" rIns="0" bIns="0" rtlCol="0">
                      <a:noAutofit/>
                    </wps:bodyPr>
                  </wps:wsp>
                </a:graphicData>
              </a:graphic>
            </wp:anchor>
          </w:drawing>
        </mc:Choice>
        <mc:Fallback>
          <w:pict>
            <v:shape id="Textbox 141" o:spid="_x0000_s1026" o:spt="202" type="#_x0000_t202" style="position:absolute;left:0pt;margin-left:289.65pt;margin-top:803.2pt;height:14.25pt;width:18.05pt;mso-position-horizontal-relative:page;mso-position-vertical-relative:page;z-index:-251639808;mso-width-relative:page;mso-height-relative:page;" filled="f" stroked="f" coordsize="21600,21600" o:gfxdata="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DUNu3fbAAAADQEAAA8AAAAAAAAAAQAgAAAAIgAAAGRycy9kb3ducmV2LnhtbFBLAQIUABQA&#10;AAAIAIdO4kA/3Ia2tAEAAHcDAAAOAAAAAAAAAAEAIAAAACoBAABkcnMvZTJvRG9jLnhtbFBLBQYA&#10;AAAABgAGAFkBAABQBQAAAAA=&#10;">
              <v:fill on="f" focussize="0,0"/>
              <v:stroke on="f"/>
              <v:imagedata o:title=""/>
              <o:lock v:ext="edit" aspectratio="f"/>
              <v:textbox inset="0mm,0mm,0mm,0mm">
                <w:txbxContent>
                  <w:p w14:paraId="77A976F4">
                    <w:pPr>
                      <w:spacing w:before="11"/>
                      <w:ind w:left="60" w:right="0" w:firstLine="0"/>
                      <w:jc w:val="left"/>
                      <w:rPr>
                        <w:sz w:val="22"/>
                      </w:rPr>
                    </w:pPr>
                    <w:r>
                      <w:rPr>
                        <w:spacing w:val="-5"/>
                        <w:sz w:val="22"/>
                      </w:rPr>
                      <w:fldChar w:fldCharType="begin"/>
                    </w:r>
                    <w:r>
                      <w:rPr>
                        <w:spacing w:val="-5"/>
                        <w:sz w:val="22"/>
                      </w:rPr>
                      <w:instrText xml:space="preserve"> PAGE </w:instrText>
                    </w:r>
                    <w:r>
                      <w:rPr>
                        <w:spacing w:val="-5"/>
                        <w:sz w:val="22"/>
                      </w:rPr>
                      <w:fldChar w:fldCharType="separate"/>
                    </w:r>
                    <w:r>
                      <w:rPr>
                        <w:spacing w:val="-5"/>
                        <w:sz w:val="22"/>
                      </w:rPr>
                      <w:t>35</w:t>
                    </w:r>
                    <w:r>
                      <w:rPr>
                        <w:spacing w:val="-5"/>
                        <w:sz w:val="22"/>
                      </w:rPr>
                      <w:fldChar w:fldCharType="end"/>
                    </w:r>
                  </w:p>
                </w:txbxContent>
              </v:textbox>
            </v:shape>
          </w:pict>
        </mc:Fallback>
      </mc:AlternateContent>
    </w: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B1F7BE">
    <w:pPr>
      <w:pStyle w:val="11"/>
      <w:spacing w:line="14" w:lineRule="auto"/>
      <w:rPr>
        <w:sz w:val="20"/>
      </w:rPr>
    </w:pPr>
    <w:r>
      <w:rPr>
        <w:sz w:val="20"/>
      </w:rPr>
      <mc:AlternateContent>
        <mc:Choice Requires="wps">
          <w:drawing>
            <wp:anchor distT="0" distB="0" distL="0" distR="0" simplePos="0" relativeHeight="251675648" behindDoc="1" locked="0" layoutInCell="1" allowOverlap="1">
              <wp:simplePos x="0" y="0"/>
              <wp:positionH relativeFrom="page">
                <wp:posOffset>3678555</wp:posOffset>
              </wp:positionH>
              <wp:positionV relativeFrom="page">
                <wp:posOffset>10200640</wp:posOffset>
              </wp:positionV>
              <wp:extent cx="229235" cy="180975"/>
              <wp:effectExtent l="0" t="0" r="0" b="0"/>
              <wp:wrapNone/>
              <wp:docPr id="140" name="Textbox 140"/>
              <wp:cNvGraphicFramePr/>
              <a:graphic xmlns:a="http://schemas.openxmlformats.org/drawingml/2006/main">
                <a:graphicData uri="http://schemas.microsoft.com/office/word/2010/wordprocessingShape">
                  <wps:wsp>
                    <wps:cNvSpPr txBox="1"/>
                    <wps:spPr>
                      <a:xfrm>
                        <a:off x="0" y="0"/>
                        <a:ext cx="229235" cy="180975"/>
                      </a:xfrm>
                      <a:prstGeom prst="rect">
                        <a:avLst/>
                      </a:prstGeom>
                    </wps:spPr>
                    <wps:txbx>
                      <w:txbxContent>
                        <w:p w14:paraId="20B4A908">
                          <w:pPr>
                            <w:spacing w:before="11"/>
                            <w:ind w:left="60" w:right="0" w:firstLine="0"/>
                            <w:jc w:val="left"/>
                            <w:rPr>
                              <w:sz w:val="22"/>
                            </w:rPr>
                          </w:pPr>
                          <w:r>
                            <w:rPr>
                              <w:spacing w:val="-5"/>
                              <w:sz w:val="22"/>
                            </w:rPr>
                            <w:fldChar w:fldCharType="begin"/>
                          </w:r>
                          <w:r>
                            <w:rPr>
                              <w:spacing w:val="-5"/>
                              <w:sz w:val="22"/>
                            </w:rPr>
                            <w:instrText xml:space="preserve"> PAGE </w:instrText>
                          </w:r>
                          <w:r>
                            <w:rPr>
                              <w:spacing w:val="-5"/>
                              <w:sz w:val="22"/>
                            </w:rPr>
                            <w:fldChar w:fldCharType="separate"/>
                          </w:r>
                          <w:r>
                            <w:rPr>
                              <w:spacing w:val="-5"/>
                              <w:sz w:val="22"/>
                            </w:rPr>
                            <w:t>34</w:t>
                          </w:r>
                          <w:r>
                            <w:rPr>
                              <w:spacing w:val="-5"/>
                              <w:sz w:val="22"/>
                            </w:rPr>
                            <w:fldChar w:fldCharType="end"/>
                          </w:r>
                        </w:p>
                      </w:txbxContent>
                    </wps:txbx>
                    <wps:bodyPr wrap="square" lIns="0" tIns="0" rIns="0" bIns="0" rtlCol="0">
                      <a:noAutofit/>
                    </wps:bodyPr>
                  </wps:wsp>
                </a:graphicData>
              </a:graphic>
            </wp:anchor>
          </w:drawing>
        </mc:Choice>
        <mc:Fallback>
          <w:pict>
            <v:shape id="Textbox 140" o:spid="_x0000_s1026" o:spt="202" type="#_x0000_t202" style="position:absolute;left:0pt;margin-left:289.65pt;margin-top:803.2pt;height:14.25pt;width:18.05pt;mso-position-horizontal-relative:page;mso-position-vertical-relative:page;z-index:-251640832;mso-width-relative:page;mso-height-relative:page;" filled="f" stroked="f" coordsize="21600,21600" o:gfxdata="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DUNu3fbAAAADQEAAA8AAAAAAAAAAQAgAAAAIgAAAGRycy9kb3ducmV2LnhtbFBLAQIUABQA&#10;AAAIAIdO4kD0TqG4tAEAAHcDAAAOAAAAAAAAAAEAIAAAACoBAABkcnMvZTJvRG9jLnhtbFBLBQYA&#10;AAAABgAGAFkBAABQBQAAAAA=&#10;">
              <v:fill on="f" focussize="0,0"/>
              <v:stroke on="f"/>
              <v:imagedata o:title=""/>
              <o:lock v:ext="edit" aspectratio="f"/>
              <v:textbox inset="0mm,0mm,0mm,0mm">
                <w:txbxContent>
                  <w:p w14:paraId="20B4A908">
                    <w:pPr>
                      <w:spacing w:before="11"/>
                      <w:ind w:left="60" w:right="0" w:firstLine="0"/>
                      <w:jc w:val="left"/>
                      <w:rPr>
                        <w:sz w:val="22"/>
                      </w:rPr>
                    </w:pPr>
                    <w:r>
                      <w:rPr>
                        <w:spacing w:val="-5"/>
                        <w:sz w:val="22"/>
                      </w:rPr>
                      <w:fldChar w:fldCharType="begin"/>
                    </w:r>
                    <w:r>
                      <w:rPr>
                        <w:spacing w:val="-5"/>
                        <w:sz w:val="22"/>
                      </w:rPr>
                      <w:instrText xml:space="preserve"> PAGE </w:instrText>
                    </w:r>
                    <w:r>
                      <w:rPr>
                        <w:spacing w:val="-5"/>
                        <w:sz w:val="22"/>
                      </w:rPr>
                      <w:fldChar w:fldCharType="separate"/>
                    </w:r>
                    <w:r>
                      <w:rPr>
                        <w:spacing w:val="-5"/>
                        <w:sz w:val="22"/>
                      </w:rPr>
                      <w:t>34</w:t>
                    </w:r>
                    <w:r>
                      <w:rPr>
                        <w:spacing w:val="-5"/>
                        <w:sz w:val="22"/>
                      </w:rPr>
                      <w:fldChar w:fldCharType="end"/>
                    </w:r>
                  </w:p>
                </w:txbxContent>
              </v:textbox>
            </v:shape>
          </w:pict>
        </mc:Fallback>
      </mc:AlternateContent>
    </w:r>
  </w:p>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2D1216">
    <w:pPr>
      <w:pStyle w:val="11"/>
      <w:spacing w:line="14" w:lineRule="auto"/>
      <w:rPr>
        <w:sz w:val="2"/>
      </w:rPr>
    </w:pPr>
  </w:p>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C2A4DC">
    <w:pPr>
      <w:pStyle w:val="11"/>
      <w:spacing w:line="14" w:lineRule="auto"/>
      <w:rPr>
        <w:sz w:val="2"/>
      </w:rPr>
    </w:pPr>
  </w:p>
</w:ftr>
</file>

<file path=word/footer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5E80EA">
    <w:pPr>
      <w:pStyle w:val="11"/>
      <w:spacing w:line="14" w:lineRule="auto"/>
      <w:rPr>
        <w:sz w:val="2"/>
      </w:rPr>
    </w:pPr>
  </w:p>
</w:ftr>
</file>

<file path=word/footer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164BAA">
    <w:pPr>
      <w:pStyle w:val="11"/>
      <w:spacing w:line="14" w:lineRule="auto"/>
      <w:rPr>
        <w:sz w:val="2"/>
      </w:rPr>
    </w:pPr>
  </w:p>
</w:ftr>
</file>

<file path=word/footer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930CB8">
    <w:pPr>
      <w:pStyle w:val="11"/>
      <w:spacing w:line="14" w:lineRule="auto"/>
      <w:rPr>
        <w:sz w:val="2"/>
      </w:rPr>
    </w:pPr>
  </w:p>
</w:ftr>
</file>

<file path=word/footer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BA24B8">
    <w:pPr>
      <w:pStyle w:val="11"/>
      <w:spacing w:line="14" w:lineRule="auto"/>
      <w:rPr>
        <w:sz w:val="20"/>
      </w:rPr>
    </w:pPr>
    <w:r>
      <w:rPr>
        <w:sz w:val="20"/>
      </w:rPr>
      <mc:AlternateContent>
        <mc:Choice Requires="wps">
          <w:drawing>
            <wp:anchor distT="0" distB="0" distL="0" distR="0" simplePos="0" relativeHeight="251676672" behindDoc="1" locked="0" layoutInCell="1" allowOverlap="1">
              <wp:simplePos x="0" y="0"/>
              <wp:positionH relativeFrom="page">
                <wp:posOffset>3678555</wp:posOffset>
              </wp:positionH>
              <wp:positionV relativeFrom="page">
                <wp:posOffset>10042525</wp:posOffset>
              </wp:positionV>
              <wp:extent cx="229235" cy="180975"/>
              <wp:effectExtent l="0" t="0" r="0" b="0"/>
              <wp:wrapNone/>
              <wp:docPr id="187" name="Textbox 187"/>
              <wp:cNvGraphicFramePr/>
              <a:graphic xmlns:a="http://schemas.openxmlformats.org/drawingml/2006/main">
                <a:graphicData uri="http://schemas.microsoft.com/office/word/2010/wordprocessingShape">
                  <wps:wsp>
                    <wps:cNvSpPr txBox="1"/>
                    <wps:spPr>
                      <a:xfrm>
                        <a:off x="0" y="0"/>
                        <a:ext cx="229235" cy="180975"/>
                      </a:xfrm>
                      <a:prstGeom prst="rect">
                        <a:avLst/>
                      </a:prstGeom>
                    </wps:spPr>
                    <wps:txbx>
                      <w:txbxContent>
                        <w:p w14:paraId="34C3987A">
                          <w:pPr>
                            <w:spacing w:before="11"/>
                            <w:ind w:left="60" w:right="0" w:firstLine="0"/>
                            <w:jc w:val="left"/>
                            <w:rPr>
                              <w:sz w:val="22"/>
                            </w:rPr>
                          </w:pPr>
                          <w:r>
                            <w:rPr>
                              <w:spacing w:val="-5"/>
                              <w:sz w:val="22"/>
                            </w:rPr>
                            <w:fldChar w:fldCharType="begin"/>
                          </w:r>
                          <w:r>
                            <w:rPr>
                              <w:spacing w:val="-5"/>
                              <w:sz w:val="22"/>
                            </w:rPr>
                            <w:instrText xml:space="preserve"> PAGE </w:instrText>
                          </w:r>
                          <w:r>
                            <w:rPr>
                              <w:spacing w:val="-5"/>
                              <w:sz w:val="22"/>
                            </w:rPr>
                            <w:fldChar w:fldCharType="separate"/>
                          </w:r>
                          <w:r>
                            <w:rPr>
                              <w:spacing w:val="-5"/>
                              <w:sz w:val="22"/>
                            </w:rPr>
                            <w:t>45</w:t>
                          </w:r>
                          <w:r>
                            <w:rPr>
                              <w:spacing w:val="-5"/>
                              <w:sz w:val="22"/>
                            </w:rPr>
                            <w:fldChar w:fldCharType="end"/>
                          </w:r>
                        </w:p>
                      </w:txbxContent>
                    </wps:txbx>
                    <wps:bodyPr wrap="square" lIns="0" tIns="0" rIns="0" bIns="0" rtlCol="0">
                      <a:noAutofit/>
                    </wps:bodyPr>
                  </wps:wsp>
                </a:graphicData>
              </a:graphic>
            </wp:anchor>
          </w:drawing>
        </mc:Choice>
        <mc:Fallback>
          <w:pict>
            <v:shape id="Textbox 187" o:spid="_x0000_s1026" o:spt="202" type="#_x0000_t202" style="position:absolute;left:0pt;margin-left:289.65pt;margin-top:790.75pt;height:14.25pt;width:18.05pt;mso-position-horizontal-relative:page;mso-position-vertical-relative:page;z-index:-251639808;mso-width-relative:page;mso-height-relative:page;" filled="f" stroked="f" coordsize="21600,21600" o:gfxdata="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G2FrSXbAAAADQEAAA8AAAAAAAAAAQAgAAAAIgAAAGRycy9kb3ducmV2LnhtbFBLAQIUABQA&#10;AAAIAIdO4kB9pXbFtAEAAHcDAAAOAAAAAAAAAAEAIAAAACoBAABkcnMvZTJvRG9jLnhtbFBLBQYA&#10;AAAABgAGAFkBAABQBQAAAAA=&#10;">
              <v:fill on="f" focussize="0,0"/>
              <v:stroke on="f"/>
              <v:imagedata o:title=""/>
              <o:lock v:ext="edit" aspectratio="f"/>
              <v:textbox inset="0mm,0mm,0mm,0mm">
                <w:txbxContent>
                  <w:p w14:paraId="34C3987A">
                    <w:pPr>
                      <w:spacing w:before="11"/>
                      <w:ind w:left="60" w:right="0" w:firstLine="0"/>
                      <w:jc w:val="left"/>
                      <w:rPr>
                        <w:sz w:val="22"/>
                      </w:rPr>
                    </w:pPr>
                    <w:r>
                      <w:rPr>
                        <w:spacing w:val="-5"/>
                        <w:sz w:val="22"/>
                      </w:rPr>
                      <w:fldChar w:fldCharType="begin"/>
                    </w:r>
                    <w:r>
                      <w:rPr>
                        <w:spacing w:val="-5"/>
                        <w:sz w:val="22"/>
                      </w:rPr>
                      <w:instrText xml:space="preserve"> PAGE </w:instrText>
                    </w:r>
                    <w:r>
                      <w:rPr>
                        <w:spacing w:val="-5"/>
                        <w:sz w:val="22"/>
                      </w:rPr>
                      <w:fldChar w:fldCharType="separate"/>
                    </w:r>
                    <w:r>
                      <w:rPr>
                        <w:spacing w:val="-5"/>
                        <w:sz w:val="22"/>
                      </w:rPr>
                      <w:t>45</w:t>
                    </w:r>
                    <w:r>
                      <w:rPr>
                        <w:spacing w:val="-5"/>
                        <w:sz w:val="22"/>
                      </w:rPr>
                      <w:fldChar w:fldCharType="end"/>
                    </w:r>
                  </w:p>
                </w:txbxContent>
              </v:textbox>
            </v:shape>
          </w:pict>
        </mc:Fallback>
      </mc:AlternateContent>
    </w:r>
  </w:p>
</w:ftr>
</file>

<file path=word/footer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2F12E2">
    <w:pPr>
      <w:pStyle w:val="11"/>
      <w:spacing w:line="14" w:lineRule="auto"/>
      <w:rPr>
        <w:sz w:val="20"/>
      </w:rPr>
    </w:pPr>
    <w:r>
      <w:rPr>
        <w:sz w:val="20"/>
      </w:rPr>
      <mc:AlternateContent>
        <mc:Choice Requires="wps">
          <w:drawing>
            <wp:anchor distT="0" distB="0" distL="0" distR="0" simplePos="0" relativeHeight="251677696" behindDoc="1" locked="0" layoutInCell="1" allowOverlap="1">
              <wp:simplePos x="0" y="0"/>
              <wp:positionH relativeFrom="page">
                <wp:posOffset>3678555</wp:posOffset>
              </wp:positionH>
              <wp:positionV relativeFrom="page">
                <wp:posOffset>10042525</wp:posOffset>
              </wp:positionV>
              <wp:extent cx="229235" cy="180975"/>
              <wp:effectExtent l="0" t="0" r="0" b="0"/>
              <wp:wrapNone/>
              <wp:docPr id="188" name="Textbox 188"/>
              <wp:cNvGraphicFramePr/>
              <a:graphic xmlns:a="http://schemas.openxmlformats.org/drawingml/2006/main">
                <a:graphicData uri="http://schemas.microsoft.com/office/word/2010/wordprocessingShape">
                  <wps:wsp>
                    <wps:cNvSpPr txBox="1"/>
                    <wps:spPr>
                      <a:xfrm>
                        <a:off x="0" y="0"/>
                        <a:ext cx="229235" cy="180975"/>
                      </a:xfrm>
                      <a:prstGeom prst="rect">
                        <a:avLst/>
                      </a:prstGeom>
                    </wps:spPr>
                    <wps:txbx>
                      <w:txbxContent>
                        <w:p w14:paraId="72A20875">
                          <w:pPr>
                            <w:spacing w:before="11"/>
                            <w:ind w:left="60" w:right="0" w:firstLine="0"/>
                            <w:jc w:val="left"/>
                            <w:rPr>
                              <w:sz w:val="22"/>
                            </w:rPr>
                          </w:pPr>
                          <w:r>
                            <w:rPr>
                              <w:spacing w:val="-5"/>
                              <w:sz w:val="22"/>
                            </w:rPr>
                            <w:fldChar w:fldCharType="begin"/>
                          </w:r>
                          <w:r>
                            <w:rPr>
                              <w:spacing w:val="-5"/>
                              <w:sz w:val="22"/>
                            </w:rPr>
                            <w:instrText xml:space="preserve"> PAGE </w:instrText>
                          </w:r>
                          <w:r>
                            <w:rPr>
                              <w:spacing w:val="-5"/>
                              <w:sz w:val="22"/>
                            </w:rPr>
                            <w:fldChar w:fldCharType="separate"/>
                          </w:r>
                          <w:r>
                            <w:rPr>
                              <w:spacing w:val="-5"/>
                              <w:sz w:val="22"/>
                            </w:rPr>
                            <w:t>46</w:t>
                          </w:r>
                          <w:r>
                            <w:rPr>
                              <w:spacing w:val="-5"/>
                              <w:sz w:val="22"/>
                            </w:rPr>
                            <w:fldChar w:fldCharType="end"/>
                          </w:r>
                        </w:p>
                      </w:txbxContent>
                    </wps:txbx>
                    <wps:bodyPr wrap="square" lIns="0" tIns="0" rIns="0" bIns="0" rtlCol="0">
                      <a:noAutofit/>
                    </wps:bodyPr>
                  </wps:wsp>
                </a:graphicData>
              </a:graphic>
            </wp:anchor>
          </w:drawing>
        </mc:Choice>
        <mc:Fallback>
          <w:pict>
            <v:shape id="Textbox 188" o:spid="_x0000_s1026" o:spt="202" type="#_x0000_t202" style="position:absolute;left:0pt;margin-left:289.65pt;margin-top:790.75pt;height:14.25pt;width:18.05pt;mso-position-horizontal-relative:page;mso-position-vertical-relative:page;z-index:-251638784;mso-width-relative:page;mso-height-relative:page;" filled="f" stroked="f" coordsize="21600,21600" o:gfxdata="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G2FrSXbAAAADQEAAA8AAAAAAAAAAQAgAAAAIgAAAGRycy9kb3ducmV2LnhtbFBLAQIUABQA&#10;AAAIAIdO4kBUz7yetAEAAHcDAAAOAAAAAAAAAAEAIAAAACoBAABkcnMvZTJvRG9jLnhtbFBLBQYA&#10;AAAABgAGAFkBAABQBQAAAAA=&#10;">
              <v:fill on="f" focussize="0,0"/>
              <v:stroke on="f"/>
              <v:imagedata o:title=""/>
              <o:lock v:ext="edit" aspectratio="f"/>
              <v:textbox inset="0mm,0mm,0mm,0mm">
                <w:txbxContent>
                  <w:p w14:paraId="72A20875">
                    <w:pPr>
                      <w:spacing w:before="11"/>
                      <w:ind w:left="60" w:right="0" w:firstLine="0"/>
                      <w:jc w:val="left"/>
                      <w:rPr>
                        <w:sz w:val="22"/>
                      </w:rPr>
                    </w:pPr>
                    <w:r>
                      <w:rPr>
                        <w:spacing w:val="-5"/>
                        <w:sz w:val="22"/>
                      </w:rPr>
                      <w:fldChar w:fldCharType="begin"/>
                    </w:r>
                    <w:r>
                      <w:rPr>
                        <w:spacing w:val="-5"/>
                        <w:sz w:val="22"/>
                      </w:rPr>
                      <w:instrText xml:space="preserve"> PAGE </w:instrText>
                    </w:r>
                    <w:r>
                      <w:rPr>
                        <w:spacing w:val="-5"/>
                        <w:sz w:val="22"/>
                      </w:rPr>
                      <w:fldChar w:fldCharType="separate"/>
                    </w:r>
                    <w:r>
                      <w:rPr>
                        <w:spacing w:val="-5"/>
                        <w:sz w:val="22"/>
                      </w:rPr>
                      <w:t>46</w:t>
                    </w:r>
                    <w:r>
                      <w:rPr>
                        <w:spacing w:val="-5"/>
                        <w:sz w:val="22"/>
                      </w:rPr>
                      <w:fldChar w:fldCharType="end"/>
                    </w:r>
                  </w:p>
                </w:txbxContent>
              </v:textbox>
            </v:shape>
          </w:pict>
        </mc:Fallback>
      </mc:AlternateContent>
    </w:r>
  </w:p>
</w:ftr>
</file>

<file path=word/footer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E35CCA">
    <w:pPr>
      <w:pStyle w:val="11"/>
      <w:spacing w:line="14" w:lineRule="auto"/>
      <w:rPr>
        <w:sz w:val="20"/>
      </w:rPr>
    </w:pPr>
    <w:r>
      <w:rPr>
        <w:sz w:val="20"/>
      </w:rPr>
      <mc:AlternateContent>
        <mc:Choice Requires="wps">
          <w:drawing>
            <wp:anchor distT="0" distB="0" distL="0" distR="0" simplePos="0" relativeHeight="251677696" behindDoc="1" locked="0" layoutInCell="1" allowOverlap="1">
              <wp:simplePos x="0" y="0"/>
              <wp:positionH relativeFrom="page">
                <wp:posOffset>3678555</wp:posOffset>
              </wp:positionH>
              <wp:positionV relativeFrom="page">
                <wp:posOffset>10194925</wp:posOffset>
              </wp:positionV>
              <wp:extent cx="229235" cy="180975"/>
              <wp:effectExtent l="0" t="0" r="0" b="0"/>
              <wp:wrapNone/>
              <wp:docPr id="203" name="Textbox 203"/>
              <wp:cNvGraphicFramePr/>
              <a:graphic xmlns:a="http://schemas.openxmlformats.org/drawingml/2006/main">
                <a:graphicData uri="http://schemas.microsoft.com/office/word/2010/wordprocessingShape">
                  <wps:wsp>
                    <wps:cNvSpPr txBox="1"/>
                    <wps:spPr>
                      <a:xfrm>
                        <a:off x="0" y="0"/>
                        <a:ext cx="229235" cy="180975"/>
                      </a:xfrm>
                      <a:prstGeom prst="rect">
                        <a:avLst/>
                      </a:prstGeom>
                    </wps:spPr>
                    <wps:txbx>
                      <w:txbxContent>
                        <w:p w14:paraId="22FFE3B2">
                          <w:pPr>
                            <w:spacing w:before="11"/>
                            <w:ind w:left="60" w:right="0" w:firstLine="0"/>
                            <w:jc w:val="left"/>
                            <w:rPr>
                              <w:sz w:val="22"/>
                            </w:rPr>
                          </w:pPr>
                          <w:r>
                            <w:rPr>
                              <w:spacing w:val="-5"/>
                              <w:sz w:val="22"/>
                            </w:rPr>
                            <w:fldChar w:fldCharType="begin"/>
                          </w:r>
                          <w:r>
                            <w:rPr>
                              <w:spacing w:val="-5"/>
                              <w:sz w:val="22"/>
                            </w:rPr>
                            <w:instrText xml:space="preserve"> PAGE </w:instrText>
                          </w:r>
                          <w:r>
                            <w:rPr>
                              <w:spacing w:val="-5"/>
                              <w:sz w:val="22"/>
                            </w:rPr>
                            <w:fldChar w:fldCharType="separate"/>
                          </w:r>
                          <w:r>
                            <w:rPr>
                              <w:spacing w:val="-5"/>
                              <w:sz w:val="22"/>
                            </w:rPr>
                            <w:t>49</w:t>
                          </w:r>
                          <w:r>
                            <w:rPr>
                              <w:spacing w:val="-5"/>
                              <w:sz w:val="22"/>
                            </w:rPr>
                            <w:fldChar w:fldCharType="end"/>
                          </w:r>
                        </w:p>
                      </w:txbxContent>
                    </wps:txbx>
                    <wps:bodyPr wrap="square" lIns="0" tIns="0" rIns="0" bIns="0" rtlCol="0">
                      <a:noAutofit/>
                    </wps:bodyPr>
                  </wps:wsp>
                </a:graphicData>
              </a:graphic>
            </wp:anchor>
          </w:drawing>
        </mc:Choice>
        <mc:Fallback>
          <w:pict>
            <v:shape id="Textbox 203" o:spid="_x0000_s1026" o:spt="202" type="#_x0000_t202" style="position:absolute;left:0pt;margin-left:289.65pt;margin-top:802.75pt;height:14.25pt;width:18.05pt;mso-position-horizontal-relative:page;mso-position-vertical-relative:page;z-index:-251638784;mso-width-relative:page;mso-height-relative:page;" filled="f" stroked="f" coordsize="21600,21600" o:gfxdata="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PFx6/fbAAAADQEAAA8AAAAAAAAAAQAgAAAAIgAAAGRycy9kb3ducmV2LnhtbFBLAQIUABQA&#10;AAAIAIdO4kBfHDnCtAEAAHcDAAAOAAAAAAAAAAEAIAAAACoBAABkcnMvZTJvRG9jLnhtbFBLBQYA&#10;AAAABgAGAFkBAABQBQAAAAA=&#10;">
              <v:fill on="f" focussize="0,0"/>
              <v:stroke on="f"/>
              <v:imagedata o:title=""/>
              <o:lock v:ext="edit" aspectratio="f"/>
              <v:textbox inset="0mm,0mm,0mm,0mm">
                <w:txbxContent>
                  <w:p w14:paraId="22FFE3B2">
                    <w:pPr>
                      <w:spacing w:before="11"/>
                      <w:ind w:left="60" w:right="0" w:firstLine="0"/>
                      <w:jc w:val="left"/>
                      <w:rPr>
                        <w:sz w:val="22"/>
                      </w:rPr>
                    </w:pPr>
                    <w:r>
                      <w:rPr>
                        <w:spacing w:val="-5"/>
                        <w:sz w:val="22"/>
                      </w:rPr>
                      <w:fldChar w:fldCharType="begin"/>
                    </w:r>
                    <w:r>
                      <w:rPr>
                        <w:spacing w:val="-5"/>
                        <w:sz w:val="22"/>
                      </w:rPr>
                      <w:instrText xml:space="preserve"> PAGE </w:instrText>
                    </w:r>
                    <w:r>
                      <w:rPr>
                        <w:spacing w:val="-5"/>
                        <w:sz w:val="22"/>
                      </w:rPr>
                      <w:fldChar w:fldCharType="separate"/>
                    </w:r>
                    <w:r>
                      <w:rPr>
                        <w:spacing w:val="-5"/>
                        <w:sz w:val="22"/>
                      </w:rPr>
                      <w:t>49</w:t>
                    </w:r>
                    <w:r>
                      <w:rPr>
                        <w:spacing w:val="-5"/>
                        <w:sz w:val="22"/>
                      </w:rPr>
                      <w:fldChar w:fldCharType="end"/>
                    </w:r>
                  </w:p>
                </w:txbxContent>
              </v:textbox>
            </v:shape>
          </w:pict>
        </mc:Fallback>
      </mc:AlternateContent>
    </w:r>
  </w:p>
</w:ftr>
</file>

<file path=word/footer3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C28CB0">
    <w:pPr>
      <w:pStyle w:val="11"/>
      <w:spacing w:line="14" w:lineRule="auto"/>
      <w:rPr>
        <w:sz w:val="2"/>
      </w:rPr>
    </w:pPr>
  </w:p>
</w:ftr>
</file>

<file path=word/footer3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120F3E">
    <w:pPr>
      <w:pStyle w:val="11"/>
      <w:spacing w:line="14" w:lineRule="auto"/>
      <w:rPr>
        <w:sz w:val="20"/>
      </w:rPr>
    </w:pPr>
    <w:r>
      <w:rPr>
        <w:sz w:val="20"/>
      </w:rPr>
      <mc:AlternateContent>
        <mc:Choice Requires="wps">
          <w:drawing>
            <wp:anchor distT="0" distB="0" distL="0" distR="0" simplePos="0" relativeHeight="251678720" behindDoc="1" locked="0" layoutInCell="1" allowOverlap="1">
              <wp:simplePos x="0" y="0"/>
              <wp:positionH relativeFrom="page">
                <wp:posOffset>3678555</wp:posOffset>
              </wp:positionH>
              <wp:positionV relativeFrom="page">
                <wp:posOffset>10194925</wp:posOffset>
              </wp:positionV>
              <wp:extent cx="229235" cy="180975"/>
              <wp:effectExtent l="0" t="0" r="0" b="0"/>
              <wp:wrapNone/>
              <wp:docPr id="212" name="Textbox 212"/>
              <wp:cNvGraphicFramePr/>
              <a:graphic xmlns:a="http://schemas.openxmlformats.org/drawingml/2006/main">
                <a:graphicData uri="http://schemas.microsoft.com/office/word/2010/wordprocessingShape">
                  <wps:wsp>
                    <wps:cNvSpPr txBox="1"/>
                    <wps:spPr>
                      <a:xfrm>
                        <a:off x="0" y="0"/>
                        <a:ext cx="229235" cy="180975"/>
                      </a:xfrm>
                      <a:prstGeom prst="rect">
                        <a:avLst/>
                      </a:prstGeom>
                    </wps:spPr>
                    <wps:txbx>
                      <w:txbxContent>
                        <w:p w14:paraId="59DB2AF2">
                          <w:pPr>
                            <w:spacing w:before="11"/>
                            <w:ind w:left="60" w:right="0" w:firstLine="0"/>
                            <w:jc w:val="left"/>
                            <w:rPr>
                              <w:sz w:val="22"/>
                            </w:rPr>
                          </w:pPr>
                          <w:r>
                            <w:rPr>
                              <w:spacing w:val="-5"/>
                              <w:sz w:val="22"/>
                            </w:rPr>
                            <w:fldChar w:fldCharType="begin"/>
                          </w:r>
                          <w:r>
                            <w:rPr>
                              <w:spacing w:val="-5"/>
                              <w:sz w:val="22"/>
                            </w:rPr>
                            <w:instrText xml:space="preserve"> PAGE </w:instrText>
                          </w:r>
                          <w:r>
                            <w:rPr>
                              <w:spacing w:val="-5"/>
                              <w:sz w:val="22"/>
                            </w:rPr>
                            <w:fldChar w:fldCharType="separate"/>
                          </w:r>
                          <w:r>
                            <w:rPr>
                              <w:spacing w:val="-5"/>
                              <w:sz w:val="22"/>
                            </w:rPr>
                            <w:t>51</w:t>
                          </w:r>
                          <w:r>
                            <w:rPr>
                              <w:spacing w:val="-5"/>
                              <w:sz w:val="22"/>
                            </w:rPr>
                            <w:fldChar w:fldCharType="end"/>
                          </w:r>
                        </w:p>
                      </w:txbxContent>
                    </wps:txbx>
                    <wps:bodyPr wrap="square" lIns="0" tIns="0" rIns="0" bIns="0" rtlCol="0">
                      <a:noAutofit/>
                    </wps:bodyPr>
                  </wps:wsp>
                </a:graphicData>
              </a:graphic>
            </wp:anchor>
          </w:drawing>
        </mc:Choice>
        <mc:Fallback>
          <w:pict>
            <v:shape id="Textbox 212" o:spid="_x0000_s1026" o:spt="202" type="#_x0000_t202" style="position:absolute;left:0pt;margin-left:289.65pt;margin-top:802.75pt;height:14.25pt;width:18.05pt;mso-position-horizontal-relative:page;mso-position-vertical-relative:page;z-index:-251637760;mso-width-relative:page;mso-height-relative:page;" filled="f" stroked="f" coordsize="21600,21600" o:gfxdata="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PFx6/fbAAAADQEAAA8AAAAAAAAAAQAgAAAAIgAAAGRycy9kb3ducmV2LnhtbFBLAQIUABQA&#10;AAAIAIdO4kA+sqbAtAEAAHcDAAAOAAAAAAAAAAEAIAAAACoBAABkcnMvZTJvRG9jLnhtbFBLBQYA&#10;AAAABgAGAFkBAABQBQAAAAA=&#10;">
              <v:fill on="f" focussize="0,0"/>
              <v:stroke on="f"/>
              <v:imagedata o:title=""/>
              <o:lock v:ext="edit" aspectratio="f"/>
              <v:textbox inset="0mm,0mm,0mm,0mm">
                <w:txbxContent>
                  <w:p w14:paraId="59DB2AF2">
                    <w:pPr>
                      <w:spacing w:before="11"/>
                      <w:ind w:left="60" w:right="0" w:firstLine="0"/>
                      <w:jc w:val="left"/>
                      <w:rPr>
                        <w:sz w:val="22"/>
                      </w:rPr>
                    </w:pPr>
                    <w:r>
                      <w:rPr>
                        <w:spacing w:val="-5"/>
                        <w:sz w:val="22"/>
                      </w:rPr>
                      <w:fldChar w:fldCharType="begin"/>
                    </w:r>
                    <w:r>
                      <w:rPr>
                        <w:spacing w:val="-5"/>
                        <w:sz w:val="22"/>
                      </w:rPr>
                      <w:instrText xml:space="preserve"> PAGE </w:instrText>
                    </w:r>
                    <w:r>
                      <w:rPr>
                        <w:spacing w:val="-5"/>
                        <w:sz w:val="22"/>
                      </w:rPr>
                      <w:fldChar w:fldCharType="separate"/>
                    </w:r>
                    <w:r>
                      <w:rPr>
                        <w:spacing w:val="-5"/>
                        <w:sz w:val="22"/>
                      </w:rPr>
                      <w:t>51</w:t>
                    </w:r>
                    <w:r>
                      <w:rPr>
                        <w:spacing w:val="-5"/>
                        <w:sz w:val="22"/>
                      </w:rPr>
                      <w:fldChar w:fldCharType="end"/>
                    </w:r>
                  </w:p>
                </w:txbxContent>
              </v:textbox>
            </v:shape>
          </w:pict>
        </mc:Fallback>
      </mc:AlternateContent>
    </w:r>
  </w:p>
</w:ftr>
</file>

<file path=word/footer3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6B9A7D">
    <w:pPr>
      <w:pStyle w:val="11"/>
      <w:spacing w:line="14" w:lineRule="auto"/>
      <w:rPr>
        <w:sz w:val="2"/>
      </w:rPr>
    </w:pPr>
  </w:p>
</w:ftr>
</file>

<file path=word/footer3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622887">
    <w:pPr>
      <w:pStyle w:val="11"/>
      <w:spacing w:line="14" w:lineRule="auto"/>
      <w:rPr>
        <w:sz w:val="2"/>
      </w:rPr>
    </w:pPr>
  </w:p>
</w:ftr>
</file>

<file path=word/footer3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F11D48">
    <w:pPr>
      <w:pStyle w:val="11"/>
      <w:spacing w:line="14" w:lineRule="auto"/>
      <w:rPr>
        <w:sz w:val="2"/>
      </w:rPr>
    </w:pPr>
  </w:p>
</w:ftr>
</file>

<file path=word/footer3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61B829">
    <w:pPr>
      <w:pStyle w:val="11"/>
      <w:spacing w:line="14" w:lineRule="auto"/>
      <w:rPr>
        <w:sz w:val="2"/>
      </w:rPr>
    </w:pPr>
  </w:p>
</w:ftr>
</file>

<file path=word/footer3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F33BA4">
    <w:pPr>
      <w:pStyle w:val="11"/>
      <w:spacing w:line="14" w:lineRule="auto"/>
      <w:rPr>
        <w:sz w:val="2"/>
      </w:rPr>
    </w:pPr>
  </w:p>
</w:ftr>
</file>

<file path=word/footer3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852E91">
    <w:pPr>
      <w:pStyle w:val="11"/>
      <w:spacing w:line="14" w:lineRule="auto"/>
      <w:rPr>
        <w:sz w:val="2"/>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E306ED"/>
    <w:multiLevelType w:val="multilevel"/>
    <w:tmpl w:val="B5E306ED"/>
    <w:lvl w:ilvl="0" w:tentative="0">
      <w:start w:val="0"/>
      <w:numFmt w:val="bullet"/>
      <w:lvlText w:val=""/>
      <w:lvlJc w:val="left"/>
      <w:pPr>
        <w:ind w:left="1263" w:hanging="370"/>
      </w:pPr>
      <w:rPr>
        <w:rFonts w:hint="default" w:ascii="Symbol" w:hAnsi="Symbol" w:eastAsia="Symbol" w:cs="Symbol"/>
        <w:b w:val="0"/>
        <w:bCs w:val="0"/>
        <w:i w:val="0"/>
        <w:iCs w:val="0"/>
        <w:spacing w:val="0"/>
        <w:w w:val="88"/>
        <w:sz w:val="20"/>
        <w:szCs w:val="20"/>
        <w:lang w:val="en-US" w:eastAsia="en-US" w:bidi="ar-SA"/>
      </w:rPr>
    </w:lvl>
    <w:lvl w:ilvl="1" w:tentative="0">
      <w:start w:val="0"/>
      <w:numFmt w:val="bullet"/>
      <w:lvlText w:val="•"/>
      <w:lvlJc w:val="left"/>
      <w:pPr>
        <w:ind w:left="2159" w:hanging="370"/>
      </w:pPr>
      <w:rPr>
        <w:rFonts w:hint="default"/>
        <w:lang w:val="en-US" w:eastAsia="en-US" w:bidi="ar-SA"/>
      </w:rPr>
    </w:lvl>
    <w:lvl w:ilvl="2" w:tentative="0">
      <w:start w:val="0"/>
      <w:numFmt w:val="bullet"/>
      <w:lvlText w:val="•"/>
      <w:lvlJc w:val="left"/>
      <w:pPr>
        <w:ind w:left="3058" w:hanging="370"/>
      </w:pPr>
      <w:rPr>
        <w:rFonts w:hint="default"/>
        <w:lang w:val="en-US" w:eastAsia="en-US" w:bidi="ar-SA"/>
      </w:rPr>
    </w:lvl>
    <w:lvl w:ilvl="3" w:tentative="0">
      <w:start w:val="0"/>
      <w:numFmt w:val="bullet"/>
      <w:lvlText w:val="•"/>
      <w:lvlJc w:val="left"/>
      <w:pPr>
        <w:ind w:left="3957" w:hanging="370"/>
      </w:pPr>
      <w:rPr>
        <w:rFonts w:hint="default"/>
        <w:lang w:val="en-US" w:eastAsia="en-US" w:bidi="ar-SA"/>
      </w:rPr>
    </w:lvl>
    <w:lvl w:ilvl="4" w:tentative="0">
      <w:start w:val="0"/>
      <w:numFmt w:val="bullet"/>
      <w:lvlText w:val="•"/>
      <w:lvlJc w:val="left"/>
      <w:pPr>
        <w:ind w:left="4856" w:hanging="370"/>
      </w:pPr>
      <w:rPr>
        <w:rFonts w:hint="default"/>
        <w:lang w:val="en-US" w:eastAsia="en-US" w:bidi="ar-SA"/>
      </w:rPr>
    </w:lvl>
    <w:lvl w:ilvl="5" w:tentative="0">
      <w:start w:val="0"/>
      <w:numFmt w:val="bullet"/>
      <w:lvlText w:val="•"/>
      <w:lvlJc w:val="left"/>
      <w:pPr>
        <w:ind w:left="5756" w:hanging="370"/>
      </w:pPr>
      <w:rPr>
        <w:rFonts w:hint="default"/>
        <w:lang w:val="en-US" w:eastAsia="en-US" w:bidi="ar-SA"/>
      </w:rPr>
    </w:lvl>
    <w:lvl w:ilvl="6" w:tentative="0">
      <w:start w:val="0"/>
      <w:numFmt w:val="bullet"/>
      <w:lvlText w:val="•"/>
      <w:lvlJc w:val="left"/>
      <w:pPr>
        <w:ind w:left="6655" w:hanging="370"/>
      </w:pPr>
      <w:rPr>
        <w:rFonts w:hint="default"/>
        <w:lang w:val="en-US" w:eastAsia="en-US" w:bidi="ar-SA"/>
      </w:rPr>
    </w:lvl>
    <w:lvl w:ilvl="7" w:tentative="0">
      <w:start w:val="0"/>
      <w:numFmt w:val="bullet"/>
      <w:lvlText w:val="•"/>
      <w:lvlJc w:val="left"/>
      <w:pPr>
        <w:ind w:left="7554" w:hanging="370"/>
      </w:pPr>
      <w:rPr>
        <w:rFonts w:hint="default"/>
        <w:lang w:val="en-US" w:eastAsia="en-US" w:bidi="ar-SA"/>
      </w:rPr>
    </w:lvl>
    <w:lvl w:ilvl="8" w:tentative="0">
      <w:start w:val="0"/>
      <w:numFmt w:val="bullet"/>
      <w:lvlText w:val="•"/>
      <w:lvlJc w:val="left"/>
      <w:pPr>
        <w:ind w:left="8453" w:hanging="370"/>
      </w:pPr>
      <w:rPr>
        <w:rFonts w:hint="default"/>
        <w:lang w:val="en-US" w:eastAsia="en-US" w:bidi="ar-SA"/>
      </w:rPr>
    </w:lvl>
  </w:abstractNum>
  <w:abstractNum w:abstractNumId="1">
    <w:nsid w:val="BF205925"/>
    <w:multiLevelType w:val="multilevel"/>
    <w:tmpl w:val="BF205925"/>
    <w:lvl w:ilvl="0" w:tentative="0">
      <w:start w:val="1"/>
      <w:numFmt w:val="decimal"/>
      <w:lvlText w:val="%1."/>
      <w:lvlJc w:val="left"/>
      <w:pPr>
        <w:ind w:left="917" w:hanging="385"/>
        <w:jc w:val="left"/>
      </w:pPr>
      <w:rPr>
        <w:rFonts w:hint="default" w:ascii="Times New Roman" w:hAnsi="Times New Roman" w:eastAsia="Times New Roman" w:cs="Times New Roman"/>
        <w:b/>
        <w:bCs/>
        <w:i w:val="0"/>
        <w:iCs w:val="0"/>
        <w:spacing w:val="-1"/>
        <w:w w:val="90"/>
        <w:sz w:val="32"/>
        <w:szCs w:val="32"/>
        <w:lang w:val="en-US" w:eastAsia="en-US" w:bidi="ar-SA"/>
      </w:rPr>
    </w:lvl>
    <w:lvl w:ilvl="1" w:tentative="0">
      <w:start w:val="1"/>
      <w:numFmt w:val="decimal"/>
      <w:lvlText w:val="%2."/>
      <w:lvlJc w:val="left"/>
      <w:pPr>
        <w:ind w:left="1263" w:hanging="365"/>
        <w:jc w:val="left"/>
      </w:pPr>
      <w:rPr>
        <w:rFonts w:hint="default"/>
        <w:spacing w:val="0"/>
        <w:w w:val="95"/>
        <w:lang w:val="en-US" w:eastAsia="en-US" w:bidi="ar-SA"/>
      </w:rPr>
    </w:lvl>
    <w:lvl w:ilvl="2" w:tentative="0">
      <w:start w:val="1"/>
      <w:numFmt w:val="decimal"/>
      <w:lvlText w:val="%3."/>
      <w:lvlJc w:val="left"/>
      <w:pPr>
        <w:ind w:left="1392" w:hanging="370"/>
        <w:jc w:val="left"/>
      </w:pPr>
      <w:rPr>
        <w:rFonts w:hint="default" w:ascii="Times New Roman" w:hAnsi="Times New Roman" w:eastAsia="Times New Roman" w:cs="Times New Roman"/>
        <w:b/>
        <w:bCs/>
        <w:i w:val="0"/>
        <w:iCs w:val="0"/>
        <w:spacing w:val="0"/>
        <w:w w:val="89"/>
        <w:sz w:val="24"/>
        <w:szCs w:val="24"/>
        <w:lang w:val="en-US" w:eastAsia="en-US" w:bidi="ar-SA"/>
      </w:rPr>
    </w:lvl>
    <w:lvl w:ilvl="3" w:tentative="0">
      <w:start w:val="0"/>
      <w:numFmt w:val="bullet"/>
      <w:lvlText w:val="•"/>
      <w:lvlJc w:val="left"/>
      <w:pPr>
        <w:ind w:left="2506" w:hanging="370"/>
      </w:pPr>
      <w:rPr>
        <w:rFonts w:hint="default"/>
        <w:lang w:val="en-US" w:eastAsia="en-US" w:bidi="ar-SA"/>
      </w:rPr>
    </w:lvl>
    <w:lvl w:ilvl="4" w:tentative="0">
      <w:start w:val="0"/>
      <w:numFmt w:val="bullet"/>
      <w:lvlText w:val="•"/>
      <w:lvlJc w:val="left"/>
      <w:pPr>
        <w:ind w:left="3613" w:hanging="370"/>
      </w:pPr>
      <w:rPr>
        <w:rFonts w:hint="default"/>
        <w:lang w:val="en-US" w:eastAsia="en-US" w:bidi="ar-SA"/>
      </w:rPr>
    </w:lvl>
    <w:lvl w:ilvl="5" w:tentative="0">
      <w:start w:val="0"/>
      <w:numFmt w:val="bullet"/>
      <w:lvlText w:val="•"/>
      <w:lvlJc w:val="left"/>
      <w:pPr>
        <w:ind w:left="4719" w:hanging="370"/>
      </w:pPr>
      <w:rPr>
        <w:rFonts w:hint="default"/>
        <w:lang w:val="en-US" w:eastAsia="en-US" w:bidi="ar-SA"/>
      </w:rPr>
    </w:lvl>
    <w:lvl w:ilvl="6" w:tentative="0">
      <w:start w:val="0"/>
      <w:numFmt w:val="bullet"/>
      <w:lvlText w:val="•"/>
      <w:lvlJc w:val="left"/>
      <w:pPr>
        <w:ind w:left="5826" w:hanging="370"/>
      </w:pPr>
      <w:rPr>
        <w:rFonts w:hint="default"/>
        <w:lang w:val="en-US" w:eastAsia="en-US" w:bidi="ar-SA"/>
      </w:rPr>
    </w:lvl>
    <w:lvl w:ilvl="7" w:tentative="0">
      <w:start w:val="0"/>
      <w:numFmt w:val="bullet"/>
      <w:lvlText w:val="•"/>
      <w:lvlJc w:val="left"/>
      <w:pPr>
        <w:ind w:left="6932" w:hanging="370"/>
      </w:pPr>
      <w:rPr>
        <w:rFonts w:hint="default"/>
        <w:lang w:val="en-US" w:eastAsia="en-US" w:bidi="ar-SA"/>
      </w:rPr>
    </w:lvl>
    <w:lvl w:ilvl="8" w:tentative="0">
      <w:start w:val="0"/>
      <w:numFmt w:val="bullet"/>
      <w:lvlText w:val="•"/>
      <w:lvlJc w:val="left"/>
      <w:pPr>
        <w:ind w:left="8039" w:hanging="370"/>
      </w:pPr>
      <w:rPr>
        <w:rFonts w:hint="default"/>
        <w:lang w:val="en-US" w:eastAsia="en-US" w:bidi="ar-SA"/>
      </w:rPr>
    </w:lvl>
  </w:abstractNum>
  <w:abstractNum w:abstractNumId="2">
    <w:nsid w:val="CF092B84"/>
    <w:multiLevelType w:val="multilevel"/>
    <w:tmpl w:val="CF092B84"/>
    <w:lvl w:ilvl="0" w:tentative="0">
      <w:start w:val="1"/>
      <w:numFmt w:val="decimal"/>
      <w:lvlText w:val="%1)"/>
      <w:lvlJc w:val="left"/>
      <w:pPr>
        <w:ind w:left="991" w:hanging="318"/>
        <w:jc w:val="left"/>
      </w:pPr>
      <w:rPr>
        <w:rFonts w:hint="default" w:ascii="Times New Roman" w:hAnsi="Times New Roman" w:eastAsia="Times New Roman" w:cs="Times New Roman"/>
        <w:b w:val="0"/>
        <w:bCs w:val="0"/>
        <w:i w:val="0"/>
        <w:iCs w:val="0"/>
        <w:spacing w:val="0"/>
        <w:w w:val="90"/>
        <w:sz w:val="28"/>
        <w:szCs w:val="28"/>
        <w:lang w:val="en-US" w:eastAsia="en-US" w:bidi="ar-SA"/>
      </w:rPr>
    </w:lvl>
    <w:lvl w:ilvl="1" w:tentative="0">
      <w:start w:val="0"/>
      <w:numFmt w:val="bullet"/>
      <w:lvlText w:val="•"/>
      <w:lvlJc w:val="left"/>
      <w:pPr>
        <w:ind w:left="1896" w:hanging="318"/>
      </w:pPr>
      <w:rPr>
        <w:rFonts w:hint="default"/>
        <w:lang w:val="en-US" w:eastAsia="en-US" w:bidi="ar-SA"/>
      </w:rPr>
    </w:lvl>
    <w:lvl w:ilvl="2" w:tentative="0">
      <w:start w:val="0"/>
      <w:numFmt w:val="bullet"/>
      <w:lvlText w:val="•"/>
      <w:lvlJc w:val="left"/>
      <w:pPr>
        <w:ind w:left="2793" w:hanging="318"/>
      </w:pPr>
      <w:rPr>
        <w:rFonts w:hint="default"/>
        <w:lang w:val="en-US" w:eastAsia="en-US" w:bidi="ar-SA"/>
      </w:rPr>
    </w:lvl>
    <w:lvl w:ilvl="3" w:tentative="0">
      <w:start w:val="0"/>
      <w:numFmt w:val="bullet"/>
      <w:lvlText w:val="•"/>
      <w:lvlJc w:val="left"/>
      <w:pPr>
        <w:ind w:left="3690" w:hanging="318"/>
      </w:pPr>
      <w:rPr>
        <w:rFonts w:hint="default"/>
        <w:lang w:val="en-US" w:eastAsia="en-US" w:bidi="ar-SA"/>
      </w:rPr>
    </w:lvl>
    <w:lvl w:ilvl="4" w:tentative="0">
      <w:start w:val="0"/>
      <w:numFmt w:val="bullet"/>
      <w:lvlText w:val="•"/>
      <w:lvlJc w:val="left"/>
      <w:pPr>
        <w:ind w:left="4587" w:hanging="318"/>
      </w:pPr>
      <w:rPr>
        <w:rFonts w:hint="default"/>
        <w:lang w:val="en-US" w:eastAsia="en-US" w:bidi="ar-SA"/>
      </w:rPr>
    </w:lvl>
    <w:lvl w:ilvl="5" w:tentative="0">
      <w:start w:val="0"/>
      <w:numFmt w:val="bullet"/>
      <w:lvlText w:val="•"/>
      <w:lvlJc w:val="left"/>
      <w:pPr>
        <w:ind w:left="5484" w:hanging="318"/>
      </w:pPr>
      <w:rPr>
        <w:rFonts w:hint="default"/>
        <w:lang w:val="en-US" w:eastAsia="en-US" w:bidi="ar-SA"/>
      </w:rPr>
    </w:lvl>
    <w:lvl w:ilvl="6" w:tentative="0">
      <w:start w:val="0"/>
      <w:numFmt w:val="bullet"/>
      <w:lvlText w:val="•"/>
      <w:lvlJc w:val="left"/>
      <w:pPr>
        <w:ind w:left="6380" w:hanging="318"/>
      </w:pPr>
      <w:rPr>
        <w:rFonts w:hint="default"/>
        <w:lang w:val="en-US" w:eastAsia="en-US" w:bidi="ar-SA"/>
      </w:rPr>
    </w:lvl>
    <w:lvl w:ilvl="7" w:tentative="0">
      <w:start w:val="0"/>
      <w:numFmt w:val="bullet"/>
      <w:lvlText w:val="•"/>
      <w:lvlJc w:val="left"/>
      <w:pPr>
        <w:ind w:left="7277" w:hanging="318"/>
      </w:pPr>
      <w:rPr>
        <w:rFonts w:hint="default"/>
        <w:lang w:val="en-US" w:eastAsia="en-US" w:bidi="ar-SA"/>
      </w:rPr>
    </w:lvl>
    <w:lvl w:ilvl="8" w:tentative="0">
      <w:start w:val="0"/>
      <w:numFmt w:val="bullet"/>
      <w:lvlText w:val="•"/>
      <w:lvlJc w:val="left"/>
      <w:pPr>
        <w:ind w:left="8174" w:hanging="318"/>
      </w:pPr>
      <w:rPr>
        <w:rFonts w:hint="default"/>
        <w:lang w:val="en-US" w:eastAsia="en-US" w:bidi="ar-SA"/>
      </w:rPr>
    </w:lvl>
  </w:abstractNum>
  <w:abstractNum w:abstractNumId="3">
    <w:nsid w:val="0053208E"/>
    <w:multiLevelType w:val="multilevel"/>
    <w:tmpl w:val="0053208E"/>
    <w:lvl w:ilvl="0" w:tentative="0">
      <w:start w:val="0"/>
      <w:numFmt w:val="bullet"/>
      <w:lvlText w:val=""/>
      <w:lvlJc w:val="left"/>
      <w:pPr>
        <w:ind w:left="1409" w:hanging="375"/>
      </w:pPr>
      <w:rPr>
        <w:rFonts w:hint="default" w:ascii="Symbol" w:hAnsi="Symbol" w:eastAsia="Symbol" w:cs="Symbol"/>
        <w:b w:val="0"/>
        <w:bCs w:val="0"/>
        <w:i w:val="0"/>
        <w:iCs w:val="0"/>
        <w:spacing w:val="0"/>
        <w:w w:val="88"/>
        <w:sz w:val="28"/>
        <w:szCs w:val="28"/>
        <w:lang w:val="en-US" w:eastAsia="en-US" w:bidi="ar-SA"/>
      </w:rPr>
    </w:lvl>
    <w:lvl w:ilvl="1" w:tentative="0">
      <w:start w:val="0"/>
      <w:numFmt w:val="bullet"/>
      <w:lvlText w:val="•"/>
      <w:lvlJc w:val="left"/>
      <w:pPr>
        <w:ind w:left="2256" w:hanging="375"/>
      </w:pPr>
      <w:rPr>
        <w:rFonts w:hint="default"/>
        <w:lang w:val="en-US" w:eastAsia="en-US" w:bidi="ar-SA"/>
      </w:rPr>
    </w:lvl>
    <w:lvl w:ilvl="2" w:tentative="0">
      <w:start w:val="0"/>
      <w:numFmt w:val="bullet"/>
      <w:lvlText w:val="•"/>
      <w:lvlJc w:val="left"/>
      <w:pPr>
        <w:ind w:left="3113" w:hanging="375"/>
      </w:pPr>
      <w:rPr>
        <w:rFonts w:hint="default"/>
        <w:lang w:val="en-US" w:eastAsia="en-US" w:bidi="ar-SA"/>
      </w:rPr>
    </w:lvl>
    <w:lvl w:ilvl="3" w:tentative="0">
      <w:start w:val="0"/>
      <w:numFmt w:val="bullet"/>
      <w:lvlText w:val="•"/>
      <w:lvlJc w:val="left"/>
      <w:pPr>
        <w:ind w:left="3970" w:hanging="375"/>
      </w:pPr>
      <w:rPr>
        <w:rFonts w:hint="default"/>
        <w:lang w:val="en-US" w:eastAsia="en-US" w:bidi="ar-SA"/>
      </w:rPr>
    </w:lvl>
    <w:lvl w:ilvl="4" w:tentative="0">
      <w:start w:val="0"/>
      <w:numFmt w:val="bullet"/>
      <w:lvlText w:val="•"/>
      <w:lvlJc w:val="left"/>
      <w:pPr>
        <w:ind w:left="4827" w:hanging="375"/>
      </w:pPr>
      <w:rPr>
        <w:rFonts w:hint="default"/>
        <w:lang w:val="en-US" w:eastAsia="en-US" w:bidi="ar-SA"/>
      </w:rPr>
    </w:lvl>
    <w:lvl w:ilvl="5" w:tentative="0">
      <w:start w:val="0"/>
      <w:numFmt w:val="bullet"/>
      <w:lvlText w:val="•"/>
      <w:lvlJc w:val="left"/>
      <w:pPr>
        <w:ind w:left="5684" w:hanging="375"/>
      </w:pPr>
      <w:rPr>
        <w:rFonts w:hint="default"/>
        <w:lang w:val="en-US" w:eastAsia="en-US" w:bidi="ar-SA"/>
      </w:rPr>
    </w:lvl>
    <w:lvl w:ilvl="6" w:tentative="0">
      <w:start w:val="0"/>
      <w:numFmt w:val="bullet"/>
      <w:lvlText w:val="•"/>
      <w:lvlJc w:val="left"/>
      <w:pPr>
        <w:ind w:left="6540" w:hanging="375"/>
      </w:pPr>
      <w:rPr>
        <w:rFonts w:hint="default"/>
        <w:lang w:val="en-US" w:eastAsia="en-US" w:bidi="ar-SA"/>
      </w:rPr>
    </w:lvl>
    <w:lvl w:ilvl="7" w:tentative="0">
      <w:start w:val="0"/>
      <w:numFmt w:val="bullet"/>
      <w:lvlText w:val="•"/>
      <w:lvlJc w:val="left"/>
      <w:pPr>
        <w:ind w:left="7397" w:hanging="375"/>
      </w:pPr>
      <w:rPr>
        <w:rFonts w:hint="default"/>
        <w:lang w:val="en-US" w:eastAsia="en-US" w:bidi="ar-SA"/>
      </w:rPr>
    </w:lvl>
    <w:lvl w:ilvl="8" w:tentative="0">
      <w:start w:val="0"/>
      <w:numFmt w:val="bullet"/>
      <w:lvlText w:val="•"/>
      <w:lvlJc w:val="left"/>
      <w:pPr>
        <w:ind w:left="8254" w:hanging="375"/>
      </w:pPr>
      <w:rPr>
        <w:rFonts w:hint="default"/>
        <w:lang w:val="en-US" w:eastAsia="en-US" w:bidi="ar-SA"/>
      </w:rPr>
    </w:lvl>
  </w:abstractNum>
  <w:abstractNum w:abstractNumId="4">
    <w:nsid w:val="59ADCABA"/>
    <w:multiLevelType w:val="multilevel"/>
    <w:tmpl w:val="59ADCABA"/>
    <w:lvl w:ilvl="0" w:tentative="0">
      <w:start w:val="0"/>
      <w:numFmt w:val="bullet"/>
      <w:lvlText w:val=""/>
      <w:lvlJc w:val="left"/>
      <w:pPr>
        <w:ind w:left="1599" w:hanging="365"/>
      </w:pPr>
      <w:rPr>
        <w:rFonts w:hint="default" w:ascii="Symbol" w:hAnsi="Symbol" w:eastAsia="Symbol" w:cs="Symbol"/>
        <w:b w:val="0"/>
        <w:bCs w:val="0"/>
        <w:i w:val="0"/>
        <w:iCs w:val="0"/>
        <w:spacing w:val="0"/>
        <w:w w:val="100"/>
        <w:sz w:val="24"/>
        <w:szCs w:val="24"/>
        <w:lang w:val="en-US" w:eastAsia="en-US" w:bidi="ar-SA"/>
      </w:rPr>
    </w:lvl>
    <w:lvl w:ilvl="1" w:tentative="0">
      <w:start w:val="0"/>
      <w:numFmt w:val="bullet"/>
      <w:lvlText w:val="•"/>
      <w:lvlJc w:val="left"/>
      <w:pPr>
        <w:ind w:left="2465" w:hanging="365"/>
      </w:pPr>
      <w:rPr>
        <w:rFonts w:hint="default"/>
        <w:lang w:val="en-US" w:eastAsia="en-US" w:bidi="ar-SA"/>
      </w:rPr>
    </w:lvl>
    <w:lvl w:ilvl="2" w:tentative="0">
      <w:start w:val="0"/>
      <w:numFmt w:val="bullet"/>
      <w:lvlText w:val="•"/>
      <w:lvlJc w:val="left"/>
      <w:pPr>
        <w:ind w:left="3330" w:hanging="365"/>
      </w:pPr>
      <w:rPr>
        <w:rFonts w:hint="default"/>
        <w:lang w:val="en-US" w:eastAsia="en-US" w:bidi="ar-SA"/>
      </w:rPr>
    </w:lvl>
    <w:lvl w:ilvl="3" w:tentative="0">
      <w:start w:val="0"/>
      <w:numFmt w:val="bullet"/>
      <w:lvlText w:val="•"/>
      <w:lvlJc w:val="left"/>
      <w:pPr>
        <w:ind w:left="4195" w:hanging="365"/>
      </w:pPr>
      <w:rPr>
        <w:rFonts w:hint="default"/>
        <w:lang w:val="en-US" w:eastAsia="en-US" w:bidi="ar-SA"/>
      </w:rPr>
    </w:lvl>
    <w:lvl w:ilvl="4" w:tentative="0">
      <w:start w:val="0"/>
      <w:numFmt w:val="bullet"/>
      <w:lvlText w:val="•"/>
      <w:lvlJc w:val="left"/>
      <w:pPr>
        <w:ind w:left="5060" w:hanging="365"/>
      </w:pPr>
      <w:rPr>
        <w:rFonts w:hint="default"/>
        <w:lang w:val="en-US" w:eastAsia="en-US" w:bidi="ar-SA"/>
      </w:rPr>
    </w:lvl>
    <w:lvl w:ilvl="5" w:tentative="0">
      <w:start w:val="0"/>
      <w:numFmt w:val="bullet"/>
      <w:lvlText w:val="•"/>
      <w:lvlJc w:val="left"/>
      <w:pPr>
        <w:ind w:left="5926" w:hanging="365"/>
      </w:pPr>
      <w:rPr>
        <w:rFonts w:hint="default"/>
        <w:lang w:val="en-US" w:eastAsia="en-US" w:bidi="ar-SA"/>
      </w:rPr>
    </w:lvl>
    <w:lvl w:ilvl="6" w:tentative="0">
      <w:start w:val="0"/>
      <w:numFmt w:val="bullet"/>
      <w:lvlText w:val="•"/>
      <w:lvlJc w:val="left"/>
      <w:pPr>
        <w:ind w:left="6791" w:hanging="365"/>
      </w:pPr>
      <w:rPr>
        <w:rFonts w:hint="default"/>
        <w:lang w:val="en-US" w:eastAsia="en-US" w:bidi="ar-SA"/>
      </w:rPr>
    </w:lvl>
    <w:lvl w:ilvl="7" w:tentative="0">
      <w:start w:val="0"/>
      <w:numFmt w:val="bullet"/>
      <w:lvlText w:val="•"/>
      <w:lvlJc w:val="left"/>
      <w:pPr>
        <w:ind w:left="7656" w:hanging="365"/>
      </w:pPr>
      <w:rPr>
        <w:rFonts w:hint="default"/>
        <w:lang w:val="en-US" w:eastAsia="en-US" w:bidi="ar-SA"/>
      </w:rPr>
    </w:lvl>
    <w:lvl w:ilvl="8" w:tentative="0">
      <w:start w:val="0"/>
      <w:numFmt w:val="bullet"/>
      <w:lvlText w:val="•"/>
      <w:lvlJc w:val="left"/>
      <w:pPr>
        <w:ind w:left="8521" w:hanging="365"/>
      </w:pPr>
      <w:rPr>
        <w:rFonts w:hint="default"/>
        <w:lang w:val="en-US" w:eastAsia="en-US" w:bidi="ar-SA"/>
      </w:rPr>
    </w:lvl>
  </w:abstractNum>
  <w:num w:numId="1">
    <w:abstractNumId w:val="3"/>
  </w:num>
  <w:num w:numId="2">
    <w:abstractNumId w:val="2"/>
  </w:num>
  <w:num w:numId="3">
    <w:abstractNumId w:val="4"/>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3"/>
  <w:bordersDoNotSurroundHeader w:val="0"/>
  <w:bordersDoNotSurroundFooter w:val="0"/>
  <w:documentProtection w:enforcement="0"/>
  <w:defaultTabStop w:val="720"/>
  <w:evenAndOddHeaders w:val="1"/>
  <w:drawingGridHorizontalSpacing w:val="110"/>
  <w:displayHorizontalDrawingGridEvery w:val="1"/>
  <w:displayVerticalDrawingGridEvery w:val="1"/>
  <w:noPunctuationKerning w:val="1"/>
  <w:characterSpacingControl w:val="doNotCompress"/>
  <w:footnotePr>
    <w:footnote w:id="0"/>
    <w:footnote w:id="1"/>
  </w:footnotePr>
  <w:endnotePr>
    <w:endnote w:id="0"/>
    <w:endnote w:id="1"/>
  </w:endnotePr>
  <w:compat>
    <w:ulTrailSpace/>
    <w:doNotExpandShiftReturn/>
    <w:doNotWrapTextWithPunct/>
    <w:doNotUseEastAsianBreakRules/>
    <w:compatSetting w:name="compatibilityMode" w:uri="http://schemas.microsoft.com/office/word" w:val="14"/>
  </w:compat>
  <w:rsids>
    <w:rsidRoot w:val="00000000"/>
    <w:rsid w:val="3547555D"/>
    <w:rsid w:val="5B4150D3"/>
    <w:rsid w:val="5B832980"/>
    <w:rsid w:val="6A532AEA"/>
    <w:rsid w:val="6E2F300B"/>
    <w:rsid w:val="6E790D2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nhideWhenUsed="0" w:uiPriority="1" w:semiHidden="0" w:name="heading 4"/>
    <w:lsdException w:qFormat="1" w:unhideWhenUsed="0" w:uiPriority="1" w:semiHidden="0" w:name="heading 5"/>
    <w:lsdException w:qFormat="1" w:unhideWhenUsed="0" w:uiPriority="1" w:semiHidden="0" w:name="heading 6"/>
    <w:lsdException w:qFormat="1" w:unhideWhenUsed="0" w:uiPriority="1" w:semiHidden="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Times New Roman" w:hAnsi="Times New Roman" w:eastAsia="Times New Roman" w:cs="Times New Roman"/>
      <w:sz w:val="22"/>
      <w:szCs w:val="22"/>
      <w:lang w:val="en-US" w:eastAsia="en-US" w:bidi="ar-SA"/>
    </w:rPr>
  </w:style>
  <w:style w:type="paragraph" w:styleId="2">
    <w:name w:val="heading 1"/>
    <w:basedOn w:val="1"/>
    <w:qFormat/>
    <w:uiPriority w:val="1"/>
    <w:pPr>
      <w:ind w:right="49"/>
      <w:jc w:val="center"/>
      <w:outlineLvl w:val="1"/>
    </w:pPr>
    <w:rPr>
      <w:rFonts w:ascii="Times New Roman" w:hAnsi="Times New Roman" w:eastAsia="Times New Roman" w:cs="Times New Roman"/>
      <w:b/>
      <w:bCs/>
      <w:sz w:val="36"/>
      <w:szCs w:val="36"/>
      <w:lang w:val="en-US" w:eastAsia="en-US" w:bidi="ar-SA"/>
    </w:rPr>
  </w:style>
  <w:style w:type="paragraph" w:styleId="3">
    <w:name w:val="heading 2"/>
    <w:basedOn w:val="1"/>
    <w:qFormat/>
    <w:uiPriority w:val="1"/>
    <w:pPr>
      <w:spacing w:before="60"/>
      <w:ind w:left="308" w:right="282"/>
      <w:jc w:val="center"/>
      <w:outlineLvl w:val="2"/>
    </w:pPr>
    <w:rPr>
      <w:rFonts w:ascii="Times New Roman" w:hAnsi="Times New Roman" w:eastAsia="Times New Roman" w:cs="Times New Roman"/>
      <w:b/>
      <w:bCs/>
      <w:sz w:val="36"/>
      <w:szCs w:val="36"/>
      <w:lang w:val="en-US" w:eastAsia="en-US" w:bidi="ar-SA"/>
    </w:rPr>
  </w:style>
  <w:style w:type="paragraph" w:styleId="4">
    <w:name w:val="heading 3"/>
    <w:basedOn w:val="1"/>
    <w:qFormat/>
    <w:uiPriority w:val="1"/>
    <w:pPr>
      <w:spacing w:before="66"/>
      <w:ind w:left="144" w:right="490"/>
      <w:jc w:val="center"/>
      <w:outlineLvl w:val="3"/>
    </w:pPr>
    <w:rPr>
      <w:rFonts w:ascii="Times New Roman" w:hAnsi="Times New Roman" w:eastAsia="Times New Roman" w:cs="Times New Roman"/>
      <w:b/>
      <w:bCs/>
      <w:sz w:val="32"/>
      <w:szCs w:val="32"/>
      <w:lang w:val="en-US" w:eastAsia="en-US" w:bidi="ar-SA"/>
    </w:rPr>
  </w:style>
  <w:style w:type="paragraph" w:styleId="5">
    <w:name w:val="heading 4"/>
    <w:basedOn w:val="1"/>
    <w:qFormat/>
    <w:uiPriority w:val="1"/>
    <w:pPr>
      <w:spacing w:before="65"/>
      <w:ind w:left="308"/>
      <w:outlineLvl w:val="4"/>
    </w:pPr>
    <w:rPr>
      <w:rFonts w:ascii="Times New Roman" w:hAnsi="Times New Roman" w:eastAsia="Times New Roman" w:cs="Times New Roman"/>
      <w:b/>
      <w:bCs/>
      <w:sz w:val="28"/>
      <w:szCs w:val="28"/>
      <w:lang w:val="en-US" w:eastAsia="en-US" w:bidi="ar-SA"/>
    </w:rPr>
  </w:style>
  <w:style w:type="paragraph" w:styleId="6">
    <w:name w:val="heading 5"/>
    <w:basedOn w:val="1"/>
    <w:qFormat/>
    <w:uiPriority w:val="1"/>
    <w:pPr>
      <w:spacing w:before="21"/>
      <w:ind w:left="1028"/>
      <w:outlineLvl w:val="5"/>
    </w:pPr>
    <w:rPr>
      <w:rFonts w:ascii="Calibri" w:hAnsi="Calibri" w:eastAsia="Calibri" w:cs="Calibri"/>
      <w:b/>
      <w:bCs/>
      <w:i/>
      <w:iCs/>
      <w:sz w:val="28"/>
      <w:szCs w:val="28"/>
      <w:lang w:val="en-US" w:eastAsia="en-US" w:bidi="ar-SA"/>
    </w:rPr>
  </w:style>
  <w:style w:type="paragraph" w:styleId="7">
    <w:name w:val="heading 6"/>
    <w:basedOn w:val="1"/>
    <w:qFormat/>
    <w:uiPriority w:val="1"/>
    <w:pPr>
      <w:ind w:left="534"/>
      <w:outlineLvl w:val="6"/>
    </w:pPr>
    <w:rPr>
      <w:rFonts w:ascii="Times New Roman" w:hAnsi="Times New Roman" w:eastAsia="Times New Roman" w:cs="Times New Roman"/>
      <w:sz w:val="28"/>
      <w:szCs w:val="28"/>
      <w:lang w:val="en-US" w:eastAsia="en-US" w:bidi="ar-SA"/>
    </w:rPr>
  </w:style>
  <w:style w:type="paragraph" w:styleId="8">
    <w:name w:val="heading 7"/>
    <w:basedOn w:val="1"/>
    <w:qFormat/>
    <w:uiPriority w:val="1"/>
    <w:pPr>
      <w:ind w:left="448"/>
      <w:outlineLvl w:val="7"/>
    </w:pPr>
    <w:rPr>
      <w:rFonts w:ascii="Times New Roman" w:hAnsi="Times New Roman" w:eastAsia="Times New Roman" w:cs="Times New Roman"/>
      <w:b/>
      <w:bCs/>
      <w:sz w:val="24"/>
      <w:szCs w:val="24"/>
      <w:lang w:val="en-US" w:eastAsia="en-US" w:bidi="ar-SA"/>
    </w:rPr>
  </w:style>
  <w:style w:type="character" w:default="1" w:styleId="9">
    <w:name w:val="Default Paragraph Font"/>
    <w:semiHidden/>
    <w:unhideWhenUsed/>
    <w:qFormat/>
    <w:uiPriority w:val="1"/>
  </w:style>
  <w:style w:type="table" w:default="1" w:styleId="10">
    <w:name w:val="Normal Table"/>
    <w:semiHidden/>
    <w:qFormat/>
    <w:uiPriority w:val="0"/>
    <w:tblPr>
      <w:tblCellMar>
        <w:top w:w="0" w:type="dxa"/>
        <w:left w:w="108" w:type="dxa"/>
        <w:bottom w:w="0" w:type="dxa"/>
        <w:right w:w="108" w:type="dxa"/>
      </w:tblCellMar>
    </w:tblPr>
  </w:style>
  <w:style w:type="paragraph" w:styleId="11">
    <w:name w:val="Body Text"/>
    <w:basedOn w:val="1"/>
    <w:qFormat/>
    <w:uiPriority w:val="1"/>
    <w:rPr>
      <w:rFonts w:ascii="Times New Roman" w:hAnsi="Times New Roman" w:eastAsia="Times New Roman" w:cs="Times New Roman"/>
      <w:sz w:val="24"/>
      <w:szCs w:val="24"/>
      <w:lang w:val="en-US" w:eastAsia="en-US" w:bidi="ar-SA"/>
    </w:rPr>
  </w:style>
  <w:style w:type="table" w:customStyle="1" w:styleId="12">
    <w:name w:val="Table Normal1"/>
    <w:semiHidden/>
    <w:unhideWhenUsed/>
    <w:qFormat/>
    <w:uiPriority w:val="2"/>
    <w:tblPr>
      <w:tblCellMar>
        <w:top w:w="0" w:type="dxa"/>
        <w:left w:w="0" w:type="dxa"/>
        <w:bottom w:w="0" w:type="dxa"/>
        <w:right w:w="0" w:type="dxa"/>
      </w:tblCellMar>
    </w:tblPr>
  </w:style>
  <w:style w:type="paragraph" w:styleId="13">
    <w:name w:val="List Paragraph"/>
    <w:basedOn w:val="1"/>
    <w:qFormat/>
    <w:uiPriority w:val="1"/>
    <w:pPr>
      <w:ind w:left="1262" w:hanging="369"/>
    </w:pPr>
    <w:rPr>
      <w:rFonts w:ascii="Times New Roman" w:hAnsi="Times New Roman" w:eastAsia="Times New Roman" w:cs="Times New Roman"/>
      <w:lang w:val="en-US" w:eastAsia="en-US" w:bidi="ar-SA"/>
    </w:rPr>
  </w:style>
  <w:style w:type="paragraph" w:customStyle="1" w:styleId="14">
    <w:name w:val="Table Paragraph"/>
    <w:basedOn w:val="1"/>
    <w:qFormat/>
    <w:uiPriority w:val="1"/>
    <w:pPr>
      <w:spacing w:before="36"/>
      <w:jc w:val="center"/>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99" Type="http://schemas.openxmlformats.org/officeDocument/2006/relationships/image" Target="media/image55.jpeg"/><Relationship Id="rId98" Type="http://schemas.openxmlformats.org/officeDocument/2006/relationships/image" Target="media/image54.jpeg"/><Relationship Id="rId97" Type="http://schemas.openxmlformats.org/officeDocument/2006/relationships/image" Target="media/image53.jpeg"/><Relationship Id="rId96" Type="http://schemas.openxmlformats.org/officeDocument/2006/relationships/image" Target="media/image52.jpeg"/><Relationship Id="rId95" Type="http://schemas.openxmlformats.org/officeDocument/2006/relationships/image" Target="media/image51.jpeg"/><Relationship Id="rId94" Type="http://schemas.openxmlformats.org/officeDocument/2006/relationships/image" Target="media/image50.jpeg"/><Relationship Id="rId93" Type="http://schemas.openxmlformats.org/officeDocument/2006/relationships/image" Target="media/image49.jpeg"/><Relationship Id="rId92" Type="http://schemas.openxmlformats.org/officeDocument/2006/relationships/image" Target="media/image48.jpeg"/><Relationship Id="rId91" Type="http://schemas.openxmlformats.org/officeDocument/2006/relationships/image" Target="media/image47.jpeg"/><Relationship Id="rId90" Type="http://schemas.openxmlformats.org/officeDocument/2006/relationships/image" Target="media/image46.jpeg"/><Relationship Id="rId9" Type="http://schemas.openxmlformats.org/officeDocument/2006/relationships/footer" Target="footer5.xml"/><Relationship Id="rId89" Type="http://schemas.openxmlformats.org/officeDocument/2006/relationships/image" Target="media/image45.jpeg"/><Relationship Id="rId88" Type="http://schemas.openxmlformats.org/officeDocument/2006/relationships/image" Target="media/image44.jpeg"/><Relationship Id="rId87" Type="http://schemas.openxmlformats.org/officeDocument/2006/relationships/image" Target="media/image43.jpeg"/><Relationship Id="rId86" Type="http://schemas.openxmlformats.org/officeDocument/2006/relationships/image" Target="media/image42.jpeg"/><Relationship Id="rId85" Type="http://schemas.openxmlformats.org/officeDocument/2006/relationships/image" Target="media/image41.jpeg"/><Relationship Id="rId84" Type="http://schemas.openxmlformats.org/officeDocument/2006/relationships/image" Target="media/image40.jpeg"/><Relationship Id="rId83" Type="http://schemas.openxmlformats.org/officeDocument/2006/relationships/image" Target="media/image39.jpeg"/><Relationship Id="rId82" Type="http://schemas.openxmlformats.org/officeDocument/2006/relationships/image" Target="media/image38.jpeg"/><Relationship Id="rId81" Type="http://schemas.openxmlformats.org/officeDocument/2006/relationships/image" Target="media/image37.jpeg"/><Relationship Id="rId80" Type="http://schemas.openxmlformats.org/officeDocument/2006/relationships/image" Target="media/image36.jpeg"/><Relationship Id="rId8" Type="http://schemas.openxmlformats.org/officeDocument/2006/relationships/footer" Target="footer4.xml"/><Relationship Id="rId79" Type="http://schemas.openxmlformats.org/officeDocument/2006/relationships/image" Target="media/image35.jpeg"/><Relationship Id="rId78" Type="http://schemas.openxmlformats.org/officeDocument/2006/relationships/image" Target="media/image34.jpeg"/><Relationship Id="rId77" Type="http://schemas.openxmlformats.org/officeDocument/2006/relationships/image" Target="media/image33.jpeg"/><Relationship Id="rId76" Type="http://schemas.openxmlformats.org/officeDocument/2006/relationships/image" Target="media/image32.jpeg"/><Relationship Id="rId75" Type="http://schemas.openxmlformats.org/officeDocument/2006/relationships/image" Target="media/image31.jpeg"/><Relationship Id="rId74" Type="http://schemas.openxmlformats.org/officeDocument/2006/relationships/image" Target="media/image30.jpeg"/><Relationship Id="rId73" Type="http://schemas.openxmlformats.org/officeDocument/2006/relationships/image" Target="media/image29.jpeg"/><Relationship Id="rId72" Type="http://schemas.openxmlformats.org/officeDocument/2006/relationships/image" Target="media/image28.jpeg"/><Relationship Id="rId71" Type="http://schemas.openxmlformats.org/officeDocument/2006/relationships/image" Target="media/image27.jpeg"/><Relationship Id="rId70" Type="http://schemas.openxmlformats.org/officeDocument/2006/relationships/image" Target="media/image26.jpeg"/><Relationship Id="rId7" Type="http://schemas.openxmlformats.org/officeDocument/2006/relationships/footer" Target="footer3.xml"/><Relationship Id="rId69" Type="http://schemas.openxmlformats.org/officeDocument/2006/relationships/image" Target="media/image25.jpeg"/><Relationship Id="rId68" Type="http://schemas.openxmlformats.org/officeDocument/2006/relationships/image" Target="media/image24.jpeg"/><Relationship Id="rId67" Type="http://schemas.openxmlformats.org/officeDocument/2006/relationships/image" Target="media/image23.jpeg"/><Relationship Id="rId66" Type="http://schemas.openxmlformats.org/officeDocument/2006/relationships/image" Target="media/image22.jpeg"/><Relationship Id="rId65" Type="http://schemas.openxmlformats.org/officeDocument/2006/relationships/image" Target="media/image21.jpeg"/><Relationship Id="rId64" Type="http://schemas.openxmlformats.org/officeDocument/2006/relationships/image" Target="media/image20.jpeg"/><Relationship Id="rId63" Type="http://schemas.openxmlformats.org/officeDocument/2006/relationships/image" Target="media/image19.jpeg"/><Relationship Id="rId62" Type="http://schemas.openxmlformats.org/officeDocument/2006/relationships/image" Target="media/image18.jpeg"/><Relationship Id="rId61" Type="http://schemas.openxmlformats.org/officeDocument/2006/relationships/image" Target="media/image17.jpeg"/><Relationship Id="rId60" Type="http://schemas.openxmlformats.org/officeDocument/2006/relationships/image" Target="media/image16.jpeg"/><Relationship Id="rId6" Type="http://schemas.openxmlformats.org/officeDocument/2006/relationships/footer" Target="footer2.xml"/><Relationship Id="rId59" Type="http://schemas.openxmlformats.org/officeDocument/2006/relationships/image" Target="media/image15.jpeg"/><Relationship Id="rId58" Type="http://schemas.openxmlformats.org/officeDocument/2006/relationships/image" Target="media/image14.jpeg"/><Relationship Id="rId57" Type="http://schemas.openxmlformats.org/officeDocument/2006/relationships/image" Target="media/image13.jpeg"/><Relationship Id="rId56" Type="http://schemas.openxmlformats.org/officeDocument/2006/relationships/image" Target="media/image12.jpeg"/><Relationship Id="rId55" Type="http://schemas.openxmlformats.org/officeDocument/2006/relationships/image" Target="media/image11.jpeg"/><Relationship Id="rId54" Type="http://schemas.openxmlformats.org/officeDocument/2006/relationships/image" Target="media/image10.jpeg"/><Relationship Id="rId53" Type="http://schemas.openxmlformats.org/officeDocument/2006/relationships/image" Target="media/image9.jpeg"/><Relationship Id="rId52" Type="http://schemas.openxmlformats.org/officeDocument/2006/relationships/image" Target="media/image8.jpeg"/><Relationship Id="rId51" Type="http://schemas.openxmlformats.org/officeDocument/2006/relationships/image" Target="media/image7.jpeg"/><Relationship Id="rId50" Type="http://schemas.openxmlformats.org/officeDocument/2006/relationships/image" Target="media/image6.jpeg"/><Relationship Id="rId5" Type="http://schemas.openxmlformats.org/officeDocument/2006/relationships/footer" Target="footer1.xml"/><Relationship Id="rId49" Type="http://schemas.openxmlformats.org/officeDocument/2006/relationships/image" Target="media/image5.png"/><Relationship Id="rId48" Type="http://schemas.openxmlformats.org/officeDocument/2006/relationships/image" Target="media/image4.png"/><Relationship Id="rId47" Type="http://schemas.openxmlformats.org/officeDocument/2006/relationships/image" Target="media/image3.png"/><Relationship Id="rId46" Type="http://schemas.openxmlformats.org/officeDocument/2006/relationships/image" Target="media/image2.jpeg"/><Relationship Id="rId45" Type="http://schemas.openxmlformats.org/officeDocument/2006/relationships/image" Target="media/image1.jpeg"/><Relationship Id="rId44" Type="http://schemas.openxmlformats.org/officeDocument/2006/relationships/theme" Target="theme/theme1.xml"/><Relationship Id="rId43" Type="http://schemas.openxmlformats.org/officeDocument/2006/relationships/footer" Target="footer39.xml"/><Relationship Id="rId42" Type="http://schemas.openxmlformats.org/officeDocument/2006/relationships/footer" Target="footer38.xml"/><Relationship Id="rId41" Type="http://schemas.openxmlformats.org/officeDocument/2006/relationships/footer" Target="footer37.xml"/><Relationship Id="rId40" Type="http://schemas.openxmlformats.org/officeDocument/2006/relationships/footer" Target="footer36.xml"/><Relationship Id="rId4" Type="http://schemas.openxmlformats.org/officeDocument/2006/relationships/endnotes" Target="endnotes.xml"/><Relationship Id="rId39" Type="http://schemas.openxmlformats.org/officeDocument/2006/relationships/footer" Target="footer35.xml"/><Relationship Id="rId38" Type="http://schemas.openxmlformats.org/officeDocument/2006/relationships/footer" Target="footer34.xml"/><Relationship Id="rId37" Type="http://schemas.openxmlformats.org/officeDocument/2006/relationships/footer" Target="footer33.xml"/><Relationship Id="rId36" Type="http://schemas.openxmlformats.org/officeDocument/2006/relationships/footer" Target="footer32.xml"/><Relationship Id="rId35" Type="http://schemas.openxmlformats.org/officeDocument/2006/relationships/footer" Target="footer31.xml"/><Relationship Id="rId34" Type="http://schemas.openxmlformats.org/officeDocument/2006/relationships/footer" Target="footer30.xml"/><Relationship Id="rId33" Type="http://schemas.openxmlformats.org/officeDocument/2006/relationships/footer" Target="footer29.xml"/><Relationship Id="rId32" Type="http://schemas.openxmlformats.org/officeDocument/2006/relationships/footer" Target="footer28.xml"/><Relationship Id="rId31" Type="http://schemas.openxmlformats.org/officeDocument/2006/relationships/footer" Target="footer27.xml"/><Relationship Id="rId30" Type="http://schemas.openxmlformats.org/officeDocument/2006/relationships/footer" Target="footer26.xml"/><Relationship Id="rId3" Type="http://schemas.openxmlformats.org/officeDocument/2006/relationships/footnotes" Target="footnotes.xml"/><Relationship Id="rId29" Type="http://schemas.openxmlformats.org/officeDocument/2006/relationships/footer" Target="footer25.xml"/><Relationship Id="rId28" Type="http://schemas.openxmlformats.org/officeDocument/2006/relationships/footer" Target="footer24.xml"/><Relationship Id="rId27" Type="http://schemas.openxmlformats.org/officeDocument/2006/relationships/footer" Target="footer23.xml"/><Relationship Id="rId26" Type="http://schemas.openxmlformats.org/officeDocument/2006/relationships/footer" Target="footer22.xml"/><Relationship Id="rId25" Type="http://schemas.openxmlformats.org/officeDocument/2006/relationships/footer" Target="footer21.xml"/><Relationship Id="rId24" Type="http://schemas.openxmlformats.org/officeDocument/2006/relationships/footer" Target="footer20.xml"/><Relationship Id="rId23" Type="http://schemas.openxmlformats.org/officeDocument/2006/relationships/footer" Target="footer19.xml"/><Relationship Id="rId22" Type="http://schemas.openxmlformats.org/officeDocument/2006/relationships/footer" Target="footer18.xml"/><Relationship Id="rId21" Type="http://schemas.openxmlformats.org/officeDocument/2006/relationships/footer" Target="footer17.xml"/><Relationship Id="rId20" Type="http://schemas.openxmlformats.org/officeDocument/2006/relationships/footer" Target="footer16.xml"/><Relationship Id="rId2" Type="http://schemas.openxmlformats.org/officeDocument/2006/relationships/settings" Target="settings.xml"/><Relationship Id="rId19" Type="http://schemas.openxmlformats.org/officeDocument/2006/relationships/footer" Target="footer15.xml"/><Relationship Id="rId18" Type="http://schemas.openxmlformats.org/officeDocument/2006/relationships/footer" Target="footer14.xml"/><Relationship Id="rId17" Type="http://schemas.openxmlformats.org/officeDocument/2006/relationships/footer" Target="footer13.xml"/><Relationship Id="rId16" Type="http://schemas.openxmlformats.org/officeDocument/2006/relationships/footer" Target="footer12.xml"/><Relationship Id="rId15" Type="http://schemas.openxmlformats.org/officeDocument/2006/relationships/footer" Target="footer11.xml"/><Relationship Id="rId14" Type="http://schemas.openxmlformats.org/officeDocument/2006/relationships/footer" Target="footer10.xml"/><Relationship Id="rId13" Type="http://schemas.openxmlformats.org/officeDocument/2006/relationships/footer" Target="footer9.xml"/><Relationship Id="rId12" Type="http://schemas.openxmlformats.org/officeDocument/2006/relationships/footer" Target="footer8.xml"/><Relationship Id="rId117" Type="http://schemas.openxmlformats.org/officeDocument/2006/relationships/fontTable" Target="fontTable.xml"/><Relationship Id="rId116" Type="http://schemas.openxmlformats.org/officeDocument/2006/relationships/numbering" Target="numbering.xml"/><Relationship Id="rId115" Type="http://schemas.openxmlformats.org/officeDocument/2006/relationships/customXml" Target="../customXml/item1.xml"/><Relationship Id="rId114" Type="http://schemas.openxmlformats.org/officeDocument/2006/relationships/image" Target="media/image70.jpeg"/><Relationship Id="rId113" Type="http://schemas.openxmlformats.org/officeDocument/2006/relationships/image" Target="media/image69.png"/><Relationship Id="rId112" Type="http://schemas.openxmlformats.org/officeDocument/2006/relationships/image" Target="media/image68.jpeg"/><Relationship Id="rId111" Type="http://schemas.openxmlformats.org/officeDocument/2006/relationships/image" Target="media/image67.jpeg"/><Relationship Id="rId110" Type="http://schemas.openxmlformats.org/officeDocument/2006/relationships/image" Target="media/image66.jpeg"/><Relationship Id="rId11" Type="http://schemas.openxmlformats.org/officeDocument/2006/relationships/footer" Target="footer7.xml"/><Relationship Id="rId109" Type="http://schemas.openxmlformats.org/officeDocument/2006/relationships/image" Target="media/image65.jpeg"/><Relationship Id="rId108" Type="http://schemas.openxmlformats.org/officeDocument/2006/relationships/image" Target="media/image64.jpeg"/><Relationship Id="rId107" Type="http://schemas.openxmlformats.org/officeDocument/2006/relationships/image" Target="media/image63.jpeg"/><Relationship Id="rId106" Type="http://schemas.openxmlformats.org/officeDocument/2006/relationships/image" Target="media/image62.jpeg"/><Relationship Id="rId105" Type="http://schemas.openxmlformats.org/officeDocument/2006/relationships/image" Target="media/image61.jpeg"/><Relationship Id="rId104" Type="http://schemas.openxmlformats.org/officeDocument/2006/relationships/image" Target="media/image60.jpeg"/><Relationship Id="rId103" Type="http://schemas.openxmlformats.org/officeDocument/2006/relationships/image" Target="media/image59.jpeg"/><Relationship Id="rId102" Type="http://schemas.openxmlformats.org/officeDocument/2006/relationships/image" Target="media/image58.jpeg"/><Relationship Id="rId101" Type="http://schemas.openxmlformats.org/officeDocument/2006/relationships/image" Target="media/image57.jpeg"/><Relationship Id="rId100" Type="http://schemas.openxmlformats.org/officeDocument/2006/relationships/image" Target="media/image56.jpeg"/><Relationship Id="rId10" Type="http://schemas.openxmlformats.org/officeDocument/2006/relationships/footer" Target="footer6.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68</Pages>
  <TotalTime>4</TotalTime>
  <ScaleCrop>false</ScaleCrop>
  <LinksUpToDate>false</LinksUpToDate>
  <Application>WPS Office_12.2.0.20795_F1E327BC-269C-435d-A152-05C5408002CA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2025-07-01T13:13:00Z</dcterms:created>
  <dc:creator>Kallu</dc:creator>
  <cp:lastModifiedBy>Likhithareddy Seelam</cp:lastModifiedBy>
  <dcterms:modified xsi:type="dcterms:W3CDTF">2025-07-06T04:51:45Z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2025-07-01T00:00:00Z</vt:filetime>
  </property>
  <property fmtid="{D5CDD505-2E9C-101B-9397-08002B2CF9AE}" pid="3" name="LastSaved">
    <vt:filetime>2025-07-01T00:00:00Z</vt:filetime>
  </property>
  <property fmtid="{D5CDD505-2E9C-101B-9397-08002B2CF9AE}" pid="4" name="Producer">
    <vt:lpwstr>iLovePDF</vt:lpwstr>
  </property>
  <property fmtid="{D5CDD505-2E9C-101B-9397-08002B2CF9AE}" pid="5" name="KSOProductBuildVer">
    <vt:lpwstr>1033-12.2.0.20795</vt:lpwstr>
  </property>
  <property fmtid="{D5CDD505-2E9C-101B-9397-08002B2CF9AE}" pid="6" name="ICV">
    <vt:lpwstr>7CDF9031786F495084DE433BA7E8B60B_13</vt:lpwstr>
  </property>
</Properties>
</file>